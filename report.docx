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22A34" w:rsidRDefault="000C2A9B" w:rsidP="00322A34">
      <w:pPr>
        <w:ind w:firstLine="480"/>
        <w:jc w:val="center"/>
      </w:pPr>
      <w:bookmarkStart w:id="0" w:name="_Toc342798910"/>
      <w:r>
        <w:rPr>
          <w:noProof/>
          <w:szCs w:val="21"/>
        </w:rPr>
        <w:drawing>
          <wp:inline distT="0" distB="0" distL="0" distR="0">
            <wp:extent cx="2647950" cy="447675"/>
            <wp:effectExtent l="0" t="0" r="0" b="9525"/>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rsidR="00322A34" w:rsidRDefault="00322A34" w:rsidP="00322A34">
      <w:pPr>
        <w:ind w:firstLine="480"/>
      </w:pPr>
    </w:p>
    <w:p w:rsidR="00322A34" w:rsidRDefault="00322A34" w:rsidP="00322A34">
      <w:pPr>
        <w:ind w:firstLine="480"/>
      </w:pPr>
    </w:p>
    <w:p w:rsidR="00322A34" w:rsidRDefault="00AF13D3" w:rsidP="00322A34">
      <w:pPr>
        <w:ind w:firstLine="1687"/>
        <w:jc w:val="center"/>
        <w:rPr>
          <w:rFonts w:ascii="仿宋" w:eastAsia="仿宋" w:hAnsi="仿宋"/>
          <w:b/>
          <w:sz w:val="84"/>
          <w:szCs w:val="84"/>
        </w:rPr>
      </w:pPr>
      <w:r w:rsidRPr="00AF13D3">
        <w:rPr>
          <w:rFonts w:ascii="仿宋" w:eastAsia="仿宋" w:hAnsi="仿宋" w:hint="eastAsia"/>
          <w:b/>
          <w:sz w:val="84"/>
          <w:szCs w:val="84"/>
        </w:rPr>
        <w:t>实验</w:t>
      </w:r>
      <w:r w:rsidR="00322A34">
        <w:rPr>
          <w:rFonts w:ascii="仿宋" w:eastAsia="仿宋" w:hAnsi="仿宋" w:hint="eastAsia"/>
          <w:b/>
          <w:sz w:val="84"/>
          <w:szCs w:val="84"/>
        </w:rPr>
        <w:t>报告</w:t>
      </w:r>
    </w:p>
    <w:p w:rsidR="00322A34" w:rsidRDefault="00322A34" w:rsidP="00322A34">
      <w:pPr>
        <w:ind w:firstLine="480"/>
      </w:pPr>
    </w:p>
    <w:p w:rsidR="00322A34" w:rsidRDefault="00322A34" w:rsidP="00322A34">
      <w:pPr>
        <w:ind w:firstLine="480"/>
      </w:pPr>
    </w:p>
    <w:p w:rsidR="00322A34" w:rsidRDefault="00322A34" w:rsidP="00322A34">
      <w:pPr>
        <w:ind w:firstLine="723"/>
        <w:rPr>
          <w:b/>
          <w:sz w:val="36"/>
          <w:szCs w:val="36"/>
        </w:rPr>
      </w:pPr>
    </w:p>
    <w:p w:rsidR="00AF13D3" w:rsidRDefault="00AF13D3" w:rsidP="00322A34">
      <w:pPr>
        <w:ind w:firstLine="723"/>
        <w:rPr>
          <w:b/>
          <w:sz w:val="36"/>
          <w:szCs w:val="36"/>
        </w:rPr>
      </w:pPr>
    </w:p>
    <w:p w:rsidR="00AF13D3" w:rsidRDefault="00AF13D3" w:rsidP="00322A34">
      <w:pPr>
        <w:ind w:firstLine="723"/>
        <w:rPr>
          <w:b/>
          <w:sz w:val="36"/>
          <w:szCs w:val="36"/>
        </w:rPr>
      </w:pPr>
    </w:p>
    <w:p w:rsidR="00322A34" w:rsidRDefault="00322A34" w:rsidP="00322A34">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 xml:space="preserve"> </w:t>
      </w:r>
      <w:r>
        <w:rPr>
          <w:rFonts w:ascii="黑体" w:eastAsia="黑体" w:hAnsi="黑体" w:hint="eastAsia"/>
          <w:b/>
          <w:sz w:val="36"/>
          <w:szCs w:val="36"/>
          <w:u w:val="single"/>
        </w:rPr>
        <w:t xml:space="preserve"> </w:t>
      </w:r>
      <w:r w:rsidR="005D2388">
        <w:rPr>
          <w:rFonts w:ascii="黑体" w:eastAsia="黑体" w:hAnsi="黑体" w:hint="eastAsia"/>
          <w:b/>
          <w:sz w:val="36"/>
          <w:szCs w:val="36"/>
          <w:u w:val="single"/>
        </w:rPr>
        <w:t xml:space="preserve">   </w:t>
      </w:r>
      <w:r w:rsidR="0032490C">
        <w:rPr>
          <w:rFonts w:ascii="黑体" w:eastAsia="黑体" w:hAnsi="黑体"/>
          <w:b/>
          <w:sz w:val="36"/>
          <w:szCs w:val="36"/>
          <w:u w:val="single"/>
        </w:rPr>
        <w:t>C</w:t>
      </w:r>
      <w:r w:rsidR="0032490C">
        <w:rPr>
          <w:rFonts w:ascii="黑体" w:eastAsia="黑体" w:hAnsi="黑体" w:hint="eastAsia"/>
          <w:b/>
          <w:sz w:val="36"/>
          <w:szCs w:val="36"/>
          <w:u w:val="single"/>
        </w:rPr>
        <w:t>语言实现的minic编译器</w:t>
      </w:r>
      <w:r w:rsidR="009721FF">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p>
    <w:p w:rsidR="00322A34" w:rsidRPr="005D2388" w:rsidRDefault="00322A34" w:rsidP="00322A34">
      <w:pPr>
        <w:ind w:firstLineChars="193" w:firstLine="698"/>
        <w:rPr>
          <w:b/>
          <w:sz w:val="36"/>
          <w:szCs w:val="36"/>
          <w:u w:val="single"/>
        </w:rPr>
      </w:pPr>
    </w:p>
    <w:p w:rsidR="00322A34" w:rsidRDefault="00322A34" w:rsidP="00322A34">
      <w:pPr>
        <w:ind w:firstLine="480"/>
      </w:pPr>
    </w:p>
    <w:p w:rsidR="00322A34" w:rsidRDefault="00322A34" w:rsidP="00322A34">
      <w:pPr>
        <w:ind w:firstLine="480"/>
      </w:pPr>
    </w:p>
    <w:p w:rsidR="00322A34" w:rsidRDefault="00322A34" w:rsidP="00322A34">
      <w:pPr>
        <w:ind w:firstLine="480"/>
      </w:pPr>
    </w:p>
    <w:p w:rsidR="00322A34" w:rsidRDefault="00322A34" w:rsidP="00322A34">
      <w:pPr>
        <w:ind w:firstLine="480"/>
      </w:pPr>
    </w:p>
    <w:p w:rsidR="00322A34" w:rsidRDefault="00322A34" w:rsidP="00322A34">
      <w:pPr>
        <w:ind w:firstLine="480"/>
      </w:pPr>
    </w:p>
    <w:p w:rsidR="00322A34" w:rsidRDefault="00322A34" w:rsidP="00322A34">
      <w:pPr>
        <w:ind w:firstLine="480"/>
      </w:pPr>
    </w:p>
    <w:p w:rsidR="00322A34" w:rsidRDefault="00322A34" w:rsidP="00322A34">
      <w:pPr>
        <w:ind w:firstLineChars="642" w:firstLine="1805"/>
        <w:rPr>
          <w:b/>
          <w:sz w:val="28"/>
          <w:szCs w:val="28"/>
        </w:rPr>
      </w:pPr>
      <w:r>
        <w:rPr>
          <w:rFonts w:hint="eastAsia"/>
          <w:b/>
          <w:sz w:val="28"/>
          <w:szCs w:val="28"/>
        </w:rPr>
        <w:t>课程名称：</w:t>
      </w:r>
      <w:r w:rsidRPr="008554A2">
        <w:rPr>
          <w:rFonts w:hint="eastAsia"/>
          <w:b/>
          <w:sz w:val="28"/>
          <w:szCs w:val="28"/>
          <w:u w:val="single"/>
        </w:rPr>
        <w:t xml:space="preserve">          </w:t>
      </w:r>
      <w:r w:rsidRPr="008554A2">
        <w:rPr>
          <w:rFonts w:hint="eastAsia"/>
          <w:b/>
          <w:sz w:val="28"/>
          <w:szCs w:val="28"/>
          <w:u w:val="single"/>
        </w:rPr>
        <w:t>编译原理</w:t>
      </w:r>
      <w:r w:rsidRPr="008554A2">
        <w:rPr>
          <w:rFonts w:hint="eastAsia"/>
          <w:b/>
          <w:sz w:val="28"/>
          <w:szCs w:val="28"/>
          <w:u w:val="single"/>
        </w:rPr>
        <w:t xml:space="preserve">          </w:t>
      </w:r>
    </w:p>
    <w:p w:rsidR="00322A34" w:rsidRDefault="00322A34" w:rsidP="00322A34">
      <w:pPr>
        <w:ind w:firstLineChars="642" w:firstLine="1805"/>
        <w:rPr>
          <w:b/>
          <w:sz w:val="28"/>
          <w:szCs w:val="28"/>
        </w:rPr>
      </w:pPr>
      <w:r>
        <w:rPr>
          <w:rFonts w:hint="eastAsia"/>
          <w:b/>
          <w:sz w:val="28"/>
          <w:szCs w:val="28"/>
        </w:rPr>
        <w:t>专业班级：</w:t>
      </w:r>
      <w:r w:rsidR="005846D1">
        <w:rPr>
          <w:rFonts w:hint="eastAsia"/>
          <w:b/>
          <w:sz w:val="28"/>
          <w:szCs w:val="28"/>
          <w:u w:val="single"/>
        </w:rPr>
        <w:t xml:space="preserve">         </w:t>
      </w:r>
      <w:r w:rsidR="000E7624">
        <w:rPr>
          <w:rFonts w:hint="eastAsia"/>
          <w:b/>
          <w:sz w:val="28"/>
          <w:szCs w:val="28"/>
          <w:u w:val="single"/>
        </w:rPr>
        <w:t xml:space="preserve"> </w:t>
      </w:r>
      <w:r w:rsidR="0032490C">
        <w:rPr>
          <w:b/>
          <w:sz w:val="28"/>
          <w:szCs w:val="28"/>
          <w:u w:val="single"/>
        </w:rPr>
        <w:t>ACM1601</w:t>
      </w:r>
      <w:r w:rsidR="000E7624">
        <w:rPr>
          <w:rFonts w:hint="eastAsia"/>
          <w:b/>
          <w:sz w:val="28"/>
          <w:szCs w:val="28"/>
          <w:u w:val="single"/>
        </w:rPr>
        <w:t xml:space="preserve">         </w:t>
      </w:r>
    </w:p>
    <w:p w:rsidR="00322A34" w:rsidRDefault="00322A34" w:rsidP="00322A34">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2E1BEC">
        <w:rPr>
          <w:rFonts w:hint="eastAsia"/>
          <w:b/>
          <w:sz w:val="28"/>
          <w:szCs w:val="28"/>
          <w:u w:val="single"/>
        </w:rPr>
        <w:t xml:space="preserve">    </w:t>
      </w:r>
      <w:r w:rsidR="0032490C">
        <w:rPr>
          <w:b/>
          <w:sz w:val="28"/>
          <w:szCs w:val="28"/>
          <w:u w:val="single"/>
        </w:rPr>
        <w:t xml:space="preserve">     U201614684</w:t>
      </w:r>
      <w:r w:rsidR="002E1BEC">
        <w:rPr>
          <w:rFonts w:hint="eastAsia"/>
          <w:b/>
          <w:sz w:val="28"/>
          <w:szCs w:val="28"/>
          <w:u w:val="single"/>
        </w:rPr>
        <w:t xml:space="preserve">    </w:t>
      </w:r>
      <w:r w:rsidR="0032490C">
        <w:rPr>
          <w:b/>
          <w:sz w:val="28"/>
          <w:szCs w:val="28"/>
          <w:u w:val="single"/>
        </w:rPr>
        <w:t xml:space="preserve"> </w:t>
      </w:r>
      <w:r>
        <w:rPr>
          <w:rFonts w:hint="eastAsia"/>
          <w:b/>
          <w:sz w:val="28"/>
          <w:szCs w:val="28"/>
          <w:u w:val="single"/>
        </w:rPr>
        <w:t xml:space="preserve">    </w:t>
      </w:r>
    </w:p>
    <w:p w:rsidR="00322A34" w:rsidRDefault="00322A34" w:rsidP="00322A34">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5846D1">
        <w:rPr>
          <w:rFonts w:hint="eastAsia"/>
          <w:b/>
          <w:sz w:val="28"/>
          <w:szCs w:val="28"/>
          <w:u w:val="single"/>
        </w:rPr>
        <w:t xml:space="preserve">  </w:t>
      </w:r>
      <w:r w:rsidR="0032490C">
        <w:rPr>
          <w:rFonts w:hint="eastAsia"/>
          <w:b/>
          <w:sz w:val="28"/>
          <w:szCs w:val="28"/>
          <w:u w:val="single"/>
        </w:rPr>
        <w:t>余颖雪</w:t>
      </w:r>
      <w:r w:rsidR="000E7624">
        <w:rPr>
          <w:rFonts w:hint="eastAsia"/>
          <w:b/>
          <w:sz w:val="28"/>
          <w:szCs w:val="28"/>
          <w:u w:val="single"/>
        </w:rPr>
        <w:t xml:space="preserve">      </w:t>
      </w:r>
      <w:r>
        <w:rPr>
          <w:rFonts w:hint="eastAsia"/>
          <w:b/>
          <w:sz w:val="28"/>
          <w:szCs w:val="28"/>
          <w:u w:val="single"/>
        </w:rPr>
        <w:t xml:space="preserve">    </w:t>
      </w:r>
      <w:r w:rsidR="005846D1">
        <w:rPr>
          <w:rFonts w:hint="eastAsia"/>
          <w:b/>
          <w:sz w:val="28"/>
          <w:szCs w:val="28"/>
          <w:u w:val="single"/>
        </w:rPr>
        <w:t xml:space="preserve"> </w:t>
      </w:r>
    </w:p>
    <w:p w:rsidR="00322A34" w:rsidRDefault="00322A34" w:rsidP="00322A34">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E963FA">
        <w:rPr>
          <w:rFonts w:hint="eastAsia"/>
          <w:b/>
          <w:sz w:val="28"/>
          <w:szCs w:val="28"/>
          <w:u w:val="single"/>
        </w:rPr>
        <w:t xml:space="preserve"> </w:t>
      </w:r>
      <w:r w:rsidR="0032490C">
        <w:rPr>
          <w:b/>
          <w:sz w:val="28"/>
          <w:szCs w:val="28"/>
          <w:u w:val="single"/>
        </w:rPr>
        <w:t xml:space="preserve">  </w:t>
      </w:r>
      <w:r w:rsidR="0032490C">
        <w:rPr>
          <w:rFonts w:hint="eastAsia"/>
          <w:b/>
          <w:sz w:val="28"/>
          <w:szCs w:val="28"/>
          <w:u w:val="single"/>
        </w:rPr>
        <w:t>徐丽萍</w:t>
      </w:r>
      <w:r w:rsidR="005846D1">
        <w:rPr>
          <w:rFonts w:hint="eastAsia"/>
          <w:b/>
          <w:sz w:val="28"/>
          <w:szCs w:val="28"/>
          <w:u w:val="single"/>
        </w:rPr>
        <w:t xml:space="preserve">  </w:t>
      </w:r>
      <w:r w:rsidR="000E7624">
        <w:rPr>
          <w:rFonts w:hint="eastAsia"/>
          <w:b/>
          <w:sz w:val="28"/>
          <w:szCs w:val="28"/>
          <w:u w:val="single"/>
        </w:rPr>
        <w:t xml:space="preserve">      </w:t>
      </w:r>
      <w:r w:rsidR="00E963FA">
        <w:rPr>
          <w:rFonts w:hint="eastAsia"/>
          <w:b/>
          <w:sz w:val="28"/>
          <w:szCs w:val="28"/>
          <w:u w:val="single"/>
        </w:rPr>
        <w:t xml:space="preserve"> </w:t>
      </w:r>
      <w:r>
        <w:rPr>
          <w:rFonts w:hint="eastAsia"/>
          <w:b/>
          <w:sz w:val="28"/>
          <w:szCs w:val="28"/>
          <w:u w:val="single"/>
        </w:rPr>
        <w:t xml:space="preserve">  </w:t>
      </w:r>
    </w:p>
    <w:p w:rsidR="00322A34" w:rsidRDefault="00322A34" w:rsidP="00322A34">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0E7624">
        <w:rPr>
          <w:rFonts w:hint="eastAsia"/>
          <w:b/>
          <w:sz w:val="28"/>
          <w:szCs w:val="28"/>
          <w:u w:val="single"/>
        </w:rPr>
        <w:t xml:space="preserve">   </w:t>
      </w:r>
      <w:r w:rsidR="0032490C">
        <w:rPr>
          <w:b/>
          <w:sz w:val="28"/>
          <w:szCs w:val="28"/>
          <w:u w:val="single"/>
        </w:rPr>
        <w:t xml:space="preserve"> 2019.6.18</w:t>
      </w:r>
      <w:r w:rsidR="000E7624">
        <w:rPr>
          <w:rFonts w:hint="eastAsia"/>
          <w:b/>
          <w:sz w:val="28"/>
          <w:szCs w:val="28"/>
          <w:u w:val="single"/>
        </w:rPr>
        <w:t xml:space="preserve">          </w:t>
      </w:r>
    </w:p>
    <w:p w:rsidR="00322A34" w:rsidRDefault="00322A34" w:rsidP="00322A34">
      <w:pPr>
        <w:ind w:firstLine="480"/>
      </w:pPr>
    </w:p>
    <w:p w:rsidR="00365323" w:rsidRPr="005846D1" w:rsidRDefault="00322A34" w:rsidP="005846D1">
      <w:pPr>
        <w:ind w:firstLine="562"/>
        <w:jc w:val="center"/>
        <w:rPr>
          <w:b/>
          <w:sz w:val="28"/>
          <w:szCs w:val="28"/>
        </w:rPr>
      </w:pPr>
      <w:r>
        <w:rPr>
          <w:rFonts w:hint="eastAsia"/>
          <w:b/>
          <w:sz w:val="28"/>
          <w:szCs w:val="28"/>
        </w:rPr>
        <w:t>计算机科学与技术学院</w:t>
      </w:r>
      <w:r w:rsidR="005846D1">
        <w:rPr>
          <w:rFonts w:hint="eastAsia"/>
          <w:szCs w:val="21"/>
        </w:rPr>
        <w:t xml:space="preserve"> </w:t>
      </w:r>
    </w:p>
    <w:p w:rsidR="00976781" w:rsidRPr="0055533A" w:rsidRDefault="00365323" w:rsidP="00976781">
      <w:pPr>
        <w:pStyle w:val="a9"/>
        <w:widowControl/>
        <w:spacing w:line="300" w:lineRule="auto"/>
        <w:ind w:firstLineChars="0" w:firstLine="0"/>
        <w:jc w:val="center"/>
        <w:rPr>
          <w:rFonts w:ascii="宋体" w:hAnsi="宋体"/>
          <w:b/>
          <w:sz w:val="30"/>
          <w:szCs w:val="30"/>
        </w:rPr>
      </w:pPr>
      <w:r>
        <w:rPr>
          <w:rFonts w:hint="eastAsia"/>
          <w:b/>
          <w:sz w:val="30"/>
          <w:szCs w:val="30"/>
        </w:rPr>
        <w:br w:type="page"/>
      </w:r>
      <w:bookmarkEnd w:id="0"/>
      <w:r w:rsidR="00976781" w:rsidRPr="0055533A">
        <w:rPr>
          <w:rFonts w:ascii="宋体" w:hAnsi="宋体"/>
          <w:b/>
          <w:sz w:val="30"/>
          <w:szCs w:val="30"/>
          <w:lang w:val="zh-CN"/>
        </w:rPr>
        <w:lastRenderedPageBreak/>
        <w:t>目录</w:t>
      </w:r>
    </w:p>
    <w:sdt>
      <w:sdtPr>
        <w:rPr>
          <w:rFonts w:ascii="Times New Roman" w:hAnsi="Times New Roman"/>
          <w:color w:val="auto"/>
          <w:kern w:val="2"/>
          <w:sz w:val="21"/>
          <w:szCs w:val="20"/>
          <w:lang w:val="zh-CN"/>
        </w:rPr>
        <w:id w:val="-1627304689"/>
        <w:docPartObj>
          <w:docPartGallery w:val="Table of Contents"/>
          <w:docPartUnique/>
        </w:docPartObj>
      </w:sdtPr>
      <w:sdtEndPr>
        <w:rPr>
          <w:b/>
          <w:bCs/>
        </w:rPr>
      </w:sdtEndPr>
      <w:sdtContent>
        <w:bookmarkStart w:id="1" w:name="_GoBack" w:displacedByCustomXml="prev"/>
        <w:bookmarkEnd w:id="1" w:displacedByCustomXml="prev"/>
        <w:p w:rsidR="00224B57" w:rsidRDefault="00224B57">
          <w:pPr>
            <w:pStyle w:val="TOC"/>
            <w:ind w:firstLine="420"/>
          </w:pPr>
        </w:p>
        <w:p w:rsidR="009061E3" w:rsidRDefault="00224B57">
          <w:pPr>
            <w:pStyle w:val="TOC1"/>
            <w:tabs>
              <w:tab w:val="right" w:leader="dot" w:pos="8296"/>
            </w:tabs>
            <w:rPr>
              <w:rFonts w:asciiTheme="minorHAnsi" w:eastAsiaTheme="minorEastAsia" w:hAnsiTheme="minorHAnsi" w:cstheme="minorBidi"/>
              <w:noProof/>
              <w:szCs w:val="22"/>
            </w:rPr>
          </w:pPr>
          <w:r w:rsidRPr="00224B57">
            <w:rPr>
              <w:szCs w:val="21"/>
            </w:rPr>
            <w:fldChar w:fldCharType="begin"/>
          </w:r>
          <w:r w:rsidRPr="00224B57">
            <w:rPr>
              <w:szCs w:val="21"/>
            </w:rPr>
            <w:instrText xml:space="preserve"> TOC \o "1-3" \h \z \u </w:instrText>
          </w:r>
          <w:r w:rsidRPr="00224B57">
            <w:rPr>
              <w:szCs w:val="21"/>
            </w:rPr>
            <w:fldChar w:fldCharType="separate"/>
          </w:r>
          <w:hyperlink w:anchor="_Toc12174109" w:history="1">
            <w:r w:rsidR="009061E3" w:rsidRPr="009771F6">
              <w:rPr>
                <w:rStyle w:val="a3"/>
                <w:noProof/>
              </w:rPr>
              <w:t>1</w:t>
            </w:r>
            <w:r w:rsidR="009061E3" w:rsidRPr="009771F6">
              <w:rPr>
                <w:rStyle w:val="a3"/>
                <w:noProof/>
              </w:rPr>
              <w:t>选题背景</w:t>
            </w:r>
            <w:r w:rsidR="009061E3">
              <w:rPr>
                <w:noProof/>
                <w:webHidden/>
              </w:rPr>
              <w:tab/>
            </w:r>
            <w:r w:rsidR="009061E3">
              <w:rPr>
                <w:noProof/>
                <w:webHidden/>
              </w:rPr>
              <w:fldChar w:fldCharType="begin"/>
            </w:r>
            <w:r w:rsidR="009061E3">
              <w:rPr>
                <w:noProof/>
                <w:webHidden/>
              </w:rPr>
              <w:instrText xml:space="preserve"> PAGEREF _Toc12174109 \h </w:instrText>
            </w:r>
            <w:r w:rsidR="009061E3">
              <w:rPr>
                <w:noProof/>
                <w:webHidden/>
              </w:rPr>
            </w:r>
            <w:r w:rsidR="009061E3">
              <w:rPr>
                <w:noProof/>
                <w:webHidden/>
              </w:rPr>
              <w:fldChar w:fldCharType="separate"/>
            </w:r>
            <w:r w:rsidR="009061E3">
              <w:rPr>
                <w:noProof/>
                <w:webHidden/>
              </w:rPr>
              <w:t>1</w:t>
            </w:r>
            <w:r w:rsidR="009061E3">
              <w:rPr>
                <w:noProof/>
                <w:webHidden/>
              </w:rPr>
              <w:fldChar w:fldCharType="end"/>
            </w:r>
          </w:hyperlink>
        </w:p>
        <w:p w:rsidR="009061E3" w:rsidRDefault="009061E3">
          <w:pPr>
            <w:pStyle w:val="TOC1"/>
            <w:tabs>
              <w:tab w:val="right" w:leader="dot" w:pos="8296"/>
            </w:tabs>
            <w:rPr>
              <w:rFonts w:asciiTheme="minorHAnsi" w:eastAsiaTheme="minorEastAsia" w:hAnsiTheme="minorHAnsi" w:cstheme="minorBidi"/>
              <w:noProof/>
              <w:szCs w:val="22"/>
            </w:rPr>
          </w:pPr>
          <w:hyperlink w:anchor="_Toc12174110" w:history="1">
            <w:r w:rsidRPr="009771F6">
              <w:rPr>
                <w:rStyle w:val="a3"/>
                <w:noProof/>
              </w:rPr>
              <w:t>2</w:t>
            </w:r>
            <w:r w:rsidRPr="009771F6">
              <w:rPr>
                <w:rStyle w:val="a3"/>
                <w:noProof/>
              </w:rPr>
              <w:t>系统关键定义</w:t>
            </w:r>
            <w:r>
              <w:rPr>
                <w:noProof/>
                <w:webHidden/>
              </w:rPr>
              <w:tab/>
            </w:r>
            <w:r>
              <w:rPr>
                <w:noProof/>
                <w:webHidden/>
              </w:rPr>
              <w:fldChar w:fldCharType="begin"/>
            </w:r>
            <w:r>
              <w:rPr>
                <w:noProof/>
                <w:webHidden/>
              </w:rPr>
              <w:instrText xml:space="preserve"> PAGEREF _Toc12174110 \h </w:instrText>
            </w:r>
            <w:r>
              <w:rPr>
                <w:noProof/>
                <w:webHidden/>
              </w:rPr>
            </w:r>
            <w:r>
              <w:rPr>
                <w:noProof/>
                <w:webHidden/>
              </w:rPr>
              <w:fldChar w:fldCharType="separate"/>
            </w:r>
            <w:r>
              <w:rPr>
                <w:noProof/>
                <w:webHidden/>
              </w:rPr>
              <w:t>2</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11" w:history="1">
            <w:r w:rsidRPr="009771F6">
              <w:rPr>
                <w:rStyle w:val="a3"/>
                <w:noProof/>
              </w:rPr>
              <w:t>2.1</w:t>
            </w:r>
            <w:r w:rsidRPr="009771F6">
              <w:rPr>
                <w:rStyle w:val="a3"/>
                <w:noProof/>
              </w:rPr>
              <w:t>单词文法描述</w:t>
            </w:r>
            <w:r>
              <w:rPr>
                <w:noProof/>
                <w:webHidden/>
              </w:rPr>
              <w:tab/>
            </w:r>
            <w:r>
              <w:rPr>
                <w:noProof/>
                <w:webHidden/>
              </w:rPr>
              <w:fldChar w:fldCharType="begin"/>
            </w:r>
            <w:r>
              <w:rPr>
                <w:noProof/>
                <w:webHidden/>
              </w:rPr>
              <w:instrText xml:space="preserve"> PAGEREF _Toc12174111 \h </w:instrText>
            </w:r>
            <w:r>
              <w:rPr>
                <w:noProof/>
                <w:webHidden/>
              </w:rPr>
            </w:r>
            <w:r>
              <w:rPr>
                <w:noProof/>
                <w:webHidden/>
              </w:rPr>
              <w:fldChar w:fldCharType="separate"/>
            </w:r>
            <w:r>
              <w:rPr>
                <w:noProof/>
                <w:webHidden/>
              </w:rPr>
              <w:t>2</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12" w:history="1">
            <w:r w:rsidRPr="009771F6">
              <w:rPr>
                <w:rStyle w:val="a3"/>
                <w:noProof/>
              </w:rPr>
              <w:t>2.2</w:t>
            </w:r>
            <w:r w:rsidRPr="009771F6">
              <w:rPr>
                <w:rStyle w:val="a3"/>
                <w:noProof/>
              </w:rPr>
              <w:t>语句文法描述</w:t>
            </w:r>
            <w:r>
              <w:rPr>
                <w:noProof/>
                <w:webHidden/>
              </w:rPr>
              <w:tab/>
            </w:r>
            <w:r>
              <w:rPr>
                <w:noProof/>
                <w:webHidden/>
              </w:rPr>
              <w:fldChar w:fldCharType="begin"/>
            </w:r>
            <w:r>
              <w:rPr>
                <w:noProof/>
                <w:webHidden/>
              </w:rPr>
              <w:instrText xml:space="preserve"> PAGEREF _Toc12174112 \h </w:instrText>
            </w:r>
            <w:r>
              <w:rPr>
                <w:noProof/>
                <w:webHidden/>
              </w:rPr>
            </w:r>
            <w:r>
              <w:rPr>
                <w:noProof/>
                <w:webHidden/>
              </w:rPr>
              <w:fldChar w:fldCharType="separate"/>
            </w:r>
            <w:r>
              <w:rPr>
                <w:noProof/>
                <w:webHidden/>
              </w:rPr>
              <w:t>3</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13" w:history="1">
            <w:r w:rsidRPr="009771F6">
              <w:rPr>
                <w:rStyle w:val="a3"/>
                <w:noProof/>
              </w:rPr>
              <w:t xml:space="preserve">2.3 </w:t>
            </w:r>
            <w:r w:rsidRPr="009771F6">
              <w:rPr>
                <w:rStyle w:val="a3"/>
                <w:noProof/>
              </w:rPr>
              <w:t>符号表结构描述</w:t>
            </w:r>
            <w:r>
              <w:rPr>
                <w:noProof/>
                <w:webHidden/>
              </w:rPr>
              <w:tab/>
            </w:r>
            <w:r>
              <w:rPr>
                <w:noProof/>
                <w:webHidden/>
              </w:rPr>
              <w:fldChar w:fldCharType="begin"/>
            </w:r>
            <w:r>
              <w:rPr>
                <w:noProof/>
                <w:webHidden/>
              </w:rPr>
              <w:instrText xml:space="preserve"> PAGEREF _Toc12174113 \h </w:instrText>
            </w:r>
            <w:r>
              <w:rPr>
                <w:noProof/>
                <w:webHidden/>
              </w:rPr>
            </w:r>
            <w:r>
              <w:rPr>
                <w:noProof/>
                <w:webHidden/>
              </w:rPr>
              <w:fldChar w:fldCharType="separate"/>
            </w:r>
            <w:r>
              <w:rPr>
                <w:noProof/>
                <w:webHidden/>
              </w:rPr>
              <w:t>3</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14" w:history="1">
            <w:r w:rsidRPr="009771F6">
              <w:rPr>
                <w:rStyle w:val="a3"/>
                <w:noProof/>
              </w:rPr>
              <w:t xml:space="preserve">2.4 </w:t>
            </w:r>
            <w:r w:rsidRPr="009771F6">
              <w:rPr>
                <w:rStyle w:val="a3"/>
                <w:noProof/>
              </w:rPr>
              <w:t>错误类型码描述</w:t>
            </w:r>
            <w:r>
              <w:rPr>
                <w:noProof/>
                <w:webHidden/>
              </w:rPr>
              <w:tab/>
            </w:r>
            <w:r>
              <w:rPr>
                <w:noProof/>
                <w:webHidden/>
              </w:rPr>
              <w:fldChar w:fldCharType="begin"/>
            </w:r>
            <w:r>
              <w:rPr>
                <w:noProof/>
                <w:webHidden/>
              </w:rPr>
              <w:instrText xml:space="preserve"> PAGEREF _Toc12174114 \h </w:instrText>
            </w:r>
            <w:r>
              <w:rPr>
                <w:noProof/>
                <w:webHidden/>
              </w:rPr>
            </w:r>
            <w:r>
              <w:rPr>
                <w:noProof/>
                <w:webHidden/>
              </w:rPr>
              <w:fldChar w:fldCharType="separate"/>
            </w:r>
            <w:r>
              <w:rPr>
                <w:noProof/>
                <w:webHidden/>
              </w:rPr>
              <w:t>4</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15" w:history="1">
            <w:r w:rsidRPr="009771F6">
              <w:rPr>
                <w:rStyle w:val="a3"/>
                <w:noProof/>
              </w:rPr>
              <w:t>2.5</w:t>
            </w:r>
            <w:r w:rsidRPr="009771F6">
              <w:rPr>
                <w:rStyle w:val="a3"/>
                <w:noProof/>
              </w:rPr>
              <w:t>中间代码描述</w:t>
            </w:r>
            <w:r>
              <w:rPr>
                <w:noProof/>
                <w:webHidden/>
              </w:rPr>
              <w:tab/>
            </w:r>
            <w:r>
              <w:rPr>
                <w:noProof/>
                <w:webHidden/>
              </w:rPr>
              <w:fldChar w:fldCharType="begin"/>
            </w:r>
            <w:r>
              <w:rPr>
                <w:noProof/>
                <w:webHidden/>
              </w:rPr>
              <w:instrText xml:space="preserve"> PAGEREF _Toc12174115 \h </w:instrText>
            </w:r>
            <w:r>
              <w:rPr>
                <w:noProof/>
                <w:webHidden/>
              </w:rPr>
            </w:r>
            <w:r>
              <w:rPr>
                <w:noProof/>
                <w:webHidden/>
              </w:rPr>
              <w:fldChar w:fldCharType="separate"/>
            </w:r>
            <w:r>
              <w:rPr>
                <w:noProof/>
                <w:webHidden/>
              </w:rPr>
              <w:t>5</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16" w:history="1">
            <w:r w:rsidRPr="009771F6">
              <w:rPr>
                <w:rStyle w:val="a3"/>
                <w:noProof/>
              </w:rPr>
              <w:t xml:space="preserve">2.6 </w:t>
            </w:r>
            <w:r w:rsidRPr="009771F6">
              <w:rPr>
                <w:rStyle w:val="a3"/>
                <w:noProof/>
              </w:rPr>
              <w:t>目标代码描述</w:t>
            </w:r>
            <w:r>
              <w:rPr>
                <w:noProof/>
                <w:webHidden/>
              </w:rPr>
              <w:tab/>
            </w:r>
            <w:r>
              <w:rPr>
                <w:noProof/>
                <w:webHidden/>
              </w:rPr>
              <w:fldChar w:fldCharType="begin"/>
            </w:r>
            <w:r>
              <w:rPr>
                <w:noProof/>
                <w:webHidden/>
              </w:rPr>
              <w:instrText xml:space="preserve"> PAGEREF _Toc12174116 \h </w:instrText>
            </w:r>
            <w:r>
              <w:rPr>
                <w:noProof/>
                <w:webHidden/>
              </w:rPr>
            </w:r>
            <w:r>
              <w:rPr>
                <w:noProof/>
                <w:webHidden/>
              </w:rPr>
              <w:fldChar w:fldCharType="separate"/>
            </w:r>
            <w:r>
              <w:rPr>
                <w:noProof/>
                <w:webHidden/>
              </w:rPr>
              <w:t>6</w:t>
            </w:r>
            <w:r>
              <w:rPr>
                <w:noProof/>
                <w:webHidden/>
              </w:rPr>
              <w:fldChar w:fldCharType="end"/>
            </w:r>
          </w:hyperlink>
        </w:p>
        <w:p w:rsidR="009061E3" w:rsidRDefault="009061E3">
          <w:pPr>
            <w:pStyle w:val="TOC1"/>
            <w:tabs>
              <w:tab w:val="right" w:leader="dot" w:pos="8296"/>
            </w:tabs>
            <w:rPr>
              <w:rFonts w:asciiTheme="minorHAnsi" w:eastAsiaTheme="minorEastAsia" w:hAnsiTheme="minorHAnsi" w:cstheme="minorBidi"/>
              <w:noProof/>
              <w:szCs w:val="22"/>
            </w:rPr>
          </w:pPr>
          <w:hyperlink w:anchor="_Toc12174117" w:history="1">
            <w:r w:rsidRPr="009771F6">
              <w:rPr>
                <w:rStyle w:val="a3"/>
                <w:noProof/>
              </w:rPr>
              <w:t>3</w:t>
            </w:r>
            <w:r w:rsidRPr="009771F6">
              <w:rPr>
                <w:rStyle w:val="a3"/>
                <w:noProof/>
              </w:rPr>
              <w:t>系统设计与实现</w:t>
            </w:r>
            <w:r>
              <w:rPr>
                <w:noProof/>
                <w:webHidden/>
              </w:rPr>
              <w:tab/>
            </w:r>
            <w:r>
              <w:rPr>
                <w:noProof/>
                <w:webHidden/>
              </w:rPr>
              <w:fldChar w:fldCharType="begin"/>
            </w:r>
            <w:r>
              <w:rPr>
                <w:noProof/>
                <w:webHidden/>
              </w:rPr>
              <w:instrText xml:space="preserve"> PAGEREF _Toc12174117 \h </w:instrText>
            </w:r>
            <w:r>
              <w:rPr>
                <w:noProof/>
                <w:webHidden/>
              </w:rPr>
            </w:r>
            <w:r>
              <w:rPr>
                <w:noProof/>
                <w:webHidden/>
              </w:rPr>
              <w:fldChar w:fldCharType="separate"/>
            </w:r>
            <w:r>
              <w:rPr>
                <w:noProof/>
                <w:webHidden/>
              </w:rPr>
              <w:t>7</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18" w:history="1">
            <w:r w:rsidRPr="009771F6">
              <w:rPr>
                <w:rStyle w:val="a3"/>
                <w:noProof/>
              </w:rPr>
              <w:t>3.1</w:t>
            </w:r>
            <w:r w:rsidRPr="009771F6">
              <w:rPr>
                <w:rStyle w:val="a3"/>
                <w:noProof/>
              </w:rPr>
              <w:t>编译程序符号表结构</w:t>
            </w:r>
            <w:r>
              <w:rPr>
                <w:noProof/>
                <w:webHidden/>
              </w:rPr>
              <w:tab/>
            </w:r>
            <w:r>
              <w:rPr>
                <w:noProof/>
                <w:webHidden/>
              </w:rPr>
              <w:fldChar w:fldCharType="begin"/>
            </w:r>
            <w:r>
              <w:rPr>
                <w:noProof/>
                <w:webHidden/>
              </w:rPr>
              <w:instrText xml:space="preserve"> PAGEREF _Toc12174118 \h </w:instrText>
            </w:r>
            <w:r>
              <w:rPr>
                <w:noProof/>
                <w:webHidden/>
              </w:rPr>
            </w:r>
            <w:r>
              <w:rPr>
                <w:noProof/>
                <w:webHidden/>
              </w:rPr>
              <w:fldChar w:fldCharType="separate"/>
            </w:r>
            <w:r>
              <w:rPr>
                <w:noProof/>
                <w:webHidden/>
              </w:rPr>
              <w:t>7</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19" w:history="1">
            <w:r w:rsidRPr="009771F6">
              <w:rPr>
                <w:rStyle w:val="a3"/>
                <w:noProof/>
              </w:rPr>
              <w:t>3.2</w:t>
            </w:r>
            <w:r w:rsidRPr="009771F6">
              <w:rPr>
                <w:rStyle w:val="a3"/>
                <w:noProof/>
              </w:rPr>
              <w:t>编译程序报错功能</w:t>
            </w:r>
            <w:r>
              <w:rPr>
                <w:noProof/>
                <w:webHidden/>
              </w:rPr>
              <w:tab/>
            </w:r>
            <w:r>
              <w:rPr>
                <w:noProof/>
                <w:webHidden/>
              </w:rPr>
              <w:fldChar w:fldCharType="begin"/>
            </w:r>
            <w:r>
              <w:rPr>
                <w:noProof/>
                <w:webHidden/>
              </w:rPr>
              <w:instrText xml:space="preserve"> PAGEREF _Toc12174119 \h </w:instrText>
            </w:r>
            <w:r>
              <w:rPr>
                <w:noProof/>
                <w:webHidden/>
              </w:rPr>
            </w:r>
            <w:r>
              <w:rPr>
                <w:noProof/>
                <w:webHidden/>
              </w:rPr>
              <w:fldChar w:fldCharType="separate"/>
            </w:r>
            <w:r>
              <w:rPr>
                <w:noProof/>
                <w:webHidden/>
              </w:rPr>
              <w:t>8</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20" w:history="1">
            <w:r w:rsidRPr="009771F6">
              <w:rPr>
                <w:rStyle w:val="a3"/>
                <w:noProof/>
              </w:rPr>
              <w:t>3.3</w:t>
            </w:r>
            <w:r w:rsidRPr="009771F6">
              <w:rPr>
                <w:rStyle w:val="a3"/>
                <w:noProof/>
              </w:rPr>
              <w:t>词法语法分析器（实验一）</w:t>
            </w:r>
            <w:r>
              <w:rPr>
                <w:noProof/>
                <w:webHidden/>
              </w:rPr>
              <w:tab/>
            </w:r>
            <w:r>
              <w:rPr>
                <w:noProof/>
                <w:webHidden/>
              </w:rPr>
              <w:fldChar w:fldCharType="begin"/>
            </w:r>
            <w:r>
              <w:rPr>
                <w:noProof/>
                <w:webHidden/>
              </w:rPr>
              <w:instrText xml:space="preserve"> PAGEREF _Toc12174120 \h </w:instrText>
            </w:r>
            <w:r>
              <w:rPr>
                <w:noProof/>
                <w:webHidden/>
              </w:rPr>
            </w:r>
            <w:r>
              <w:rPr>
                <w:noProof/>
                <w:webHidden/>
              </w:rPr>
              <w:fldChar w:fldCharType="separate"/>
            </w:r>
            <w:r>
              <w:rPr>
                <w:noProof/>
                <w:webHidden/>
              </w:rPr>
              <w:t>8</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21" w:history="1">
            <w:r w:rsidRPr="009771F6">
              <w:rPr>
                <w:rStyle w:val="a3"/>
                <w:noProof/>
              </w:rPr>
              <w:t>3.4</w:t>
            </w:r>
            <w:r w:rsidRPr="009771F6">
              <w:rPr>
                <w:rStyle w:val="a3"/>
                <w:noProof/>
              </w:rPr>
              <w:t>语义分析（实验二）</w:t>
            </w:r>
            <w:r>
              <w:rPr>
                <w:noProof/>
                <w:webHidden/>
              </w:rPr>
              <w:tab/>
            </w:r>
            <w:r>
              <w:rPr>
                <w:noProof/>
                <w:webHidden/>
              </w:rPr>
              <w:fldChar w:fldCharType="begin"/>
            </w:r>
            <w:r>
              <w:rPr>
                <w:noProof/>
                <w:webHidden/>
              </w:rPr>
              <w:instrText xml:space="preserve"> PAGEREF _Toc12174121 \h </w:instrText>
            </w:r>
            <w:r>
              <w:rPr>
                <w:noProof/>
                <w:webHidden/>
              </w:rPr>
            </w:r>
            <w:r>
              <w:rPr>
                <w:noProof/>
                <w:webHidden/>
              </w:rPr>
              <w:fldChar w:fldCharType="separate"/>
            </w:r>
            <w:r>
              <w:rPr>
                <w:noProof/>
                <w:webHidden/>
              </w:rPr>
              <w:t>11</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22" w:history="1">
            <w:r w:rsidRPr="009771F6">
              <w:rPr>
                <w:rStyle w:val="a3"/>
                <w:noProof/>
              </w:rPr>
              <w:t>3.5</w:t>
            </w:r>
            <w:r w:rsidRPr="009771F6">
              <w:rPr>
                <w:rStyle w:val="a3"/>
                <w:noProof/>
              </w:rPr>
              <w:t>中间代码生成功能（实验三）</w:t>
            </w:r>
            <w:r>
              <w:rPr>
                <w:noProof/>
                <w:webHidden/>
              </w:rPr>
              <w:tab/>
            </w:r>
            <w:r>
              <w:rPr>
                <w:noProof/>
                <w:webHidden/>
              </w:rPr>
              <w:fldChar w:fldCharType="begin"/>
            </w:r>
            <w:r>
              <w:rPr>
                <w:noProof/>
                <w:webHidden/>
              </w:rPr>
              <w:instrText xml:space="preserve"> PAGEREF _Toc12174122 \h </w:instrText>
            </w:r>
            <w:r>
              <w:rPr>
                <w:noProof/>
                <w:webHidden/>
              </w:rPr>
            </w:r>
            <w:r>
              <w:rPr>
                <w:noProof/>
                <w:webHidden/>
              </w:rPr>
              <w:fldChar w:fldCharType="separate"/>
            </w:r>
            <w:r>
              <w:rPr>
                <w:noProof/>
                <w:webHidden/>
              </w:rPr>
              <w:t>12</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23" w:history="1">
            <w:r w:rsidRPr="009771F6">
              <w:rPr>
                <w:rStyle w:val="a3"/>
                <w:noProof/>
              </w:rPr>
              <w:t>3.6</w:t>
            </w:r>
            <w:r w:rsidRPr="009771F6">
              <w:rPr>
                <w:rStyle w:val="a3"/>
                <w:noProof/>
              </w:rPr>
              <w:t>汇编代码生成功能（实验四）</w:t>
            </w:r>
            <w:r>
              <w:rPr>
                <w:noProof/>
                <w:webHidden/>
              </w:rPr>
              <w:tab/>
            </w:r>
            <w:r>
              <w:rPr>
                <w:noProof/>
                <w:webHidden/>
              </w:rPr>
              <w:fldChar w:fldCharType="begin"/>
            </w:r>
            <w:r>
              <w:rPr>
                <w:noProof/>
                <w:webHidden/>
              </w:rPr>
              <w:instrText xml:space="preserve"> PAGEREF _Toc12174123 \h </w:instrText>
            </w:r>
            <w:r>
              <w:rPr>
                <w:noProof/>
                <w:webHidden/>
              </w:rPr>
            </w:r>
            <w:r>
              <w:rPr>
                <w:noProof/>
                <w:webHidden/>
              </w:rPr>
              <w:fldChar w:fldCharType="separate"/>
            </w:r>
            <w:r>
              <w:rPr>
                <w:noProof/>
                <w:webHidden/>
              </w:rPr>
              <w:t>13</w:t>
            </w:r>
            <w:r>
              <w:rPr>
                <w:noProof/>
                <w:webHidden/>
              </w:rPr>
              <w:fldChar w:fldCharType="end"/>
            </w:r>
          </w:hyperlink>
        </w:p>
        <w:p w:rsidR="009061E3" w:rsidRDefault="009061E3">
          <w:pPr>
            <w:pStyle w:val="TOC1"/>
            <w:tabs>
              <w:tab w:val="right" w:leader="dot" w:pos="8296"/>
            </w:tabs>
            <w:rPr>
              <w:rFonts w:asciiTheme="minorHAnsi" w:eastAsiaTheme="minorEastAsia" w:hAnsiTheme="minorHAnsi" w:cstheme="minorBidi"/>
              <w:noProof/>
              <w:szCs w:val="22"/>
            </w:rPr>
          </w:pPr>
          <w:hyperlink w:anchor="_Toc12174124" w:history="1">
            <w:r w:rsidRPr="009771F6">
              <w:rPr>
                <w:rStyle w:val="a3"/>
                <w:noProof/>
              </w:rPr>
              <w:t>4</w:t>
            </w:r>
            <w:r w:rsidRPr="009771F6">
              <w:rPr>
                <w:rStyle w:val="a3"/>
                <w:noProof/>
              </w:rPr>
              <w:t>系统测试与评价</w:t>
            </w:r>
            <w:r>
              <w:rPr>
                <w:noProof/>
                <w:webHidden/>
              </w:rPr>
              <w:tab/>
            </w:r>
            <w:r>
              <w:rPr>
                <w:noProof/>
                <w:webHidden/>
              </w:rPr>
              <w:fldChar w:fldCharType="begin"/>
            </w:r>
            <w:r>
              <w:rPr>
                <w:noProof/>
                <w:webHidden/>
              </w:rPr>
              <w:instrText xml:space="preserve"> PAGEREF _Toc12174124 \h </w:instrText>
            </w:r>
            <w:r>
              <w:rPr>
                <w:noProof/>
                <w:webHidden/>
              </w:rPr>
            </w:r>
            <w:r>
              <w:rPr>
                <w:noProof/>
                <w:webHidden/>
              </w:rPr>
              <w:fldChar w:fldCharType="separate"/>
            </w:r>
            <w:r>
              <w:rPr>
                <w:noProof/>
                <w:webHidden/>
              </w:rPr>
              <w:t>16</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25" w:history="1">
            <w:r w:rsidRPr="009771F6">
              <w:rPr>
                <w:rStyle w:val="a3"/>
                <w:noProof/>
              </w:rPr>
              <w:t xml:space="preserve">4.1 </w:t>
            </w:r>
            <w:r w:rsidRPr="009771F6">
              <w:rPr>
                <w:rStyle w:val="a3"/>
                <w:noProof/>
              </w:rPr>
              <w:t>测试用例</w:t>
            </w:r>
            <w:r>
              <w:rPr>
                <w:noProof/>
                <w:webHidden/>
              </w:rPr>
              <w:tab/>
            </w:r>
            <w:r>
              <w:rPr>
                <w:noProof/>
                <w:webHidden/>
              </w:rPr>
              <w:fldChar w:fldCharType="begin"/>
            </w:r>
            <w:r>
              <w:rPr>
                <w:noProof/>
                <w:webHidden/>
              </w:rPr>
              <w:instrText xml:space="preserve"> PAGEREF _Toc12174125 \h </w:instrText>
            </w:r>
            <w:r>
              <w:rPr>
                <w:noProof/>
                <w:webHidden/>
              </w:rPr>
            </w:r>
            <w:r>
              <w:rPr>
                <w:noProof/>
                <w:webHidden/>
              </w:rPr>
              <w:fldChar w:fldCharType="separate"/>
            </w:r>
            <w:r>
              <w:rPr>
                <w:noProof/>
                <w:webHidden/>
              </w:rPr>
              <w:t>16</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26" w:history="1">
            <w:r w:rsidRPr="009771F6">
              <w:rPr>
                <w:rStyle w:val="a3"/>
                <w:noProof/>
              </w:rPr>
              <w:t xml:space="preserve">4.2 </w:t>
            </w:r>
            <w:r w:rsidRPr="009771F6">
              <w:rPr>
                <w:rStyle w:val="a3"/>
                <w:noProof/>
              </w:rPr>
              <w:t>正确性测试</w:t>
            </w:r>
            <w:r>
              <w:rPr>
                <w:noProof/>
                <w:webHidden/>
              </w:rPr>
              <w:tab/>
            </w:r>
            <w:r>
              <w:rPr>
                <w:noProof/>
                <w:webHidden/>
              </w:rPr>
              <w:fldChar w:fldCharType="begin"/>
            </w:r>
            <w:r>
              <w:rPr>
                <w:noProof/>
                <w:webHidden/>
              </w:rPr>
              <w:instrText xml:space="preserve"> PAGEREF _Toc12174126 \h </w:instrText>
            </w:r>
            <w:r>
              <w:rPr>
                <w:noProof/>
                <w:webHidden/>
              </w:rPr>
            </w:r>
            <w:r>
              <w:rPr>
                <w:noProof/>
                <w:webHidden/>
              </w:rPr>
              <w:fldChar w:fldCharType="separate"/>
            </w:r>
            <w:r>
              <w:rPr>
                <w:noProof/>
                <w:webHidden/>
              </w:rPr>
              <w:t>18</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27" w:history="1">
            <w:r w:rsidRPr="009771F6">
              <w:rPr>
                <w:rStyle w:val="a3"/>
                <w:noProof/>
              </w:rPr>
              <w:t xml:space="preserve">4.3 </w:t>
            </w:r>
            <w:r w:rsidRPr="009771F6">
              <w:rPr>
                <w:rStyle w:val="a3"/>
                <w:noProof/>
              </w:rPr>
              <w:t>系统的优点</w:t>
            </w:r>
            <w:r>
              <w:rPr>
                <w:noProof/>
                <w:webHidden/>
              </w:rPr>
              <w:tab/>
            </w:r>
            <w:r>
              <w:rPr>
                <w:noProof/>
                <w:webHidden/>
              </w:rPr>
              <w:fldChar w:fldCharType="begin"/>
            </w:r>
            <w:r>
              <w:rPr>
                <w:noProof/>
                <w:webHidden/>
              </w:rPr>
              <w:instrText xml:space="preserve"> PAGEREF _Toc12174127 \h </w:instrText>
            </w:r>
            <w:r>
              <w:rPr>
                <w:noProof/>
                <w:webHidden/>
              </w:rPr>
            </w:r>
            <w:r>
              <w:rPr>
                <w:noProof/>
                <w:webHidden/>
              </w:rPr>
              <w:fldChar w:fldCharType="separate"/>
            </w:r>
            <w:r>
              <w:rPr>
                <w:noProof/>
                <w:webHidden/>
              </w:rPr>
              <w:t>24</w:t>
            </w:r>
            <w:r>
              <w:rPr>
                <w:noProof/>
                <w:webHidden/>
              </w:rPr>
              <w:fldChar w:fldCharType="end"/>
            </w:r>
          </w:hyperlink>
        </w:p>
        <w:p w:rsidR="009061E3" w:rsidRDefault="009061E3">
          <w:pPr>
            <w:pStyle w:val="TOC2"/>
            <w:tabs>
              <w:tab w:val="right" w:leader="dot" w:pos="8296"/>
            </w:tabs>
            <w:rPr>
              <w:rFonts w:asciiTheme="minorHAnsi" w:eastAsiaTheme="minorEastAsia" w:hAnsiTheme="minorHAnsi" w:cstheme="minorBidi"/>
              <w:noProof/>
              <w:szCs w:val="22"/>
            </w:rPr>
          </w:pPr>
          <w:hyperlink w:anchor="_Toc12174128" w:history="1">
            <w:r w:rsidRPr="009771F6">
              <w:rPr>
                <w:rStyle w:val="a3"/>
                <w:noProof/>
                <w:kern w:val="0"/>
              </w:rPr>
              <w:t xml:space="preserve">4.4 </w:t>
            </w:r>
            <w:r w:rsidRPr="009771F6">
              <w:rPr>
                <w:rStyle w:val="a3"/>
                <w:noProof/>
                <w:kern w:val="0"/>
              </w:rPr>
              <w:t>系统的缺点</w:t>
            </w:r>
            <w:r>
              <w:rPr>
                <w:noProof/>
                <w:webHidden/>
              </w:rPr>
              <w:tab/>
            </w:r>
            <w:r>
              <w:rPr>
                <w:noProof/>
                <w:webHidden/>
              </w:rPr>
              <w:fldChar w:fldCharType="begin"/>
            </w:r>
            <w:r>
              <w:rPr>
                <w:noProof/>
                <w:webHidden/>
              </w:rPr>
              <w:instrText xml:space="preserve"> PAGEREF _Toc12174128 \h </w:instrText>
            </w:r>
            <w:r>
              <w:rPr>
                <w:noProof/>
                <w:webHidden/>
              </w:rPr>
            </w:r>
            <w:r>
              <w:rPr>
                <w:noProof/>
                <w:webHidden/>
              </w:rPr>
              <w:fldChar w:fldCharType="separate"/>
            </w:r>
            <w:r>
              <w:rPr>
                <w:noProof/>
                <w:webHidden/>
              </w:rPr>
              <w:t>24</w:t>
            </w:r>
            <w:r>
              <w:rPr>
                <w:noProof/>
                <w:webHidden/>
              </w:rPr>
              <w:fldChar w:fldCharType="end"/>
            </w:r>
          </w:hyperlink>
        </w:p>
        <w:p w:rsidR="009061E3" w:rsidRDefault="009061E3">
          <w:pPr>
            <w:pStyle w:val="TOC1"/>
            <w:tabs>
              <w:tab w:val="right" w:leader="dot" w:pos="8296"/>
            </w:tabs>
            <w:rPr>
              <w:rFonts w:asciiTheme="minorHAnsi" w:eastAsiaTheme="minorEastAsia" w:hAnsiTheme="minorHAnsi" w:cstheme="minorBidi"/>
              <w:noProof/>
              <w:szCs w:val="22"/>
            </w:rPr>
          </w:pPr>
          <w:hyperlink w:anchor="_Toc12174129" w:history="1">
            <w:r w:rsidRPr="009771F6">
              <w:rPr>
                <w:rStyle w:val="a3"/>
                <w:noProof/>
              </w:rPr>
              <w:t>5</w:t>
            </w:r>
            <w:r w:rsidRPr="009771F6">
              <w:rPr>
                <w:rStyle w:val="a3"/>
                <w:noProof/>
              </w:rPr>
              <w:t>实验小结或体会</w:t>
            </w:r>
            <w:r>
              <w:rPr>
                <w:noProof/>
                <w:webHidden/>
              </w:rPr>
              <w:tab/>
            </w:r>
            <w:r>
              <w:rPr>
                <w:noProof/>
                <w:webHidden/>
              </w:rPr>
              <w:fldChar w:fldCharType="begin"/>
            </w:r>
            <w:r>
              <w:rPr>
                <w:noProof/>
                <w:webHidden/>
              </w:rPr>
              <w:instrText xml:space="preserve"> PAGEREF _Toc12174129 \h </w:instrText>
            </w:r>
            <w:r>
              <w:rPr>
                <w:noProof/>
                <w:webHidden/>
              </w:rPr>
            </w:r>
            <w:r>
              <w:rPr>
                <w:noProof/>
                <w:webHidden/>
              </w:rPr>
              <w:fldChar w:fldCharType="separate"/>
            </w:r>
            <w:r>
              <w:rPr>
                <w:noProof/>
                <w:webHidden/>
              </w:rPr>
              <w:t>25</w:t>
            </w:r>
            <w:r>
              <w:rPr>
                <w:noProof/>
                <w:webHidden/>
              </w:rPr>
              <w:fldChar w:fldCharType="end"/>
            </w:r>
          </w:hyperlink>
        </w:p>
        <w:p w:rsidR="009061E3" w:rsidRDefault="009061E3">
          <w:pPr>
            <w:pStyle w:val="TOC1"/>
            <w:tabs>
              <w:tab w:val="right" w:leader="dot" w:pos="8296"/>
            </w:tabs>
            <w:rPr>
              <w:rFonts w:asciiTheme="minorHAnsi" w:eastAsiaTheme="minorEastAsia" w:hAnsiTheme="minorHAnsi" w:cstheme="minorBidi"/>
              <w:noProof/>
              <w:szCs w:val="22"/>
            </w:rPr>
          </w:pPr>
          <w:hyperlink w:anchor="_Toc12174130" w:history="1">
            <w:r w:rsidRPr="009771F6">
              <w:rPr>
                <w:rStyle w:val="a3"/>
                <w:rFonts w:ascii="宋体" w:hAnsi="宋体"/>
                <w:b/>
                <w:noProof/>
              </w:rPr>
              <w:t>参考文献</w:t>
            </w:r>
            <w:r>
              <w:rPr>
                <w:noProof/>
                <w:webHidden/>
              </w:rPr>
              <w:tab/>
            </w:r>
            <w:r>
              <w:rPr>
                <w:noProof/>
                <w:webHidden/>
              </w:rPr>
              <w:fldChar w:fldCharType="begin"/>
            </w:r>
            <w:r>
              <w:rPr>
                <w:noProof/>
                <w:webHidden/>
              </w:rPr>
              <w:instrText xml:space="preserve"> PAGEREF _Toc12174130 \h </w:instrText>
            </w:r>
            <w:r>
              <w:rPr>
                <w:noProof/>
                <w:webHidden/>
              </w:rPr>
            </w:r>
            <w:r>
              <w:rPr>
                <w:noProof/>
                <w:webHidden/>
              </w:rPr>
              <w:fldChar w:fldCharType="separate"/>
            </w:r>
            <w:r>
              <w:rPr>
                <w:noProof/>
                <w:webHidden/>
              </w:rPr>
              <w:t>26</w:t>
            </w:r>
            <w:r>
              <w:rPr>
                <w:noProof/>
                <w:webHidden/>
              </w:rPr>
              <w:fldChar w:fldCharType="end"/>
            </w:r>
          </w:hyperlink>
        </w:p>
        <w:p w:rsidR="009061E3" w:rsidRDefault="009061E3">
          <w:pPr>
            <w:pStyle w:val="TOC1"/>
            <w:tabs>
              <w:tab w:val="right" w:leader="dot" w:pos="8296"/>
            </w:tabs>
            <w:rPr>
              <w:rFonts w:asciiTheme="minorHAnsi" w:eastAsiaTheme="minorEastAsia" w:hAnsiTheme="minorHAnsi" w:cstheme="minorBidi"/>
              <w:noProof/>
              <w:szCs w:val="22"/>
            </w:rPr>
          </w:pPr>
          <w:hyperlink w:anchor="_Toc12174131" w:history="1">
            <w:r w:rsidRPr="009771F6">
              <w:rPr>
                <w:rStyle w:val="a3"/>
                <w:rFonts w:ascii="宋体" w:hAnsi="宋体"/>
                <w:b/>
                <w:noProof/>
              </w:rPr>
              <w:t>附件：源代码</w:t>
            </w:r>
            <w:r>
              <w:rPr>
                <w:noProof/>
                <w:webHidden/>
              </w:rPr>
              <w:tab/>
            </w:r>
            <w:r>
              <w:rPr>
                <w:noProof/>
                <w:webHidden/>
              </w:rPr>
              <w:fldChar w:fldCharType="begin"/>
            </w:r>
            <w:r>
              <w:rPr>
                <w:noProof/>
                <w:webHidden/>
              </w:rPr>
              <w:instrText xml:space="preserve"> PAGEREF _Toc12174131 \h </w:instrText>
            </w:r>
            <w:r>
              <w:rPr>
                <w:noProof/>
                <w:webHidden/>
              </w:rPr>
            </w:r>
            <w:r>
              <w:rPr>
                <w:noProof/>
                <w:webHidden/>
              </w:rPr>
              <w:fldChar w:fldCharType="separate"/>
            </w:r>
            <w:r>
              <w:rPr>
                <w:noProof/>
                <w:webHidden/>
              </w:rPr>
              <w:t>27</w:t>
            </w:r>
            <w:r>
              <w:rPr>
                <w:noProof/>
                <w:webHidden/>
              </w:rPr>
              <w:fldChar w:fldCharType="end"/>
            </w:r>
          </w:hyperlink>
        </w:p>
        <w:p w:rsidR="00224B57" w:rsidRDefault="00224B57">
          <w:pPr>
            <w:ind w:firstLine="482"/>
          </w:pPr>
          <w:r w:rsidRPr="00224B57">
            <w:rPr>
              <w:b/>
              <w:bCs/>
              <w:szCs w:val="21"/>
              <w:lang w:val="zh-CN"/>
            </w:rPr>
            <w:fldChar w:fldCharType="end"/>
          </w:r>
        </w:p>
      </w:sdtContent>
    </w:sdt>
    <w:p w:rsidR="00976781" w:rsidRDefault="00976781">
      <w:pPr>
        <w:ind w:firstLine="480"/>
      </w:pPr>
    </w:p>
    <w:p w:rsidR="00074358" w:rsidRDefault="00074358" w:rsidP="00074358">
      <w:pPr>
        <w:pStyle w:val="a9"/>
        <w:widowControl/>
        <w:spacing w:line="300" w:lineRule="auto"/>
        <w:ind w:firstLineChars="0" w:firstLine="0"/>
        <w:rPr>
          <w:b/>
          <w:sz w:val="30"/>
          <w:szCs w:val="30"/>
        </w:rPr>
      </w:pPr>
    </w:p>
    <w:p w:rsidR="00074358" w:rsidRDefault="00074358" w:rsidP="00074358">
      <w:pPr>
        <w:pStyle w:val="a9"/>
        <w:widowControl/>
        <w:numPr>
          <w:ilvl w:val="0"/>
          <w:numId w:val="1"/>
        </w:numPr>
        <w:spacing w:line="300" w:lineRule="auto"/>
        <w:ind w:left="0" w:firstLineChars="0" w:firstLine="0"/>
        <w:outlineLvl w:val="0"/>
        <w:rPr>
          <w:b/>
          <w:sz w:val="30"/>
          <w:szCs w:val="30"/>
        </w:rPr>
        <w:sectPr w:rsidR="00074358" w:rsidSect="00074358">
          <w:type w:val="continuous"/>
          <w:pgSz w:w="11906" w:h="16838"/>
          <w:pgMar w:top="1440" w:right="1800" w:bottom="1440" w:left="1800" w:header="851" w:footer="992" w:gutter="0"/>
          <w:pgNumType w:start="1"/>
          <w:cols w:space="720"/>
          <w:docGrid w:type="lines" w:linePitch="312"/>
        </w:sectPr>
      </w:pPr>
    </w:p>
    <w:p w:rsidR="00365323" w:rsidRDefault="006505D2" w:rsidP="006505D2">
      <w:pPr>
        <w:pStyle w:val="1"/>
        <w:ind w:firstLine="883"/>
        <w:jc w:val="center"/>
      </w:pPr>
      <w:bookmarkStart w:id="2" w:name="_Toc376773652"/>
      <w:bookmarkStart w:id="3" w:name="_Toc12174109"/>
      <w:r>
        <w:rPr>
          <w:rFonts w:hint="eastAsia"/>
        </w:rPr>
        <w:lastRenderedPageBreak/>
        <w:t>1</w:t>
      </w:r>
      <w:r w:rsidR="00365323">
        <w:rPr>
          <w:rFonts w:hint="eastAsia"/>
        </w:rPr>
        <w:t>选题背景</w:t>
      </w:r>
      <w:bookmarkEnd w:id="2"/>
      <w:bookmarkEnd w:id="3"/>
    </w:p>
    <w:p w:rsidR="00365323" w:rsidRPr="00C45421" w:rsidRDefault="00365323" w:rsidP="00C45421">
      <w:pPr>
        <w:pStyle w:val="11"/>
      </w:pPr>
      <w:r w:rsidRPr="00C45421">
        <w:rPr>
          <w:rFonts w:hint="eastAsia"/>
        </w:rPr>
        <w:t>本次课程设计是构造一个高级语言的子集的编译器，目标代码</w:t>
      </w:r>
      <w:r w:rsidR="0038025A" w:rsidRPr="00C45421">
        <w:rPr>
          <w:rFonts w:hint="eastAsia"/>
        </w:rPr>
        <w:t>可以</w:t>
      </w:r>
      <w:r w:rsidRPr="00C45421">
        <w:rPr>
          <w:rFonts w:hint="eastAsia"/>
        </w:rPr>
        <w:t>是汇编语言</w:t>
      </w:r>
      <w:r w:rsidR="00224B57" w:rsidRPr="00C45421">
        <w:rPr>
          <w:rFonts w:hint="eastAsia"/>
        </w:rPr>
        <w:t>也可以是</w:t>
      </w:r>
      <w:r w:rsidR="0038025A" w:rsidRPr="00C45421">
        <w:rPr>
          <w:rFonts w:hint="eastAsia"/>
        </w:rPr>
        <w:t>其他形式的机器语言</w:t>
      </w:r>
      <w:r w:rsidRPr="00C45421">
        <w:rPr>
          <w:rFonts w:hint="eastAsia"/>
        </w:rPr>
        <w:t>。按照任务书，实现的方案</w:t>
      </w:r>
      <w:r w:rsidR="000E7624" w:rsidRPr="00C45421">
        <w:rPr>
          <w:rFonts w:hint="eastAsia"/>
        </w:rPr>
        <w:t>可以</w:t>
      </w:r>
      <w:r w:rsidRPr="00C45421">
        <w:rPr>
          <w:rFonts w:hint="eastAsia"/>
        </w:rPr>
        <w:t>有很多种选择。</w:t>
      </w:r>
    </w:p>
    <w:p w:rsidR="000E7624" w:rsidRPr="00C45421" w:rsidRDefault="000E7624" w:rsidP="00C45421">
      <w:pPr>
        <w:pStyle w:val="11"/>
      </w:pPr>
      <w:r w:rsidRPr="00C45421">
        <w:rPr>
          <w:rFonts w:hint="eastAsia"/>
        </w:rPr>
        <w:t>可以根据自己对编程语言的</w:t>
      </w:r>
      <w:r w:rsidR="0038025A" w:rsidRPr="00C45421">
        <w:rPr>
          <w:rFonts w:hint="eastAsia"/>
        </w:rPr>
        <w:t>定义</w:t>
      </w:r>
      <w:r w:rsidRPr="00C45421">
        <w:rPr>
          <w:rFonts w:hint="eastAsia"/>
        </w:rPr>
        <w:t>选择实现</w:t>
      </w:r>
      <w:r w:rsidR="0038025A" w:rsidRPr="00C45421">
        <w:rPr>
          <w:rFonts w:hint="eastAsia"/>
        </w:rPr>
        <w:t>语言的特定功能</w:t>
      </w:r>
      <w:r w:rsidRPr="00C45421">
        <w:rPr>
          <w:rFonts w:hint="eastAsia"/>
        </w:rPr>
        <w:t>。建议大家选用</w:t>
      </w:r>
      <w:r w:rsidR="0038025A" w:rsidRPr="00C45421">
        <w:rPr>
          <w:rFonts w:hint="eastAsia"/>
        </w:rPr>
        <w:t>decaf</w:t>
      </w:r>
      <w:r w:rsidR="0038025A" w:rsidRPr="00C45421">
        <w:rPr>
          <w:rFonts w:hint="eastAsia"/>
        </w:rPr>
        <w:t>语言</w:t>
      </w:r>
      <w:r w:rsidRPr="00C45421">
        <w:rPr>
          <w:rFonts w:hint="eastAsia"/>
        </w:rPr>
        <w:t>。</w:t>
      </w:r>
    </w:p>
    <w:p w:rsidR="0038025A" w:rsidRPr="00C45421" w:rsidRDefault="0038025A" w:rsidP="00C45421">
      <w:pPr>
        <w:pStyle w:val="11"/>
      </w:pPr>
      <w:r w:rsidRPr="00C45421">
        <w:rPr>
          <w:rFonts w:hint="eastAsia"/>
        </w:rPr>
        <w:t>编译器的语法和词法分析采用课程的课堂实验的结果，重点在语义分析、符号表结构设计、中间代码、目标代码存储结构设计、代码优化等阶段的实现。</w:t>
      </w:r>
    </w:p>
    <w:p w:rsidR="00E963FA" w:rsidRPr="00C45421" w:rsidRDefault="0038025A" w:rsidP="00C45421">
      <w:pPr>
        <w:pStyle w:val="11"/>
      </w:pPr>
      <w:r w:rsidRPr="00C45421">
        <w:rPr>
          <w:rFonts w:hint="eastAsia"/>
        </w:rPr>
        <w:t>课</w:t>
      </w:r>
      <w:r w:rsidR="000E7624" w:rsidRPr="00C45421">
        <w:rPr>
          <w:rFonts w:hint="eastAsia"/>
        </w:rPr>
        <w:t>设</w:t>
      </w:r>
      <w:r w:rsidR="00E963FA" w:rsidRPr="00C45421">
        <w:rPr>
          <w:rFonts w:hint="eastAsia"/>
        </w:rPr>
        <w:t>的任务主要是通过对</w:t>
      </w:r>
      <w:r w:rsidR="000E7624" w:rsidRPr="00C45421">
        <w:rPr>
          <w:rFonts w:hint="eastAsia"/>
        </w:rPr>
        <w:t>简单</w:t>
      </w:r>
      <w:r w:rsidR="00E963FA" w:rsidRPr="00C45421">
        <w:rPr>
          <w:rFonts w:hint="eastAsia"/>
        </w:rPr>
        <w:t>编译器</w:t>
      </w:r>
      <w:r w:rsidR="000E7624" w:rsidRPr="00C45421">
        <w:rPr>
          <w:rFonts w:hint="eastAsia"/>
        </w:rPr>
        <w:t>的完整实现</w:t>
      </w:r>
      <w:r w:rsidR="00E963FA" w:rsidRPr="00C45421">
        <w:rPr>
          <w:rFonts w:hint="eastAsia"/>
        </w:rPr>
        <w:t>，</w:t>
      </w:r>
      <w:r w:rsidR="000E7624" w:rsidRPr="00C45421">
        <w:rPr>
          <w:rFonts w:hint="eastAsia"/>
        </w:rPr>
        <w:t>加深课程中关键算法的理解，提高</w:t>
      </w:r>
      <w:r w:rsidRPr="00C45421">
        <w:rPr>
          <w:rFonts w:hint="eastAsia"/>
        </w:rPr>
        <w:t>自己</w:t>
      </w:r>
      <w:r w:rsidR="000E7624" w:rsidRPr="00C45421">
        <w:rPr>
          <w:rFonts w:hint="eastAsia"/>
        </w:rPr>
        <w:t>对系统软件编写的兴趣</w:t>
      </w:r>
      <w:r w:rsidR="00E963FA" w:rsidRPr="00C45421">
        <w:rPr>
          <w:rFonts w:hint="eastAsia"/>
        </w:rPr>
        <w:t>。</w:t>
      </w:r>
    </w:p>
    <w:p w:rsidR="00326FDF" w:rsidRPr="00C45421" w:rsidRDefault="00074358" w:rsidP="00C45421">
      <w:pPr>
        <w:pStyle w:val="1"/>
        <w:ind w:firstLine="600"/>
        <w:jc w:val="center"/>
        <w:rPr>
          <w:rFonts w:hint="eastAsia"/>
        </w:rPr>
      </w:pPr>
      <w:r>
        <w:rPr>
          <w:b w:val="0"/>
          <w:sz w:val="30"/>
          <w:szCs w:val="30"/>
        </w:rPr>
        <w:br w:type="page"/>
      </w:r>
      <w:bookmarkStart w:id="4" w:name="_Toc376773653"/>
      <w:bookmarkStart w:id="5" w:name="_Toc12174110"/>
      <w:r w:rsidR="006505D2" w:rsidRPr="006505D2">
        <w:rPr>
          <w:rFonts w:hint="eastAsia"/>
        </w:rPr>
        <w:lastRenderedPageBreak/>
        <w:t>2</w:t>
      </w:r>
      <w:r w:rsidR="00A979AC">
        <w:rPr>
          <w:rFonts w:hint="eastAsia"/>
        </w:rPr>
        <w:t>系统</w:t>
      </w:r>
      <w:r w:rsidR="00092873">
        <w:rPr>
          <w:rFonts w:hint="eastAsia"/>
        </w:rPr>
        <w:t>关键</w:t>
      </w:r>
      <w:r w:rsidR="00A979AC">
        <w:rPr>
          <w:rFonts w:hint="eastAsia"/>
        </w:rPr>
        <w:t>定义</w:t>
      </w:r>
      <w:bookmarkEnd w:id="4"/>
      <w:bookmarkEnd w:id="5"/>
    </w:p>
    <w:p w:rsidR="00365323" w:rsidRDefault="00553AC1" w:rsidP="00224B57">
      <w:pPr>
        <w:pStyle w:val="2"/>
        <w:ind w:firstLine="643"/>
      </w:pPr>
      <w:bookmarkStart w:id="6" w:name="_Toc12174111"/>
      <w:r w:rsidRPr="00553AC1">
        <w:rPr>
          <w:rFonts w:hint="eastAsia"/>
        </w:rPr>
        <w:t>2.1</w:t>
      </w:r>
      <w:r>
        <w:rPr>
          <w:rFonts w:hint="eastAsia"/>
        </w:rPr>
        <w:t>单词文法描述</w:t>
      </w:r>
      <w:bookmarkEnd w:id="6"/>
    </w:p>
    <w:p w:rsidR="00706030" w:rsidRDefault="00706030" w:rsidP="00706030">
      <w:pPr>
        <w:pStyle w:val="11"/>
        <w:rPr>
          <w:rFonts w:hint="eastAsia"/>
        </w:rPr>
      </w:pPr>
      <w:r>
        <w:rPr>
          <w:rFonts w:hint="eastAsia"/>
        </w:rPr>
        <w:t>单词有五类：关键字（保留字）、运算符、界符、常量和标识符。依据</w:t>
      </w:r>
      <w:r>
        <w:rPr>
          <w:rFonts w:hint="eastAsia"/>
        </w:rPr>
        <w:t>mini-c</w:t>
      </w:r>
      <w:r>
        <w:rPr>
          <w:rFonts w:hint="eastAsia"/>
        </w:rPr>
        <w:t>语言的定义，在此给出各单词的种类码和相应符号说明：</w:t>
      </w:r>
    </w:p>
    <w:p w:rsidR="00706030" w:rsidRPr="00AE556B" w:rsidRDefault="00706030" w:rsidP="00AE556B">
      <w:pPr>
        <w:pStyle w:val="11"/>
        <w:spacing w:line="240" w:lineRule="auto"/>
        <w:ind w:firstLine="440"/>
        <w:rPr>
          <w:sz w:val="22"/>
        </w:rPr>
      </w:pPr>
      <w:r w:rsidRPr="00AE556B">
        <w:rPr>
          <w:rFonts w:hint="eastAsia"/>
          <w:sz w:val="22"/>
        </w:rPr>
        <w:tab/>
        <w:t xml:space="preserve">INT  </w:t>
      </w:r>
      <w:r w:rsidRPr="00AE556B">
        <w:rPr>
          <w:rFonts w:hint="eastAsia"/>
          <w:sz w:val="22"/>
        </w:rPr>
        <w:t>→</w:t>
      </w:r>
      <w:r w:rsidRPr="00AE556B">
        <w:rPr>
          <w:rFonts w:hint="eastAsia"/>
          <w:sz w:val="22"/>
        </w:rPr>
        <w:t xml:space="preserve">  </w:t>
      </w:r>
      <w:r w:rsidRPr="00AE556B">
        <w:rPr>
          <w:rFonts w:hint="eastAsia"/>
          <w:sz w:val="22"/>
        </w:rPr>
        <w:t>整型常量</w:t>
      </w:r>
    </w:p>
    <w:p w:rsidR="003B7347" w:rsidRPr="00AE556B" w:rsidRDefault="003B7347" w:rsidP="00AE556B">
      <w:pPr>
        <w:pStyle w:val="11"/>
        <w:spacing w:line="240" w:lineRule="auto"/>
        <w:ind w:firstLine="440"/>
        <w:rPr>
          <w:rFonts w:hint="eastAsia"/>
          <w:sz w:val="22"/>
        </w:rPr>
      </w:pPr>
      <w:r w:rsidRPr="00AE556B">
        <w:rPr>
          <w:rFonts w:hint="eastAsia"/>
          <w:sz w:val="22"/>
        </w:rPr>
        <w:t xml:space="preserve"> </w:t>
      </w:r>
      <w:r w:rsidRPr="00AE556B">
        <w:rPr>
          <w:sz w:val="22"/>
        </w:rPr>
        <w:t xml:space="preserve">  CHAR </w:t>
      </w:r>
      <w:r w:rsidRPr="00AE556B">
        <w:rPr>
          <w:rFonts w:hint="eastAsia"/>
          <w:sz w:val="22"/>
        </w:rPr>
        <w:t>→</w:t>
      </w:r>
      <w:r w:rsidRPr="00AE556B">
        <w:rPr>
          <w:rFonts w:hint="eastAsia"/>
          <w:sz w:val="22"/>
        </w:rPr>
        <w:t xml:space="preserve"> </w:t>
      </w:r>
      <w:r w:rsidRPr="00AE556B">
        <w:rPr>
          <w:rFonts w:hint="eastAsia"/>
          <w:sz w:val="22"/>
        </w:rPr>
        <w:t>字符型常量</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FLOAT </w:t>
      </w:r>
      <w:r w:rsidRPr="00AE556B">
        <w:rPr>
          <w:rFonts w:hint="eastAsia"/>
          <w:sz w:val="22"/>
        </w:rPr>
        <w:t>→</w:t>
      </w:r>
      <w:r w:rsidRPr="00AE556B">
        <w:rPr>
          <w:rFonts w:hint="eastAsia"/>
          <w:sz w:val="22"/>
        </w:rPr>
        <w:t xml:space="preserve">  </w:t>
      </w:r>
      <w:r w:rsidRPr="00AE556B">
        <w:rPr>
          <w:rFonts w:hint="eastAsia"/>
          <w:sz w:val="22"/>
        </w:rPr>
        <w:t>浮点型常量</w:t>
      </w:r>
    </w:p>
    <w:p w:rsidR="00706030" w:rsidRPr="00AE556B" w:rsidRDefault="00706030" w:rsidP="00AE556B">
      <w:pPr>
        <w:pStyle w:val="11"/>
        <w:spacing w:line="240" w:lineRule="auto"/>
        <w:ind w:firstLine="440"/>
        <w:rPr>
          <w:sz w:val="22"/>
        </w:rPr>
      </w:pPr>
      <w:r w:rsidRPr="00AE556B">
        <w:rPr>
          <w:rFonts w:hint="eastAsia"/>
          <w:sz w:val="22"/>
        </w:rPr>
        <w:tab/>
        <w:t xml:space="preserve">ID   </w:t>
      </w:r>
      <w:r w:rsidRPr="00AE556B">
        <w:rPr>
          <w:rFonts w:hint="eastAsia"/>
          <w:sz w:val="22"/>
        </w:rPr>
        <w:t>→</w:t>
      </w:r>
      <w:r w:rsidRPr="00AE556B">
        <w:rPr>
          <w:rFonts w:hint="eastAsia"/>
          <w:sz w:val="22"/>
        </w:rPr>
        <w:t xml:space="preserve">  </w:t>
      </w:r>
      <w:r w:rsidRPr="00AE556B">
        <w:rPr>
          <w:rFonts w:hint="eastAsia"/>
          <w:sz w:val="22"/>
        </w:rPr>
        <w:t>标识符</w:t>
      </w:r>
    </w:p>
    <w:p w:rsidR="003B7347" w:rsidRPr="00AE556B" w:rsidRDefault="003B7347" w:rsidP="00AE556B">
      <w:pPr>
        <w:pStyle w:val="11"/>
        <w:spacing w:line="240" w:lineRule="auto"/>
        <w:ind w:firstLine="440"/>
        <w:rPr>
          <w:rFonts w:hint="eastAsia"/>
          <w:sz w:val="22"/>
        </w:rPr>
      </w:pPr>
    </w:p>
    <w:p w:rsidR="00706030" w:rsidRPr="00AE556B" w:rsidRDefault="00706030" w:rsidP="00AE556B">
      <w:pPr>
        <w:pStyle w:val="11"/>
        <w:spacing w:line="240" w:lineRule="auto"/>
        <w:ind w:firstLine="440"/>
        <w:rPr>
          <w:sz w:val="22"/>
        </w:rPr>
      </w:pPr>
      <w:r w:rsidRPr="00AE556B">
        <w:rPr>
          <w:rFonts w:hint="eastAsia"/>
          <w:sz w:val="22"/>
        </w:rPr>
        <w:tab/>
        <w:t xml:space="preserve">ASSIGNOP </w:t>
      </w:r>
      <w:r w:rsidRPr="00AE556B">
        <w:rPr>
          <w:rFonts w:hint="eastAsia"/>
          <w:sz w:val="22"/>
        </w:rPr>
        <w:t>→</w:t>
      </w:r>
      <w:r w:rsidRPr="00AE556B">
        <w:rPr>
          <w:rFonts w:hint="eastAsia"/>
          <w:sz w:val="22"/>
        </w:rPr>
        <w:t xml:space="preserve"> =</w:t>
      </w:r>
    </w:p>
    <w:p w:rsidR="003C3C47" w:rsidRPr="00AE556B" w:rsidRDefault="003C3C47" w:rsidP="00AE556B">
      <w:pPr>
        <w:pStyle w:val="11"/>
        <w:spacing w:line="240" w:lineRule="auto"/>
        <w:ind w:firstLine="440"/>
        <w:rPr>
          <w:rFonts w:hint="eastAsia"/>
          <w:sz w:val="22"/>
        </w:rPr>
      </w:pPr>
      <w:r w:rsidRPr="00AE556B">
        <w:rPr>
          <w:rFonts w:hint="eastAsia"/>
          <w:sz w:val="22"/>
        </w:rPr>
        <w:t xml:space="preserve"> </w:t>
      </w:r>
      <w:r w:rsidRPr="00AE556B">
        <w:rPr>
          <w:sz w:val="22"/>
        </w:rPr>
        <w:t xml:space="preserve">  COMPASSIGN </w:t>
      </w:r>
      <w:r w:rsidRPr="00AE556B">
        <w:rPr>
          <w:rFonts w:hint="eastAsia"/>
          <w:sz w:val="22"/>
        </w:rPr>
        <w:t>→</w:t>
      </w:r>
      <w:r w:rsidRPr="00AE556B">
        <w:rPr>
          <w:rFonts w:hint="eastAsia"/>
          <w:sz w:val="22"/>
        </w:rPr>
        <w:t xml:space="preserve"> </w:t>
      </w:r>
      <w:r w:rsidRPr="00AE556B">
        <w:rPr>
          <w:sz w:val="22"/>
        </w:rPr>
        <w:t>+= | -= |*= | /=</w:t>
      </w:r>
    </w:p>
    <w:p w:rsidR="00706030" w:rsidRPr="00AE556B" w:rsidRDefault="00706030" w:rsidP="00AE556B">
      <w:pPr>
        <w:pStyle w:val="11"/>
        <w:spacing w:line="240" w:lineRule="auto"/>
        <w:ind w:firstLine="440"/>
        <w:rPr>
          <w:sz w:val="22"/>
        </w:rPr>
      </w:pPr>
      <w:r w:rsidRPr="00AE556B">
        <w:rPr>
          <w:rFonts w:hint="eastAsia"/>
          <w:sz w:val="22"/>
        </w:rPr>
        <w:tab/>
        <w:t xml:space="preserve">RELOP </w:t>
      </w:r>
      <w:r w:rsidRPr="00AE556B">
        <w:rPr>
          <w:rFonts w:hint="eastAsia"/>
          <w:sz w:val="22"/>
        </w:rPr>
        <w:t>→</w:t>
      </w:r>
      <w:r w:rsidRPr="00AE556B">
        <w:rPr>
          <w:rFonts w:hint="eastAsia"/>
          <w:sz w:val="22"/>
        </w:rPr>
        <w:t xml:space="preserve"> &gt; | &gt;= | &lt; | &lt;= | == | !=</w:t>
      </w:r>
    </w:p>
    <w:p w:rsidR="004E5422" w:rsidRPr="00AE556B" w:rsidRDefault="004E5422" w:rsidP="00AE556B">
      <w:pPr>
        <w:pStyle w:val="11"/>
        <w:spacing w:line="240" w:lineRule="auto"/>
        <w:ind w:firstLine="440"/>
        <w:rPr>
          <w:sz w:val="22"/>
        </w:rPr>
      </w:pPr>
      <w:r w:rsidRPr="00AE556B">
        <w:rPr>
          <w:sz w:val="22"/>
        </w:rPr>
        <w:tab/>
        <w:t xml:space="preserve">PLUSONE </w:t>
      </w:r>
      <w:r w:rsidRPr="00AE556B">
        <w:rPr>
          <w:rFonts w:hint="eastAsia"/>
          <w:sz w:val="22"/>
        </w:rPr>
        <w:t>→</w:t>
      </w:r>
      <w:r w:rsidRPr="00AE556B">
        <w:rPr>
          <w:rFonts w:hint="eastAsia"/>
          <w:sz w:val="22"/>
        </w:rPr>
        <w:t xml:space="preserve"> </w:t>
      </w:r>
      <w:r w:rsidRPr="00AE556B">
        <w:rPr>
          <w:sz w:val="22"/>
        </w:rPr>
        <w:t>++</w:t>
      </w:r>
    </w:p>
    <w:p w:rsidR="004E5422" w:rsidRPr="00AE556B" w:rsidRDefault="004E5422" w:rsidP="00AE556B">
      <w:pPr>
        <w:pStyle w:val="11"/>
        <w:spacing w:line="240" w:lineRule="auto"/>
        <w:ind w:firstLine="440"/>
        <w:rPr>
          <w:rFonts w:hint="eastAsia"/>
          <w:sz w:val="22"/>
        </w:rPr>
      </w:pPr>
      <w:r w:rsidRPr="00AE556B">
        <w:rPr>
          <w:sz w:val="22"/>
        </w:rPr>
        <w:tab/>
        <w:t xml:space="preserve">MINUSONE </w:t>
      </w:r>
      <w:r w:rsidRPr="00AE556B">
        <w:rPr>
          <w:rFonts w:hint="eastAsia"/>
          <w:sz w:val="22"/>
        </w:rPr>
        <w:t>→</w:t>
      </w:r>
      <w:r w:rsidRPr="00AE556B">
        <w:rPr>
          <w:rFonts w:hint="eastAsia"/>
          <w:sz w:val="22"/>
        </w:rPr>
        <w:t xml:space="preserve"> </w:t>
      </w:r>
      <w:r w:rsidRPr="00AE556B">
        <w:rPr>
          <w:sz w:val="22"/>
        </w:rPr>
        <w:t>--</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PLUS </w:t>
      </w:r>
      <w:r w:rsidRPr="00AE556B">
        <w:rPr>
          <w:rFonts w:hint="eastAsia"/>
          <w:sz w:val="22"/>
        </w:rPr>
        <w:t>→</w:t>
      </w:r>
      <w:r w:rsidRPr="00AE556B">
        <w:rPr>
          <w:rFonts w:hint="eastAsia"/>
          <w:sz w:val="22"/>
        </w:rPr>
        <w:t xml:space="preserve"> +</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MINUS </w:t>
      </w:r>
      <w:r w:rsidRPr="00AE556B">
        <w:rPr>
          <w:rFonts w:hint="eastAsia"/>
          <w:sz w:val="22"/>
        </w:rPr>
        <w:t>→</w:t>
      </w:r>
      <w:r w:rsidRPr="00AE556B">
        <w:rPr>
          <w:rFonts w:hint="eastAsia"/>
          <w:sz w:val="22"/>
        </w:rPr>
        <w:t xml:space="preserve"> -</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STAR </w:t>
      </w:r>
      <w:r w:rsidRPr="00AE556B">
        <w:rPr>
          <w:rFonts w:hint="eastAsia"/>
          <w:sz w:val="22"/>
        </w:rPr>
        <w:t>→</w:t>
      </w:r>
      <w:r w:rsidRPr="00AE556B">
        <w:rPr>
          <w:rFonts w:hint="eastAsia"/>
          <w:sz w:val="22"/>
        </w:rPr>
        <w:t xml:space="preserve"> *</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DIV </w:t>
      </w:r>
      <w:r w:rsidRPr="00AE556B">
        <w:rPr>
          <w:rFonts w:hint="eastAsia"/>
          <w:sz w:val="22"/>
        </w:rPr>
        <w:t>→</w:t>
      </w:r>
      <w:r w:rsidRPr="00AE556B">
        <w:rPr>
          <w:rFonts w:hint="eastAsia"/>
          <w:sz w:val="22"/>
        </w:rPr>
        <w:t xml:space="preserve"> /</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AND </w:t>
      </w:r>
      <w:r w:rsidRPr="00AE556B">
        <w:rPr>
          <w:rFonts w:hint="eastAsia"/>
          <w:sz w:val="22"/>
        </w:rPr>
        <w:t>→</w:t>
      </w:r>
      <w:r w:rsidRPr="00AE556B">
        <w:rPr>
          <w:rFonts w:hint="eastAsia"/>
          <w:sz w:val="22"/>
        </w:rPr>
        <w:t xml:space="preserve"> &amp;&amp;</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OR </w:t>
      </w:r>
      <w:r w:rsidRPr="00AE556B">
        <w:rPr>
          <w:rFonts w:hint="eastAsia"/>
          <w:sz w:val="22"/>
        </w:rPr>
        <w:t>→</w:t>
      </w:r>
      <w:r w:rsidRPr="00AE556B">
        <w:rPr>
          <w:rFonts w:hint="eastAsia"/>
          <w:sz w:val="22"/>
        </w:rPr>
        <w:t xml:space="preserve"> ||</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NOT </w:t>
      </w:r>
      <w:r w:rsidRPr="00AE556B">
        <w:rPr>
          <w:rFonts w:hint="eastAsia"/>
          <w:sz w:val="22"/>
        </w:rPr>
        <w:t>→</w:t>
      </w:r>
      <w:r w:rsidRPr="00AE556B">
        <w:rPr>
          <w:rFonts w:hint="eastAsia"/>
          <w:sz w:val="22"/>
        </w:rPr>
        <w:t xml:space="preserve"> !</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TYPE </w:t>
      </w:r>
      <w:r w:rsidRPr="00AE556B">
        <w:rPr>
          <w:rFonts w:hint="eastAsia"/>
          <w:sz w:val="22"/>
        </w:rPr>
        <w:t>→</w:t>
      </w:r>
      <w:r w:rsidRPr="00AE556B">
        <w:rPr>
          <w:rFonts w:hint="eastAsia"/>
          <w:sz w:val="22"/>
        </w:rPr>
        <w:t xml:space="preserve"> int | float</w:t>
      </w:r>
      <w:r w:rsidR="003B7347" w:rsidRPr="00AE556B">
        <w:rPr>
          <w:sz w:val="22"/>
        </w:rPr>
        <w:t>|</w:t>
      </w:r>
      <w:r w:rsidR="00236059" w:rsidRPr="00AE556B">
        <w:rPr>
          <w:sz w:val="22"/>
        </w:rPr>
        <w:t xml:space="preserve"> </w:t>
      </w:r>
      <w:r w:rsidR="003B7347" w:rsidRPr="00AE556B">
        <w:rPr>
          <w:sz w:val="22"/>
        </w:rPr>
        <w:t>char</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RETURN </w:t>
      </w:r>
      <w:r w:rsidRPr="00AE556B">
        <w:rPr>
          <w:rFonts w:hint="eastAsia"/>
          <w:sz w:val="22"/>
        </w:rPr>
        <w:t>→</w:t>
      </w:r>
      <w:r w:rsidRPr="00AE556B">
        <w:rPr>
          <w:rFonts w:hint="eastAsia"/>
          <w:sz w:val="22"/>
        </w:rPr>
        <w:t xml:space="preserve"> return </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IF </w:t>
      </w:r>
      <w:r w:rsidRPr="00AE556B">
        <w:rPr>
          <w:rFonts w:hint="eastAsia"/>
          <w:sz w:val="22"/>
        </w:rPr>
        <w:t>→</w:t>
      </w:r>
      <w:r w:rsidRPr="00AE556B">
        <w:rPr>
          <w:rFonts w:hint="eastAsia"/>
          <w:sz w:val="22"/>
        </w:rPr>
        <w:t xml:space="preserve"> if</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ELSE </w:t>
      </w:r>
      <w:r w:rsidRPr="00AE556B">
        <w:rPr>
          <w:rFonts w:hint="eastAsia"/>
          <w:sz w:val="22"/>
        </w:rPr>
        <w:t>→</w:t>
      </w:r>
      <w:r w:rsidRPr="00AE556B">
        <w:rPr>
          <w:rFonts w:hint="eastAsia"/>
          <w:sz w:val="22"/>
        </w:rPr>
        <w:t xml:space="preserve"> else</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WHILE </w:t>
      </w:r>
      <w:r w:rsidRPr="00AE556B">
        <w:rPr>
          <w:rFonts w:hint="eastAsia"/>
          <w:sz w:val="22"/>
        </w:rPr>
        <w:t>→</w:t>
      </w:r>
      <w:r w:rsidRPr="00AE556B">
        <w:rPr>
          <w:rFonts w:hint="eastAsia"/>
          <w:sz w:val="22"/>
        </w:rPr>
        <w:t xml:space="preserve"> while</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SEMI </w:t>
      </w:r>
      <w:r w:rsidRPr="00AE556B">
        <w:rPr>
          <w:rFonts w:hint="eastAsia"/>
          <w:sz w:val="22"/>
        </w:rPr>
        <w:t>→</w:t>
      </w:r>
      <w:r w:rsidRPr="00AE556B">
        <w:rPr>
          <w:rFonts w:hint="eastAsia"/>
          <w:sz w:val="22"/>
        </w:rPr>
        <w:t xml:space="preserve"> </w:t>
      </w:r>
      <w:r w:rsidRPr="00AE556B">
        <w:rPr>
          <w:rFonts w:hint="eastAsia"/>
          <w:sz w:val="22"/>
        </w:rPr>
        <w:t>；</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COMMA  </w:t>
      </w:r>
      <w:r w:rsidRPr="00AE556B">
        <w:rPr>
          <w:rFonts w:hint="eastAsia"/>
          <w:sz w:val="22"/>
        </w:rPr>
        <w:t>→</w:t>
      </w:r>
      <w:r w:rsidRPr="00AE556B">
        <w:rPr>
          <w:rFonts w:hint="eastAsia"/>
          <w:sz w:val="22"/>
        </w:rPr>
        <w:t xml:space="preserve"> </w:t>
      </w:r>
      <w:r w:rsidRPr="00AE556B">
        <w:rPr>
          <w:rFonts w:hint="eastAsia"/>
          <w:sz w:val="22"/>
        </w:rPr>
        <w:t>，</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SEMI </w:t>
      </w:r>
      <w:r w:rsidRPr="00AE556B">
        <w:rPr>
          <w:rFonts w:hint="eastAsia"/>
          <w:sz w:val="22"/>
        </w:rPr>
        <w:t>→</w:t>
      </w:r>
      <w:r w:rsidRPr="00AE556B">
        <w:rPr>
          <w:rFonts w:hint="eastAsia"/>
          <w:sz w:val="22"/>
        </w:rPr>
        <w:t xml:space="preserve"> </w:t>
      </w:r>
      <w:r w:rsidRPr="00AE556B">
        <w:rPr>
          <w:rFonts w:hint="eastAsia"/>
          <w:sz w:val="22"/>
        </w:rPr>
        <w:t>；</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LP  </w:t>
      </w:r>
      <w:r w:rsidRPr="00AE556B">
        <w:rPr>
          <w:rFonts w:hint="eastAsia"/>
          <w:sz w:val="22"/>
        </w:rPr>
        <w:t>→</w:t>
      </w:r>
      <w:r w:rsidRPr="00AE556B">
        <w:rPr>
          <w:rFonts w:hint="eastAsia"/>
          <w:sz w:val="22"/>
        </w:rPr>
        <w:t xml:space="preserve"> </w:t>
      </w:r>
      <w:r w:rsidRPr="00AE556B">
        <w:rPr>
          <w:rFonts w:hint="eastAsia"/>
          <w:sz w:val="22"/>
        </w:rPr>
        <w:t>（</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RP  </w:t>
      </w:r>
      <w:r w:rsidRPr="00AE556B">
        <w:rPr>
          <w:rFonts w:hint="eastAsia"/>
          <w:sz w:val="22"/>
        </w:rPr>
        <w:t>→</w:t>
      </w:r>
      <w:r w:rsidRPr="00AE556B">
        <w:rPr>
          <w:rFonts w:hint="eastAsia"/>
          <w:sz w:val="22"/>
        </w:rPr>
        <w:t xml:space="preserve"> </w:t>
      </w:r>
      <w:r w:rsidRPr="00AE556B">
        <w:rPr>
          <w:rFonts w:hint="eastAsia"/>
          <w:sz w:val="22"/>
        </w:rPr>
        <w:t>）</w:t>
      </w:r>
    </w:p>
    <w:p w:rsidR="00706030" w:rsidRPr="00AE556B" w:rsidRDefault="00706030" w:rsidP="00AE556B">
      <w:pPr>
        <w:pStyle w:val="11"/>
        <w:spacing w:line="240" w:lineRule="auto"/>
        <w:ind w:firstLine="440"/>
        <w:rPr>
          <w:rFonts w:hint="eastAsia"/>
          <w:sz w:val="22"/>
        </w:rPr>
      </w:pPr>
      <w:r w:rsidRPr="00AE556B">
        <w:rPr>
          <w:rFonts w:hint="eastAsia"/>
          <w:sz w:val="22"/>
        </w:rPr>
        <w:tab/>
        <w:t xml:space="preserve">LC  </w:t>
      </w:r>
      <w:r w:rsidRPr="00AE556B">
        <w:rPr>
          <w:rFonts w:hint="eastAsia"/>
          <w:sz w:val="22"/>
        </w:rPr>
        <w:t>→</w:t>
      </w:r>
      <w:r w:rsidRPr="00AE556B">
        <w:rPr>
          <w:rFonts w:hint="eastAsia"/>
          <w:sz w:val="22"/>
        </w:rPr>
        <w:t xml:space="preserve"> {</w:t>
      </w:r>
    </w:p>
    <w:p w:rsidR="00C45421" w:rsidRPr="00AE556B" w:rsidRDefault="00706030" w:rsidP="00AE556B">
      <w:pPr>
        <w:pStyle w:val="11"/>
        <w:spacing w:line="240" w:lineRule="auto"/>
        <w:ind w:firstLine="440"/>
        <w:rPr>
          <w:sz w:val="22"/>
        </w:rPr>
      </w:pPr>
      <w:r w:rsidRPr="00AE556B">
        <w:rPr>
          <w:rFonts w:hint="eastAsia"/>
          <w:sz w:val="22"/>
        </w:rPr>
        <w:tab/>
        <w:t xml:space="preserve">RC  </w:t>
      </w:r>
      <w:r w:rsidRPr="00AE556B">
        <w:rPr>
          <w:rFonts w:hint="eastAsia"/>
          <w:sz w:val="22"/>
        </w:rPr>
        <w:t>→</w:t>
      </w:r>
      <w:r w:rsidRPr="00AE556B">
        <w:rPr>
          <w:rFonts w:hint="eastAsia"/>
          <w:sz w:val="22"/>
        </w:rPr>
        <w:t xml:space="preserve"> }</w:t>
      </w:r>
    </w:p>
    <w:p w:rsidR="00593896" w:rsidRDefault="00DC6CE8" w:rsidP="00DC6CE8">
      <w:pPr>
        <w:pStyle w:val="11"/>
      </w:pPr>
      <w:r>
        <w:t>minic</w:t>
      </w:r>
      <w:r w:rsidR="00593896">
        <w:rPr>
          <w:rFonts w:hint="eastAsia"/>
        </w:rPr>
        <w:t xml:space="preserve"> </w:t>
      </w:r>
      <w:r w:rsidR="00593896">
        <w:rPr>
          <w:rFonts w:hint="eastAsia"/>
        </w:rPr>
        <w:t>中的关键字（它们都是保留字）包括：基本类型关键字</w:t>
      </w:r>
      <w:r w:rsidR="00593896">
        <w:rPr>
          <w:rFonts w:hint="eastAsia"/>
        </w:rPr>
        <w:t>int</w:t>
      </w:r>
      <w:r w:rsidR="00593896">
        <w:rPr>
          <w:rFonts w:hint="eastAsia"/>
        </w:rPr>
        <w:t>、</w:t>
      </w:r>
      <w:r w:rsidR="00593896">
        <w:rPr>
          <w:rFonts w:hint="eastAsia"/>
        </w:rPr>
        <w:t xml:space="preserve"> float</w:t>
      </w:r>
      <w:r w:rsidR="00593896">
        <w:rPr>
          <w:rFonts w:hint="eastAsia"/>
        </w:rPr>
        <w:t>、</w:t>
      </w:r>
      <w:r w:rsidR="00593896">
        <w:rPr>
          <w:rFonts w:hint="eastAsia"/>
        </w:rPr>
        <w:t xml:space="preserve"> </w:t>
      </w:r>
      <w:r>
        <w:t>char</w:t>
      </w:r>
      <w:r w:rsidR="00593896">
        <w:rPr>
          <w:rFonts w:hint="eastAsia"/>
        </w:rPr>
        <w:t>，分支与循环语句涉及的</w:t>
      </w:r>
      <w:r w:rsidR="00593896">
        <w:rPr>
          <w:rFonts w:hint="eastAsia"/>
        </w:rPr>
        <w:t xml:space="preserve"> if</w:t>
      </w:r>
      <w:r w:rsidR="00593896">
        <w:rPr>
          <w:rFonts w:hint="eastAsia"/>
        </w:rPr>
        <w:t>、</w:t>
      </w:r>
      <w:r w:rsidR="00593896">
        <w:rPr>
          <w:rFonts w:hint="eastAsia"/>
        </w:rPr>
        <w:t>else</w:t>
      </w:r>
      <w:r w:rsidR="00593896">
        <w:rPr>
          <w:rFonts w:hint="eastAsia"/>
        </w:rPr>
        <w:t>、</w:t>
      </w:r>
      <w:r w:rsidR="00593896">
        <w:rPr>
          <w:rFonts w:hint="eastAsia"/>
        </w:rPr>
        <w:t>while</w:t>
      </w:r>
      <w:r>
        <w:rPr>
          <w:rFonts w:hint="eastAsia"/>
        </w:rPr>
        <w:t>，</w:t>
      </w:r>
      <w:r w:rsidR="00593896">
        <w:rPr>
          <w:rFonts w:hint="eastAsia"/>
        </w:rPr>
        <w:t>返回语句</w:t>
      </w:r>
      <w:r w:rsidR="00593896">
        <w:rPr>
          <w:rFonts w:hint="eastAsia"/>
        </w:rPr>
        <w:t xml:space="preserve"> return</w:t>
      </w:r>
      <w:r>
        <w:rPr>
          <w:rFonts w:hint="eastAsia"/>
        </w:rPr>
        <w:t>。</w:t>
      </w:r>
      <w:r w:rsidR="00593896">
        <w:rPr>
          <w:rFonts w:hint="eastAsia"/>
        </w:rPr>
        <w:t>运算符包括：“</w:t>
      </w:r>
      <w:r w:rsidR="00593896">
        <w:rPr>
          <w:rFonts w:hint="eastAsia"/>
        </w:rPr>
        <w:t>+</w:t>
      </w:r>
      <w:r>
        <w:t xml:space="preserve"> </w:t>
      </w:r>
      <w:r w:rsidR="00593896">
        <w:rPr>
          <w:rFonts w:hint="eastAsia"/>
        </w:rPr>
        <w:t>-</w:t>
      </w:r>
      <w:r>
        <w:t xml:space="preserve"> </w:t>
      </w:r>
      <w:r w:rsidR="00593896">
        <w:rPr>
          <w:rFonts w:hint="eastAsia"/>
        </w:rPr>
        <w:t>*</w:t>
      </w:r>
      <w:r>
        <w:t xml:space="preserve"> </w:t>
      </w:r>
      <w:r w:rsidR="00593896">
        <w:rPr>
          <w:rFonts w:hint="eastAsia"/>
        </w:rPr>
        <w:t>/</w:t>
      </w:r>
      <w:r>
        <w:t xml:space="preserve"> </w:t>
      </w:r>
      <w:r w:rsidR="00593896">
        <w:rPr>
          <w:rFonts w:hint="eastAsia"/>
        </w:rPr>
        <w:t>&lt;</w:t>
      </w:r>
      <w:r>
        <w:t xml:space="preserve"> </w:t>
      </w:r>
      <w:r w:rsidR="00593896">
        <w:rPr>
          <w:rFonts w:hint="eastAsia"/>
        </w:rPr>
        <w:t>&lt;=</w:t>
      </w:r>
      <w:r>
        <w:t xml:space="preserve"> </w:t>
      </w:r>
      <w:r w:rsidR="00593896">
        <w:rPr>
          <w:rFonts w:hint="eastAsia"/>
        </w:rPr>
        <w:t>&gt;</w:t>
      </w:r>
      <w:r>
        <w:t xml:space="preserve"> </w:t>
      </w:r>
      <w:r w:rsidR="00593896">
        <w:rPr>
          <w:rFonts w:hint="eastAsia"/>
        </w:rPr>
        <w:t>&gt;=</w:t>
      </w:r>
      <w:r>
        <w:t xml:space="preserve"> </w:t>
      </w:r>
      <w:r w:rsidR="00593896">
        <w:rPr>
          <w:rFonts w:hint="eastAsia"/>
        </w:rPr>
        <w:t>=</w:t>
      </w:r>
      <w:r>
        <w:t xml:space="preserve"> </w:t>
      </w:r>
      <w:r w:rsidR="00593896">
        <w:rPr>
          <w:rFonts w:hint="eastAsia"/>
        </w:rPr>
        <w:t>==</w:t>
      </w:r>
      <w:r>
        <w:t xml:space="preserve"> </w:t>
      </w:r>
      <w:r w:rsidR="00593896">
        <w:rPr>
          <w:rFonts w:hint="eastAsia"/>
        </w:rPr>
        <w:t>!=</w:t>
      </w:r>
      <w:r>
        <w:t xml:space="preserve"> </w:t>
      </w:r>
      <w:r w:rsidR="00593896">
        <w:rPr>
          <w:rFonts w:hint="eastAsia"/>
        </w:rPr>
        <w:t>&amp;&amp;</w:t>
      </w:r>
      <w:r>
        <w:t xml:space="preserve"> </w:t>
      </w:r>
      <w:r w:rsidR="00593896">
        <w:rPr>
          <w:rFonts w:hint="eastAsia"/>
        </w:rPr>
        <w:t>||</w:t>
      </w:r>
      <w:r>
        <w:t xml:space="preserve"> </w:t>
      </w:r>
      <w:r w:rsidR="00593896">
        <w:rPr>
          <w:rFonts w:hint="eastAsia"/>
        </w:rPr>
        <w:t>!</w:t>
      </w:r>
      <w:r>
        <w:rPr>
          <w:rFonts w:hint="eastAsia"/>
        </w:rPr>
        <w:t xml:space="preserve"> ++</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rsidR="00593896">
        <w:rPr>
          <w:rFonts w:hint="eastAsia"/>
        </w:rPr>
        <w:t>，涉及到运算和逻辑运算</w:t>
      </w:r>
      <w:r>
        <w:rPr>
          <w:rFonts w:hint="eastAsia"/>
        </w:rPr>
        <w:t>。</w:t>
      </w:r>
      <w:r w:rsidR="00593896">
        <w:rPr>
          <w:rFonts w:hint="eastAsia"/>
        </w:rPr>
        <w:t>界符包括：</w:t>
      </w:r>
      <w:r w:rsidR="00593896">
        <w:rPr>
          <w:rFonts w:hint="eastAsia"/>
        </w:rPr>
        <w:t xml:space="preserve"> </w:t>
      </w:r>
      <w:r w:rsidR="00593896">
        <w:rPr>
          <w:rFonts w:hint="eastAsia"/>
        </w:rPr>
        <w:t>“</w:t>
      </w:r>
      <w:r w:rsidR="00593896">
        <w:rPr>
          <w:rFonts w:hint="eastAsia"/>
        </w:rPr>
        <w:t xml:space="preserve">; </w:t>
      </w:r>
      <w:r>
        <w:rPr>
          <w:rFonts w:hint="eastAsia"/>
        </w:rPr>
        <w:t xml:space="preserve"> </w:t>
      </w:r>
      <w:r w:rsidR="00593896">
        <w:rPr>
          <w:rFonts w:hint="eastAsia"/>
        </w:rPr>
        <w:t>{}</w:t>
      </w:r>
      <w:r>
        <w:t xml:space="preserve"> </w:t>
      </w:r>
      <w:r>
        <w:rPr>
          <w:rFonts w:hint="eastAsia"/>
        </w:rPr>
        <w:t>（）</w:t>
      </w:r>
      <w:r w:rsidR="00593896">
        <w:rPr>
          <w:rFonts w:hint="eastAsia"/>
        </w:rPr>
        <w:t>”</w:t>
      </w:r>
      <w:r>
        <w:rPr>
          <w:rFonts w:hint="eastAsia"/>
        </w:rPr>
        <w:t>。</w:t>
      </w:r>
      <w:r w:rsidR="00593896">
        <w:rPr>
          <w:rFonts w:hint="eastAsia"/>
        </w:rPr>
        <w:t>常量包括：浮点数常量、整型常量（十进制）、以及字符</w:t>
      </w:r>
      <w:r>
        <w:rPr>
          <w:rFonts w:hint="eastAsia"/>
        </w:rPr>
        <w:t>型</w:t>
      </w:r>
      <w:r w:rsidR="00593896">
        <w:rPr>
          <w:rFonts w:hint="eastAsia"/>
        </w:rPr>
        <w:t>常量</w:t>
      </w:r>
      <w:r>
        <w:rPr>
          <w:rFonts w:hint="eastAsia"/>
        </w:rPr>
        <w:t>。</w:t>
      </w:r>
      <w:r w:rsidR="00593896">
        <w:rPr>
          <w:rFonts w:hint="eastAsia"/>
        </w:rPr>
        <w:t>浮点数常量可以用一般的小数形式表示，例如“</w:t>
      </w:r>
      <w:r w:rsidR="00593896">
        <w:rPr>
          <w:rFonts w:hint="eastAsia"/>
        </w:rPr>
        <w:t>6.66666</w:t>
      </w:r>
      <w:r w:rsidR="00593896">
        <w:rPr>
          <w:rFonts w:hint="eastAsia"/>
        </w:rPr>
        <w:t>、</w:t>
      </w:r>
      <w:r w:rsidR="00593896">
        <w:rPr>
          <w:rFonts w:hint="eastAsia"/>
        </w:rPr>
        <w:t>8888.8</w:t>
      </w:r>
      <w:r w:rsidR="00593896">
        <w:rPr>
          <w:rFonts w:hint="eastAsia"/>
        </w:rPr>
        <w:t>”等，</w:t>
      </w:r>
      <w:r w:rsidR="00593896">
        <w:rPr>
          <w:rFonts w:hint="eastAsia"/>
        </w:rPr>
        <w:lastRenderedPageBreak/>
        <w:t>注意，在本词法设计中，小数“</w:t>
      </w:r>
      <w:r w:rsidR="00593896">
        <w:rPr>
          <w:rFonts w:hint="eastAsia"/>
        </w:rPr>
        <w:t>.0001</w:t>
      </w:r>
      <w:r w:rsidR="00593896">
        <w:rPr>
          <w:rFonts w:hint="eastAsia"/>
        </w:rPr>
        <w:t>”与“</w:t>
      </w:r>
      <w:r w:rsidR="00593896">
        <w:rPr>
          <w:rFonts w:hint="eastAsia"/>
        </w:rPr>
        <w:t xml:space="preserve">1. </w:t>
      </w:r>
      <w:r w:rsidR="00593896">
        <w:rPr>
          <w:rFonts w:hint="eastAsia"/>
        </w:rPr>
        <w:t>”</w:t>
      </w:r>
      <w:r w:rsidR="00593896">
        <w:rPr>
          <w:rFonts w:hint="eastAsia"/>
        </w:rPr>
        <w:t xml:space="preserve"> </w:t>
      </w:r>
      <w:r w:rsidR="00593896">
        <w:rPr>
          <w:rFonts w:hint="eastAsia"/>
        </w:rPr>
        <w:t>都算合法小数</w:t>
      </w:r>
      <w:r>
        <w:rPr>
          <w:rFonts w:hint="eastAsia"/>
        </w:rPr>
        <w:t>。</w:t>
      </w:r>
      <w:r w:rsidR="00593896">
        <w:rPr>
          <w:rFonts w:hint="eastAsia"/>
        </w:rPr>
        <w:t>一个整型常量</w:t>
      </w:r>
      <w:r>
        <w:rPr>
          <w:rFonts w:hint="eastAsia"/>
        </w:rPr>
        <w:t>都</w:t>
      </w:r>
      <w:r w:rsidR="00593896">
        <w:rPr>
          <w:rFonts w:hint="eastAsia"/>
        </w:rPr>
        <w:t>是十进制整数，一个十进制整数是一个十进制数字（</w:t>
      </w:r>
      <w:r w:rsidR="00593896">
        <w:rPr>
          <w:rFonts w:hint="eastAsia"/>
        </w:rPr>
        <w:t>0-9</w:t>
      </w:r>
      <w:r w:rsidR="00593896">
        <w:rPr>
          <w:rFonts w:hint="eastAsia"/>
        </w:rPr>
        <w:t>）的序列，例如“</w:t>
      </w:r>
      <w:r w:rsidR="00593896">
        <w:rPr>
          <w:rFonts w:hint="eastAsia"/>
        </w:rPr>
        <w:t>68686</w:t>
      </w:r>
      <w:r w:rsidR="00593896">
        <w:rPr>
          <w:rFonts w:hint="eastAsia"/>
        </w:rPr>
        <w:t>”；</w:t>
      </w:r>
      <w:r w:rsidR="00593896">
        <w:rPr>
          <w:rFonts w:hint="eastAsia"/>
        </w:rPr>
        <w:t xml:space="preserve"> </w:t>
      </w:r>
      <w:r w:rsidR="00593896">
        <w:rPr>
          <w:rFonts w:hint="eastAsia"/>
        </w:rPr>
        <w:t>一个字符</w:t>
      </w:r>
      <w:r>
        <w:rPr>
          <w:rFonts w:hint="eastAsia"/>
        </w:rPr>
        <w:t>型</w:t>
      </w:r>
      <w:r w:rsidR="00593896">
        <w:rPr>
          <w:rFonts w:hint="eastAsia"/>
        </w:rPr>
        <w:t>常量是被一对</w:t>
      </w:r>
      <w:r>
        <w:rPr>
          <w:rFonts w:hint="eastAsia"/>
        </w:rPr>
        <w:t>单</w:t>
      </w:r>
      <w:r w:rsidR="00593896">
        <w:rPr>
          <w:rFonts w:hint="eastAsia"/>
        </w:rPr>
        <w:t>引号包围的</w:t>
      </w:r>
      <w:r>
        <w:rPr>
          <w:rFonts w:hint="eastAsia"/>
        </w:rPr>
        <w:t>单个大写或小写英语字母。</w:t>
      </w:r>
      <w:r w:rsidR="00593896">
        <w:rPr>
          <w:rFonts w:hint="eastAsia"/>
        </w:rPr>
        <w:t>标识符是以字母开头的字母、数字的序列。除此之外，在词法分析阶段，为了后续程序设计以及错误提示的需要，本词</w:t>
      </w:r>
      <w:r>
        <w:rPr>
          <w:rFonts w:hint="eastAsia"/>
        </w:rPr>
        <w:t>法</w:t>
      </w:r>
      <w:r w:rsidR="00593896">
        <w:rPr>
          <w:rFonts w:hint="eastAsia"/>
        </w:rPr>
        <w:t>析程序还会识别注释、空白字符、换行符以及错误的</w:t>
      </w:r>
      <w:r>
        <w:rPr>
          <w:rFonts w:hint="eastAsia"/>
        </w:rPr>
        <w:t>字</w:t>
      </w:r>
      <w:r w:rsidR="00593896">
        <w:rPr>
          <w:rFonts w:hint="eastAsia"/>
        </w:rPr>
        <w:t>符。注释包括单行注释和多行注释，单行注释是以</w:t>
      </w:r>
      <w:r w:rsidR="00593896">
        <w:rPr>
          <w:rFonts w:hint="eastAsia"/>
        </w:rPr>
        <w:t>//</w:t>
      </w:r>
      <w:r w:rsidR="00593896">
        <w:rPr>
          <w:rFonts w:hint="eastAsia"/>
        </w:rPr>
        <w:t>开头直到该行的结尾，多行注释是用</w:t>
      </w:r>
      <w:r w:rsidR="00593896">
        <w:rPr>
          <w:rFonts w:hint="eastAsia"/>
        </w:rPr>
        <w:t xml:space="preserve"> </w:t>
      </w:r>
      <w:r w:rsidR="00593896">
        <w:rPr>
          <w:rFonts w:hint="eastAsia"/>
        </w:rPr>
        <w:t>“</w:t>
      </w:r>
      <w:r w:rsidR="00593896">
        <w:rPr>
          <w:rFonts w:hint="eastAsia"/>
        </w:rPr>
        <w:t>/*</w:t>
      </w:r>
      <w:r w:rsidR="00593896">
        <w:rPr>
          <w:rFonts w:hint="eastAsia"/>
        </w:rPr>
        <w:t>”和“</w:t>
      </w:r>
      <w:r w:rsidR="00593896">
        <w:rPr>
          <w:rFonts w:hint="eastAsia"/>
        </w:rPr>
        <w:t>*/</w:t>
      </w:r>
      <w:r w:rsidR="00593896">
        <w:rPr>
          <w:rFonts w:hint="eastAsia"/>
        </w:rPr>
        <w:t>”包含的所有字符（自身除外）；空白字符包括空格、制表符</w:t>
      </w:r>
      <w:r>
        <w:rPr>
          <w:rFonts w:hint="eastAsia"/>
        </w:rPr>
        <w:t>、</w:t>
      </w:r>
      <w:r>
        <w:rPr>
          <w:rFonts w:hint="eastAsia"/>
        </w:rPr>
        <w:t>Tab</w:t>
      </w:r>
      <w:r w:rsidR="00593896">
        <w:rPr>
          <w:rFonts w:hint="eastAsia"/>
        </w:rPr>
        <w:t>；错误的</w:t>
      </w:r>
      <w:r w:rsidR="00AB0962">
        <w:rPr>
          <w:rFonts w:hint="eastAsia"/>
        </w:rPr>
        <w:t>字符是无法与其他项匹配的字符</w:t>
      </w:r>
      <w:r w:rsidR="00593896">
        <w:rPr>
          <w:rFonts w:hint="eastAsia"/>
        </w:rPr>
        <w:t>。</w:t>
      </w:r>
    </w:p>
    <w:p w:rsidR="00553AC1" w:rsidRDefault="00553AC1" w:rsidP="00224B57">
      <w:pPr>
        <w:pStyle w:val="2"/>
        <w:ind w:firstLine="643"/>
      </w:pPr>
      <w:bookmarkStart w:id="7" w:name="_Toc12174112"/>
      <w:r w:rsidRPr="00553AC1">
        <w:rPr>
          <w:rFonts w:hint="eastAsia"/>
        </w:rPr>
        <w:t>2.</w:t>
      </w:r>
      <w:r>
        <w:rPr>
          <w:rFonts w:hint="eastAsia"/>
        </w:rPr>
        <w:t>2</w:t>
      </w:r>
      <w:r>
        <w:rPr>
          <w:rFonts w:hint="eastAsia"/>
        </w:rPr>
        <w:t>语句文法描述</w:t>
      </w:r>
      <w:bookmarkEnd w:id="7"/>
    </w:p>
    <w:p w:rsidR="00706030" w:rsidRPr="00AE556B" w:rsidRDefault="00706030" w:rsidP="00AE556B">
      <w:pPr>
        <w:pStyle w:val="11"/>
        <w:spacing w:line="240" w:lineRule="auto"/>
        <w:ind w:firstLine="440"/>
        <w:rPr>
          <w:sz w:val="22"/>
        </w:rPr>
      </w:pPr>
      <w:r w:rsidRPr="00AE556B">
        <w:rPr>
          <w:sz w:val="22"/>
        </w:rPr>
        <w:t>G[program]:</w:t>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program </w:t>
      </w:r>
      <w:r w:rsidRPr="00AE556B">
        <w:rPr>
          <w:rFonts w:hint="eastAsia"/>
          <w:sz w:val="22"/>
        </w:rPr>
        <w:t>→</w:t>
      </w:r>
      <w:r w:rsidRPr="00AE556B">
        <w:rPr>
          <w:rFonts w:hint="eastAsia"/>
          <w:sz w:val="22"/>
        </w:rPr>
        <w:t xml:space="preserve"> ExtDefList                                                                                                     </w:t>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ExtDefList</w:t>
      </w:r>
      <w:r w:rsidRPr="00AE556B">
        <w:rPr>
          <w:rFonts w:hint="eastAsia"/>
          <w:sz w:val="22"/>
        </w:rPr>
        <w:t>→</w:t>
      </w:r>
      <w:r w:rsidRPr="00AE556B">
        <w:rPr>
          <w:rFonts w:hint="eastAsia"/>
          <w:sz w:val="22"/>
        </w:rPr>
        <w:t xml:space="preserve">ExtDef  ExtDefList | </w:t>
      </w:r>
      <w:r w:rsidRPr="00AE556B">
        <w:rPr>
          <w:rFonts w:hint="eastAsia"/>
          <w:sz w:val="22"/>
        </w:rPr>
        <w:t>ε</w:t>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ExtDef</w:t>
      </w:r>
      <w:r w:rsidRPr="00AE556B">
        <w:rPr>
          <w:rFonts w:hint="eastAsia"/>
          <w:sz w:val="22"/>
        </w:rPr>
        <w:t>→</w:t>
      </w:r>
      <w:r w:rsidRPr="00AE556B">
        <w:rPr>
          <w:rFonts w:hint="eastAsia"/>
          <w:sz w:val="22"/>
        </w:rPr>
        <w:t xml:space="preserve">Specifier  ExtDecList ; |Specifier  FunDec  CompSt                                                                                         </w:t>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Specifier</w:t>
      </w:r>
      <w:r w:rsidRPr="00AE556B">
        <w:rPr>
          <w:rFonts w:hint="eastAsia"/>
          <w:sz w:val="22"/>
        </w:rPr>
        <w:t>→</w:t>
      </w:r>
      <w:r w:rsidRPr="00AE556B">
        <w:rPr>
          <w:rFonts w:hint="eastAsia"/>
          <w:sz w:val="22"/>
        </w:rPr>
        <w:t>int | float</w:t>
      </w:r>
      <w:r w:rsidR="00AB0962" w:rsidRPr="00AE556B">
        <w:rPr>
          <w:sz w:val="22"/>
        </w:rPr>
        <w:t xml:space="preserve"> | char</w:t>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ExtDecList</w:t>
      </w:r>
      <w:r w:rsidRPr="00AE556B">
        <w:rPr>
          <w:rFonts w:hint="eastAsia"/>
          <w:sz w:val="22"/>
        </w:rPr>
        <w:t>→</w:t>
      </w:r>
      <w:r w:rsidRPr="00AE556B">
        <w:rPr>
          <w:rFonts w:hint="eastAsia"/>
          <w:sz w:val="22"/>
        </w:rPr>
        <w:t>VarDec | VarDec , ExtDecList</w:t>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VarDec</w:t>
      </w:r>
      <w:r w:rsidRPr="00AE556B">
        <w:rPr>
          <w:rFonts w:hint="eastAsia"/>
          <w:sz w:val="22"/>
        </w:rPr>
        <w:t>→</w:t>
      </w:r>
      <w:r w:rsidRPr="00AE556B">
        <w:rPr>
          <w:rFonts w:hint="eastAsia"/>
          <w:sz w:val="22"/>
        </w:rPr>
        <w:t>ID</w:t>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FucDec</w:t>
      </w:r>
      <w:r w:rsidRPr="00AE556B">
        <w:rPr>
          <w:rFonts w:hint="eastAsia"/>
          <w:sz w:val="22"/>
        </w:rPr>
        <w:t>→</w:t>
      </w:r>
      <w:r w:rsidRPr="00AE556B">
        <w:rPr>
          <w:rFonts w:hint="eastAsia"/>
          <w:sz w:val="22"/>
        </w:rPr>
        <w:t>ID ( VarList )  | ID ( )</w:t>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VarList</w:t>
      </w:r>
      <w:r w:rsidRPr="00AE556B">
        <w:rPr>
          <w:rFonts w:hint="eastAsia"/>
          <w:sz w:val="22"/>
        </w:rPr>
        <w:t>→</w:t>
      </w:r>
      <w:r w:rsidRPr="00AE556B">
        <w:rPr>
          <w:rFonts w:hint="eastAsia"/>
          <w:sz w:val="22"/>
        </w:rPr>
        <w:t>ParamDec , VarList   |   ParamDec</w:t>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ParamDec</w:t>
      </w:r>
      <w:r w:rsidRPr="00AE556B">
        <w:rPr>
          <w:rFonts w:hint="eastAsia"/>
          <w:sz w:val="22"/>
        </w:rPr>
        <w:t>→</w:t>
      </w:r>
      <w:r w:rsidRPr="00AE556B">
        <w:rPr>
          <w:rFonts w:hint="eastAsia"/>
          <w:sz w:val="22"/>
        </w:rPr>
        <w:t>Specifier VarDec</w:t>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CompSt</w:t>
      </w:r>
      <w:r w:rsidRPr="00AE556B">
        <w:rPr>
          <w:rFonts w:hint="eastAsia"/>
          <w:sz w:val="22"/>
        </w:rPr>
        <w:t>→</w:t>
      </w:r>
      <w:r w:rsidRPr="00AE556B">
        <w:rPr>
          <w:rFonts w:hint="eastAsia"/>
          <w:sz w:val="22"/>
        </w:rPr>
        <w:t>{ DefList  StmList }</w:t>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StmList</w:t>
      </w:r>
      <w:r w:rsidRPr="00AE556B">
        <w:rPr>
          <w:rFonts w:hint="eastAsia"/>
          <w:sz w:val="22"/>
        </w:rPr>
        <w:t>→</w:t>
      </w:r>
      <w:r w:rsidRPr="00AE556B">
        <w:rPr>
          <w:rFonts w:hint="eastAsia"/>
          <w:sz w:val="22"/>
        </w:rPr>
        <w:t xml:space="preserve">Stmt  StmList | </w:t>
      </w:r>
      <w:r w:rsidRPr="00AE556B">
        <w:rPr>
          <w:rFonts w:hint="eastAsia"/>
          <w:sz w:val="22"/>
        </w:rPr>
        <w:t>ε</w:t>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Stmt</w:t>
      </w:r>
      <w:r w:rsidRPr="00AE556B">
        <w:rPr>
          <w:rFonts w:hint="eastAsia"/>
          <w:sz w:val="22"/>
        </w:rPr>
        <w:t>→</w:t>
      </w:r>
      <w:r w:rsidRPr="00AE556B">
        <w:rPr>
          <w:rFonts w:hint="eastAsia"/>
          <w:sz w:val="22"/>
        </w:rPr>
        <w:t>Exp ;  |  CompSt  | return Exp ;</w:t>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p>
    <w:p w:rsidR="00706030" w:rsidRPr="00AE556B" w:rsidRDefault="00706030" w:rsidP="00AE556B">
      <w:pPr>
        <w:pStyle w:val="11"/>
        <w:spacing w:line="240" w:lineRule="auto"/>
        <w:ind w:firstLine="440"/>
        <w:rPr>
          <w:sz w:val="22"/>
        </w:rPr>
      </w:pPr>
      <w:r w:rsidRPr="00AE556B">
        <w:rPr>
          <w:sz w:val="22"/>
        </w:rPr>
        <w:t xml:space="preserve">       | if ( Exp ) Stmt   | if ( Exp ) Stmt else Stmt   | while ( Exp ) Stmt</w:t>
      </w:r>
      <w:r w:rsidRPr="00AE556B">
        <w:rPr>
          <w:sz w:val="22"/>
        </w:rPr>
        <w:tab/>
      </w:r>
      <w:r w:rsidRPr="00AE556B">
        <w:rPr>
          <w:sz w:val="22"/>
        </w:rPr>
        <w:tab/>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DefList</w:t>
      </w:r>
      <w:r w:rsidRPr="00AE556B">
        <w:rPr>
          <w:rFonts w:hint="eastAsia"/>
          <w:sz w:val="22"/>
        </w:rPr>
        <w:t>→</w:t>
      </w:r>
      <w:r w:rsidRPr="00AE556B">
        <w:rPr>
          <w:rFonts w:hint="eastAsia"/>
          <w:sz w:val="22"/>
        </w:rPr>
        <w:t xml:space="preserve">Def DefList  |    </w:t>
      </w:r>
      <w:r w:rsidRPr="00AE556B">
        <w:rPr>
          <w:rFonts w:hint="eastAsia"/>
          <w:sz w:val="22"/>
        </w:rPr>
        <w:t>ε</w:t>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Def</w:t>
      </w:r>
      <w:r w:rsidRPr="00AE556B">
        <w:rPr>
          <w:rFonts w:hint="eastAsia"/>
          <w:sz w:val="22"/>
        </w:rPr>
        <w:t>→</w:t>
      </w:r>
      <w:r w:rsidRPr="00AE556B">
        <w:rPr>
          <w:rFonts w:hint="eastAsia"/>
          <w:sz w:val="22"/>
        </w:rPr>
        <w:t>Specifier DecList ;</w:t>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DecList</w:t>
      </w:r>
      <w:r w:rsidRPr="00AE556B">
        <w:rPr>
          <w:rFonts w:hint="eastAsia"/>
          <w:sz w:val="22"/>
        </w:rPr>
        <w:t>→</w:t>
      </w:r>
      <w:r w:rsidRPr="00AE556B">
        <w:rPr>
          <w:rFonts w:hint="eastAsia"/>
          <w:sz w:val="22"/>
        </w:rPr>
        <w:t>Dec  | Dec , DecList</w:t>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p>
    <w:p w:rsidR="00706030" w:rsidRPr="00AE556B" w:rsidRDefault="00706030" w:rsidP="00AE556B">
      <w:pPr>
        <w:pStyle w:val="11"/>
        <w:spacing w:line="240" w:lineRule="auto"/>
        <w:ind w:firstLine="440"/>
        <w:rPr>
          <w:rFonts w:hint="eastAsia"/>
          <w:sz w:val="22"/>
        </w:rPr>
      </w:pPr>
      <w:r w:rsidRPr="00AE556B">
        <w:rPr>
          <w:rFonts w:hint="eastAsia"/>
          <w:sz w:val="22"/>
        </w:rPr>
        <w:t xml:space="preserve">  Dec</w:t>
      </w:r>
      <w:r w:rsidRPr="00AE556B">
        <w:rPr>
          <w:rFonts w:hint="eastAsia"/>
          <w:sz w:val="22"/>
        </w:rPr>
        <w:t>→</w:t>
      </w:r>
      <w:r w:rsidRPr="00AE556B">
        <w:rPr>
          <w:rFonts w:hint="eastAsia"/>
          <w:sz w:val="22"/>
        </w:rPr>
        <w:t>VarDec  |  VarDec = Exp</w:t>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r w:rsidRPr="00AE556B">
        <w:rPr>
          <w:rFonts w:hint="eastAsia"/>
          <w:sz w:val="22"/>
        </w:rPr>
        <w:tab/>
      </w:r>
    </w:p>
    <w:p w:rsidR="00706030" w:rsidRPr="00AE556B" w:rsidRDefault="00706030" w:rsidP="00AE556B">
      <w:pPr>
        <w:pStyle w:val="11"/>
        <w:spacing w:line="240" w:lineRule="auto"/>
        <w:ind w:firstLine="440"/>
        <w:rPr>
          <w:sz w:val="22"/>
        </w:rPr>
      </w:pPr>
    </w:p>
    <w:p w:rsidR="00706030" w:rsidRPr="00AE556B" w:rsidRDefault="00706030" w:rsidP="00AE556B">
      <w:pPr>
        <w:pStyle w:val="11"/>
        <w:spacing w:line="240" w:lineRule="auto"/>
        <w:ind w:firstLine="440"/>
        <w:rPr>
          <w:rFonts w:hint="eastAsia"/>
          <w:sz w:val="22"/>
        </w:rPr>
      </w:pPr>
      <w:r w:rsidRPr="00AE556B">
        <w:rPr>
          <w:rFonts w:hint="eastAsia"/>
          <w:sz w:val="22"/>
        </w:rPr>
        <w:t xml:space="preserve">  Exp </w:t>
      </w:r>
      <w:r w:rsidRPr="00AE556B">
        <w:rPr>
          <w:rFonts w:hint="eastAsia"/>
          <w:sz w:val="22"/>
        </w:rPr>
        <w:t>→</w:t>
      </w:r>
      <w:r w:rsidRPr="00AE556B">
        <w:rPr>
          <w:rFonts w:hint="eastAsia"/>
          <w:sz w:val="22"/>
        </w:rPr>
        <w:t>Exp =Exp  | Exp &amp;&amp; Exp |  Exp || Exp   | Exp &lt; Exp | Exp &lt;= Exp</w:t>
      </w:r>
    </w:p>
    <w:p w:rsidR="00706030" w:rsidRPr="00AE556B" w:rsidRDefault="00706030" w:rsidP="00AE556B">
      <w:pPr>
        <w:pStyle w:val="11"/>
        <w:spacing w:line="240" w:lineRule="auto"/>
        <w:ind w:firstLine="440"/>
        <w:rPr>
          <w:sz w:val="22"/>
        </w:rPr>
      </w:pPr>
      <w:r w:rsidRPr="00AE556B">
        <w:rPr>
          <w:sz w:val="22"/>
        </w:rPr>
        <w:tab/>
        <w:t xml:space="preserve"> </w:t>
      </w:r>
      <w:r w:rsidRPr="00AE556B">
        <w:rPr>
          <w:sz w:val="22"/>
        </w:rPr>
        <w:tab/>
        <w:t>| Exp == Exp | Exp != Exp</w:t>
      </w:r>
      <w:r w:rsidRPr="00AE556B">
        <w:rPr>
          <w:sz w:val="22"/>
        </w:rPr>
        <w:tab/>
        <w:t>| Exp &gt; Exp | Exp &gt;= Exp</w:t>
      </w:r>
    </w:p>
    <w:p w:rsidR="00706030" w:rsidRPr="00AE556B" w:rsidRDefault="00706030" w:rsidP="00AE556B">
      <w:pPr>
        <w:pStyle w:val="11"/>
        <w:spacing w:line="240" w:lineRule="auto"/>
        <w:ind w:firstLine="440"/>
        <w:rPr>
          <w:sz w:val="22"/>
        </w:rPr>
      </w:pPr>
      <w:r w:rsidRPr="00AE556B">
        <w:rPr>
          <w:sz w:val="22"/>
        </w:rPr>
        <w:tab/>
      </w:r>
      <w:r w:rsidRPr="00AE556B">
        <w:rPr>
          <w:sz w:val="22"/>
        </w:rPr>
        <w:tab/>
        <w:t>| Exp + Exp</w:t>
      </w:r>
      <w:r w:rsidRPr="00AE556B">
        <w:rPr>
          <w:sz w:val="22"/>
        </w:rPr>
        <w:tab/>
        <w:t>| Exp - Exp  | Exp * Exp</w:t>
      </w:r>
      <w:r w:rsidRPr="00AE556B">
        <w:rPr>
          <w:sz w:val="22"/>
        </w:rPr>
        <w:tab/>
        <w:t>| Exp / Exp</w:t>
      </w:r>
      <w:r w:rsidRPr="00AE556B">
        <w:rPr>
          <w:sz w:val="22"/>
        </w:rPr>
        <w:tab/>
        <w:t>| ID | INT | FLOAT</w:t>
      </w:r>
    </w:p>
    <w:p w:rsidR="00706030" w:rsidRPr="00AE556B" w:rsidRDefault="00706030" w:rsidP="00AE556B">
      <w:pPr>
        <w:pStyle w:val="11"/>
        <w:spacing w:line="240" w:lineRule="auto"/>
        <w:ind w:firstLine="440"/>
        <w:rPr>
          <w:sz w:val="22"/>
        </w:rPr>
      </w:pPr>
      <w:r w:rsidRPr="00AE556B">
        <w:rPr>
          <w:sz w:val="22"/>
        </w:rPr>
        <w:tab/>
      </w:r>
      <w:r w:rsidRPr="00AE556B">
        <w:rPr>
          <w:sz w:val="22"/>
        </w:rPr>
        <w:tab/>
        <w:t>| ( Exp )</w:t>
      </w:r>
      <w:r w:rsidRPr="00AE556B">
        <w:rPr>
          <w:sz w:val="22"/>
        </w:rPr>
        <w:tab/>
      </w:r>
      <w:r w:rsidRPr="00AE556B">
        <w:rPr>
          <w:sz w:val="22"/>
        </w:rPr>
        <w:tab/>
        <w:t>| - Exp  |  ! Exp  | ID ( Args )  | ID ( )</w:t>
      </w:r>
    </w:p>
    <w:p w:rsidR="00C45421" w:rsidRPr="00C45421" w:rsidRDefault="00706030" w:rsidP="00AE556B">
      <w:pPr>
        <w:pStyle w:val="11"/>
        <w:spacing w:line="240" w:lineRule="auto"/>
        <w:ind w:firstLine="440"/>
        <w:rPr>
          <w:rFonts w:hint="eastAsia"/>
        </w:rPr>
      </w:pPr>
      <w:r w:rsidRPr="00AE556B">
        <w:rPr>
          <w:rFonts w:hint="eastAsia"/>
          <w:sz w:val="22"/>
        </w:rPr>
        <w:t xml:space="preserve">  Args</w:t>
      </w:r>
      <w:r w:rsidRPr="00AE556B">
        <w:rPr>
          <w:rFonts w:hint="eastAsia"/>
          <w:sz w:val="22"/>
        </w:rPr>
        <w:t>→</w:t>
      </w:r>
      <w:r w:rsidRPr="00AE556B">
        <w:rPr>
          <w:rFonts w:hint="eastAsia"/>
          <w:sz w:val="22"/>
        </w:rPr>
        <w:t>Exp , Args  | Exp</w:t>
      </w:r>
      <w:r w:rsidRPr="00AE556B">
        <w:rPr>
          <w:rFonts w:hint="eastAsia"/>
          <w:sz w:val="22"/>
        </w:rPr>
        <w:tab/>
      </w:r>
      <w:r w:rsidRPr="00AE556B">
        <w:rPr>
          <w:rFonts w:hint="eastAsia"/>
          <w:sz w:val="22"/>
        </w:rPr>
        <w:tab/>
      </w:r>
      <w:r>
        <w:rPr>
          <w:rFonts w:hint="eastAsia"/>
        </w:rPr>
        <w:tab/>
      </w:r>
    </w:p>
    <w:p w:rsidR="00553AC1" w:rsidRDefault="00553AC1" w:rsidP="00224B57">
      <w:pPr>
        <w:pStyle w:val="2"/>
        <w:ind w:firstLine="643"/>
      </w:pPr>
      <w:bookmarkStart w:id="8" w:name="_Toc12174113"/>
      <w:r w:rsidRPr="00553AC1">
        <w:rPr>
          <w:rFonts w:hint="eastAsia"/>
        </w:rPr>
        <w:t>2.</w:t>
      </w:r>
      <w:r>
        <w:rPr>
          <w:rFonts w:hint="eastAsia"/>
        </w:rPr>
        <w:t xml:space="preserve">3 </w:t>
      </w:r>
      <w:r>
        <w:rPr>
          <w:rFonts w:hint="eastAsia"/>
        </w:rPr>
        <w:t>符号表结构</w:t>
      </w:r>
      <w:r w:rsidR="006545E1">
        <w:rPr>
          <w:rFonts w:hint="eastAsia"/>
        </w:rPr>
        <w:t>描述</w:t>
      </w:r>
      <w:bookmarkEnd w:id="8"/>
    </w:p>
    <w:p w:rsidR="00C45421" w:rsidRDefault="00AB0962" w:rsidP="00D0407B">
      <w:pPr>
        <w:pStyle w:val="11"/>
      </w:pPr>
      <w:r>
        <w:rPr>
          <w:rFonts w:hint="eastAsia"/>
        </w:rPr>
        <w:t>使用符号表来记录源程序中各种名字的特性信息。实验中</w:t>
      </w:r>
      <w:r w:rsidR="00D0407B">
        <w:rPr>
          <w:rFonts w:hint="eastAsia"/>
        </w:rPr>
        <w:t>顺序表</w:t>
      </w:r>
      <w:r>
        <w:rPr>
          <w:rFonts w:hint="eastAsia"/>
        </w:rPr>
        <w:t>结构来实现：</w:t>
      </w:r>
      <w:bookmarkStart w:id="9" w:name="_Hlk12150807"/>
      <w:r>
        <w:rPr>
          <w:rFonts w:hint="eastAsia"/>
        </w:rPr>
        <w:lastRenderedPageBreak/>
        <w:t>符号表</w:t>
      </w:r>
      <w:r>
        <w:rPr>
          <w:rFonts w:hint="eastAsia"/>
        </w:rPr>
        <w:t>symbolTable</w:t>
      </w:r>
      <w:r>
        <w:rPr>
          <w:rFonts w:hint="eastAsia"/>
        </w:rPr>
        <w:t>是一个顺序栈，栈顶指针</w:t>
      </w:r>
      <w:r>
        <w:rPr>
          <w:rFonts w:hint="eastAsia"/>
        </w:rPr>
        <w:t>index</w:t>
      </w:r>
      <w:r>
        <w:rPr>
          <w:rFonts w:hint="eastAsia"/>
        </w:rPr>
        <w:t>初始值为</w:t>
      </w:r>
      <w:r>
        <w:rPr>
          <w:rFonts w:hint="eastAsia"/>
        </w:rPr>
        <w:t>0</w:t>
      </w:r>
      <w:r>
        <w:rPr>
          <w:rFonts w:hint="eastAsia"/>
        </w:rPr>
        <w:t>，每次填写符号时，将新的符号填写到栈顶位置，再栈顶指针加</w:t>
      </w:r>
      <w:r>
        <w:rPr>
          <w:rFonts w:hint="eastAsia"/>
        </w:rPr>
        <w:t>1</w:t>
      </w:r>
      <w:r w:rsidR="00D0407B">
        <w:rPr>
          <w:rFonts w:hint="eastAsia"/>
        </w:rPr>
        <w:t>。每一个符号对应一个</w:t>
      </w:r>
      <w:r w:rsidR="00D0407B">
        <w:rPr>
          <w:rFonts w:hint="eastAsia"/>
        </w:rPr>
        <w:t>symbol</w:t>
      </w:r>
      <w:r w:rsidR="00D0407B">
        <w:rPr>
          <w:rFonts w:hint="eastAsia"/>
        </w:rPr>
        <w:t>结构体，特性信息记录在</w:t>
      </w:r>
      <w:r w:rsidR="00D0407B">
        <w:rPr>
          <w:rFonts w:hint="eastAsia"/>
        </w:rPr>
        <w:t>symbol</w:t>
      </w:r>
      <w:r w:rsidR="00D0407B">
        <w:rPr>
          <w:rFonts w:hint="eastAsia"/>
        </w:rPr>
        <w:t>的成员中，定义如下所示</w:t>
      </w:r>
      <w:r w:rsidR="00D0407B">
        <w:t>:</w:t>
      </w:r>
    </w:p>
    <w:p w:rsidR="00D0407B" w:rsidRDefault="00D0407B" w:rsidP="00D0407B">
      <w:pPr>
        <w:pStyle w:val="11"/>
      </w:pPr>
      <w:r>
        <w:rPr>
          <w:rFonts w:hint="eastAsia"/>
        </w:rPr>
        <w:t xml:space="preserve">struct symbol   </w:t>
      </w:r>
      <w:r>
        <w:t>{</w:t>
      </w:r>
    </w:p>
    <w:p w:rsidR="00D0407B" w:rsidRDefault="00D0407B" w:rsidP="00D0407B">
      <w:pPr>
        <w:pStyle w:val="11"/>
        <w:rPr>
          <w:rFonts w:hint="eastAsia"/>
        </w:rPr>
      </w:pPr>
      <w:r>
        <w:rPr>
          <w:rFonts w:hint="eastAsia"/>
        </w:rPr>
        <w:t xml:space="preserve">    char name[33];  //</w:t>
      </w:r>
      <w:r>
        <w:rPr>
          <w:rFonts w:hint="eastAsia"/>
        </w:rPr>
        <w:t>变量或函数名</w:t>
      </w:r>
    </w:p>
    <w:p w:rsidR="00D0407B" w:rsidRDefault="00D0407B" w:rsidP="00D0407B">
      <w:pPr>
        <w:pStyle w:val="11"/>
        <w:rPr>
          <w:rFonts w:hint="eastAsia"/>
        </w:rPr>
      </w:pPr>
      <w:r>
        <w:rPr>
          <w:rFonts w:hint="eastAsia"/>
        </w:rPr>
        <w:t xml:space="preserve">    int level;   </w:t>
      </w:r>
      <w:r>
        <w:t xml:space="preserve">    </w:t>
      </w:r>
      <w:r>
        <w:rPr>
          <w:rFonts w:hint="eastAsia"/>
        </w:rPr>
        <w:t>//</w:t>
      </w:r>
      <w:r>
        <w:rPr>
          <w:rFonts w:hint="eastAsia"/>
        </w:rPr>
        <w:t>层号，外部变量名或函数名层号为</w:t>
      </w:r>
      <w:r>
        <w:rPr>
          <w:rFonts w:hint="eastAsia"/>
        </w:rPr>
        <w:t>0</w:t>
      </w:r>
      <w:r>
        <w:rPr>
          <w:rFonts w:hint="eastAsia"/>
        </w:rPr>
        <w:t>，形参名为</w:t>
      </w:r>
      <w:r>
        <w:rPr>
          <w:rFonts w:hint="eastAsia"/>
        </w:rPr>
        <w:t>1</w:t>
      </w:r>
      <w:r>
        <w:rPr>
          <w:rFonts w:hint="eastAsia"/>
        </w:rPr>
        <w:t>，每到</w:t>
      </w:r>
      <w:r>
        <w:rPr>
          <w:rFonts w:hint="eastAsia"/>
        </w:rPr>
        <w:t>1</w:t>
      </w:r>
      <w:r>
        <w:rPr>
          <w:rFonts w:hint="eastAsia"/>
        </w:rPr>
        <w:t>个复合语句层号加</w:t>
      </w:r>
      <w:r>
        <w:rPr>
          <w:rFonts w:hint="eastAsia"/>
        </w:rPr>
        <w:t>1</w:t>
      </w:r>
      <w:r>
        <w:rPr>
          <w:rFonts w:hint="eastAsia"/>
        </w:rPr>
        <w:t>，退出减</w:t>
      </w:r>
      <w:r>
        <w:rPr>
          <w:rFonts w:hint="eastAsia"/>
        </w:rPr>
        <w:t>1</w:t>
      </w:r>
    </w:p>
    <w:p w:rsidR="00D0407B" w:rsidRDefault="00D0407B" w:rsidP="00D0407B">
      <w:pPr>
        <w:pStyle w:val="11"/>
        <w:rPr>
          <w:rFonts w:hint="eastAsia"/>
        </w:rPr>
      </w:pPr>
      <w:r>
        <w:rPr>
          <w:rFonts w:hint="eastAsia"/>
        </w:rPr>
        <w:t xml:space="preserve">    int type;        //</w:t>
      </w:r>
      <w:r>
        <w:rPr>
          <w:rFonts w:hint="eastAsia"/>
        </w:rPr>
        <w:t>变量类型或函数返回值类型</w:t>
      </w:r>
    </w:p>
    <w:p w:rsidR="00D0407B" w:rsidRDefault="00D0407B" w:rsidP="00D0407B">
      <w:pPr>
        <w:pStyle w:val="11"/>
        <w:rPr>
          <w:rFonts w:hint="eastAsia"/>
        </w:rPr>
      </w:pPr>
      <w:r>
        <w:rPr>
          <w:rFonts w:hint="eastAsia"/>
        </w:rPr>
        <w:t xml:space="preserve">    int  paramnum; </w:t>
      </w:r>
      <w:r>
        <w:t xml:space="preserve"> </w:t>
      </w:r>
      <w:r>
        <w:rPr>
          <w:rFonts w:hint="eastAsia"/>
        </w:rPr>
        <w:t>//</w:t>
      </w:r>
      <w:r>
        <w:rPr>
          <w:rFonts w:hint="eastAsia"/>
        </w:rPr>
        <w:t>形式参数个数</w:t>
      </w:r>
    </w:p>
    <w:p w:rsidR="00D0407B" w:rsidRDefault="00D0407B" w:rsidP="00D0407B">
      <w:pPr>
        <w:pStyle w:val="11"/>
        <w:rPr>
          <w:rFonts w:hint="eastAsia"/>
        </w:rPr>
      </w:pPr>
      <w:r>
        <w:rPr>
          <w:rFonts w:hint="eastAsia"/>
        </w:rPr>
        <w:t xml:space="preserve">    char alias[10];   //</w:t>
      </w:r>
      <w:r>
        <w:rPr>
          <w:rFonts w:hint="eastAsia"/>
        </w:rPr>
        <w:t>别名，为解决嵌套层次使用，使得每一个数据名称唯一</w:t>
      </w:r>
    </w:p>
    <w:p w:rsidR="00D0407B" w:rsidRDefault="00D0407B" w:rsidP="00D0407B">
      <w:pPr>
        <w:pStyle w:val="11"/>
        <w:rPr>
          <w:rFonts w:hint="eastAsia"/>
        </w:rPr>
      </w:pPr>
      <w:r>
        <w:rPr>
          <w:rFonts w:hint="eastAsia"/>
        </w:rPr>
        <w:t xml:space="preserve">    char flag;       //</w:t>
      </w:r>
      <w:r>
        <w:rPr>
          <w:rFonts w:hint="eastAsia"/>
        </w:rPr>
        <w:t>符号标记，函数：</w:t>
      </w:r>
      <w:r>
        <w:rPr>
          <w:rFonts w:hint="eastAsia"/>
        </w:rPr>
        <w:t xml:space="preserve">'F'  </w:t>
      </w:r>
      <w:r>
        <w:rPr>
          <w:rFonts w:hint="eastAsia"/>
        </w:rPr>
        <w:t>变量：</w:t>
      </w:r>
      <w:r>
        <w:rPr>
          <w:rFonts w:hint="eastAsia"/>
        </w:rPr>
        <w:t xml:space="preserve">'V'   </w:t>
      </w:r>
      <w:r>
        <w:rPr>
          <w:rFonts w:hint="eastAsia"/>
        </w:rPr>
        <w:t>参数：</w:t>
      </w:r>
      <w:r>
        <w:rPr>
          <w:rFonts w:hint="eastAsia"/>
        </w:rPr>
        <w:t xml:space="preserve">'P'  </w:t>
      </w:r>
      <w:r>
        <w:rPr>
          <w:rFonts w:hint="eastAsia"/>
        </w:rPr>
        <w:t>临时变量：</w:t>
      </w:r>
      <w:r>
        <w:rPr>
          <w:rFonts w:hint="eastAsia"/>
        </w:rPr>
        <w:t>'T'</w:t>
      </w:r>
    </w:p>
    <w:p w:rsidR="00D0407B" w:rsidRDefault="00D0407B" w:rsidP="00D0407B">
      <w:pPr>
        <w:pStyle w:val="11"/>
        <w:rPr>
          <w:rFonts w:hint="eastAsia"/>
        </w:rPr>
      </w:pPr>
      <w:r>
        <w:rPr>
          <w:rFonts w:hint="eastAsia"/>
        </w:rPr>
        <w:t xml:space="preserve">    char offset;     //</w:t>
      </w:r>
      <w:r>
        <w:rPr>
          <w:rFonts w:hint="eastAsia"/>
        </w:rPr>
        <w:t>外部变量和局部变量在其静态数据区或活动记录中的偏移量</w:t>
      </w:r>
      <w:r>
        <w:t>,</w:t>
      </w:r>
      <w:r>
        <w:rPr>
          <w:rFonts w:hint="eastAsia"/>
        </w:rPr>
        <w:t>或函数活动记录大小，目标代码生成时使用</w:t>
      </w:r>
    </w:p>
    <w:p w:rsidR="00D0407B" w:rsidRPr="00C45421" w:rsidRDefault="00D0407B" w:rsidP="00D0407B">
      <w:pPr>
        <w:pStyle w:val="11"/>
        <w:ind w:firstLineChars="0" w:firstLine="0"/>
        <w:rPr>
          <w:rFonts w:hint="eastAsia"/>
        </w:rPr>
      </w:pPr>
      <w:r>
        <w:t>};</w:t>
      </w:r>
    </w:p>
    <w:p w:rsidR="00553AC1" w:rsidRPr="00F82D5C" w:rsidRDefault="00553AC1" w:rsidP="00224B57">
      <w:pPr>
        <w:pStyle w:val="2"/>
        <w:ind w:firstLine="643"/>
      </w:pPr>
      <w:bookmarkStart w:id="10" w:name="_Toc12174114"/>
      <w:bookmarkEnd w:id="9"/>
      <w:r w:rsidRPr="00553AC1">
        <w:rPr>
          <w:rFonts w:hint="eastAsia"/>
        </w:rPr>
        <w:t>2.</w:t>
      </w:r>
      <w:r w:rsidR="00B806A6">
        <w:rPr>
          <w:rFonts w:hint="eastAsia"/>
        </w:rPr>
        <w:t>4</w:t>
      </w:r>
      <w:r>
        <w:rPr>
          <w:rFonts w:hint="eastAsia"/>
        </w:rPr>
        <w:t xml:space="preserve"> </w:t>
      </w:r>
      <w:r w:rsidR="00B806A6">
        <w:rPr>
          <w:rFonts w:hint="eastAsia"/>
        </w:rPr>
        <w:t>错误类型码</w:t>
      </w:r>
      <w:r w:rsidR="006545E1">
        <w:rPr>
          <w:rFonts w:hint="eastAsia"/>
        </w:rPr>
        <w:t>描述</w:t>
      </w:r>
      <w:bookmarkEnd w:id="10"/>
    </w:p>
    <w:p w:rsidR="00F82D5C" w:rsidRPr="00DF7E6D" w:rsidRDefault="00F82D5C" w:rsidP="00F82D5C">
      <w:pPr>
        <w:widowControl/>
        <w:spacing w:beforeLines="50" w:before="156"/>
        <w:jc w:val="center"/>
        <w:rPr>
          <w:rFonts w:hint="eastAsia"/>
          <w:b/>
          <w:sz w:val="18"/>
          <w:szCs w:val="24"/>
        </w:rPr>
      </w:pPr>
      <w:r w:rsidRPr="00DF7E6D">
        <w:rPr>
          <w:rFonts w:hAnsi="宋体"/>
          <w:b/>
          <w:sz w:val="18"/>
          <w:szCs w:val="24"/>
        </w:rPr>
        <w:t>表</w:t>
      </w:r>
      <w:r w:rsidRPr="00DF7E6D">
        <w:rPr>
          <w:b/>
          <w:sz w:val="18"/>
          <w:szCs w:val="24"/>
        </w:rPr>
        <w:t xml:space="preserve">2-1 </w:t>
      </w:r>
      <w:r w:rsidRPr="00DF7E6D">
        <w:rPr>
          <w:rFonts w:hint="eastAsia"/>
          <w:b/>
          <w:sz w:val="18"/>
          <w:szCs w:val="24"/>
        </w:rPr>
        <w:t>错误类型</w:t>
      </w:r>
      <w:r w:rsidR="007B407F" w:rsidRPr="00DF7E6D">
        <w:rPr>
          <w:rFonts w:hint="eastAsia"/>
          <w:b/>
          <w:sz w:val="18"/>
          <w:szCs w:val="24"/>
        </w:rPr>
        <w:t>码</w:t>
      </w:r>
      <w:r w:rsidRPr="00DF7E6D">
        <w:rPr>
          <w:rFonts w:hint="eastAsia"/>
          <w:b/>
          <w:sz w:val="18"/>
          <w:szCs w:val="24"/>
        </w:rPr>
        <w:t>描述</w:t>
      </w:r>
    </w:p>
    <w:tbl>
      <w:tblPr>
        <w:tblStyle w:val="af1"/>
        <w:tblW w:w="0" w:type="auto"/>
        <w:jc w:val="center"/>
        <w:tblLook w:val="04A0" w:firstRow="1" w:lastRow="0" w:firstColumn="1" w:lastColumn="0" w:noHBand="0" w:noVBand="1"/>
      </w:tblPr>
      <w:tblGrid>
        <w:gridCol w:w="1051"/>
        <w:gridCol w:w="4473"/>
        <w:gridCol w:w="1559"/>
      </w:tblGrid>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编号</w:t>
            </w:r>
          </w:p>
        </w:tc>
        <w:tc>
          <w:tcPr>
            <w:tcW w:w="4473" w:type="dxa"/>
          </w:tcPr>
          <w:p w:rsidR="00CC55D1" w:rsidRDefault="00CC55D1" w:rsidP="00C45421">
            <w:pPr>
              <w:pStyle w:val="11"/>
              <w:ind w:firstLineChars="0" w:firstLine="0"/>
              <w:rPr>
                <w:rFonts w:hint="eastAsia"/>
              </w:rPr>
            </w:pPr>
            <w:r>
              <w:rPr>
                <w:rFonts w:hint="eastAsia"/>
              </w:rPr>
              <w:t>错误类型</w:t>
            </w:r>
          </w:p>
        </w:tc>
        <w:tc>
          <w:tcPr>
            <w:tcW w:w="1559" w:type="dxa"/>
          </w:tcPr>
          <w:p w:rsidR="00CC55D1" w:rsidRDefault="001B3EA0" w:rsidP="00C45421">
            <w:pPr>
              <w:pStyle w:val="11"/>
              <w:ind w:firstLineChars="0" w:firstLine="0"/>
              <w:rPr>
                <w:rFonts w:hint="eastAsia"/>
              </w:rPr>
            </w:pPr>
            <w:r>
              <w:rPr>
                <w:rFonts w:hint="eastAsia"/>
              </w:rPr>
              <w:t>错误所在行</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1</w:t>
            </w:r>
          </w:p>
        </w:tc>
        <w:tc>
          <w:tcPr>
            <w:tcW w:w="4473" w:type="dxa"/>
          </w:tcPr>
          <w:p w:rsidR="00CC55D1" w:rsidRDefault="00CC55D1" w:rsidP="00C45421">
            <w:pPr>
              <w:pStyle w:val="11"/>
              <w:ind w:firstLineChars="0" w:firstLine="0"/>
              <w:rPr>
                <w:rFonts w:hint="eastAsia"/>
              </w:rPr>
            </w:pPr>
            <w:r w:rsidRPr="00605238">
              <w:rPr>
                <w:rFonts w:hint="eastAsia"/>
              </w:rPr>
              <w:t>变量重复定义</w:t>
            </w:r>
          </w:p>
        </w:tc>
        <w:tc>
          <w:tcPr>
            <w:tcW w:w="1559" w:type="dxa"/>
          </w:tcPr>
          <w:p w:rsidR="00CC55D1" w:rsidRPr="00605238" w:rsidRDefault="00CC55D1" w:rsidP="00C45421">
            <w:pPr>
              <w:pStyle w:val="11"/>
              <w:ind w:firstLineChars="0" w:firstLine="0"/>
              <w:rPr>
                <w:rFonts w:hint="eastAsia"/>
              </w:rPr>
            </w:pPr>
            <w:r>
              <w:rPr>
                <w:rFonts w:hint="eastAsia"/>
              </w:rPr>
              <w:t>6</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2</w:t>
            </w:r>
          </w:p>
        </w:tc>
        <w:tc>
          <w:tcPr>
            <w:tcW w:w="4473" w:type="dxa"/>
          </w:tcPr>
          <w:p w:rsidR="00CC55D1" w:rsidRDefault="00CC55D1" w:rsidP="00C45421">
            <w:pPr>
              <w:pStyle w:val="11"/>
              <w:ind w:firstLineChars="0" w:firstLine="0"/>
              <w:rPr>
                <w:rFonts w:hint="eastAsia"/>
              </w:rPr>
            </w:pPr>
            <w:r w:rsidRPr="00605238">
              <w:rPr>
                <w:rFonts w:hint="eastAsia"/>
              </w:rPr>
              <w:t>函数调用参数太少</w:t>
            </w:r>
          </w:p>
        </w:tc>
        <w:tc>
          <w:tcPr>
            <w:tcW w:w="1559" w:type="dxa"/>
          </w:tcPr>
          <w:p w:rsidR="00CC55D1" w:rsidRPr="00605238" w:rsidRDefault="000E21B2" w:rsidP="00C45421">
            <w:pPr>
              <w:pStyle w:val="11"/>
              <w:ind w:firstLineChars="0" w:firstLine="0"/>
              <w:rPr>
                <w:rFonts w:hint="eastAsia"/>
              </w:rPr>
            </w:pPr>
            <w:r>
              <w:rPr>
                <w:rFonts w:hint="eastAsia"/>
              </w:rPr>
              <w:t>5</w:t>
            </w:r>
            <w:r>
              <w:t>1</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3</w:t>
            </w:r>
          </w:p>
        </w:tc>
        <w:tc>
          <w:tcPr>
            <w:tcW w:w="4473" w:type="dxa"/>
          </w:tcPr>
          <w:p w:rsidR="00CC55D1" w:rsidRDefault="00CC55D1" w:rsidP="00C45421">
            <w:pPr>
              <w:pStyle w:val="11"/>
              <w:ind w:firstLineChars="0" w:firstLine="0"/>
              <w:rPr>
                <w:rFonts w:hint="eastAsia"/>
              </w:rPr>
            </w:pPr>
            <w:r w:rsidRPr="00605238">
              <w:rPr>
                <w:rFonts w:hint="eastAsia"/>
              </w:rPr>
              <w:t>函数调用参数类型不匹配</w:t>
            </w:r>
          </w:p>
        </w:tc>
        <w:tc>
          <w:tcPr>
            <w:tcW w:w="1559" w:type="dxa"/>
          </w:tcPr>
          <w:p w:rsidR="00CC55D1" w:rsidRPr="00605238" w:rsidRDefault="00CC55D1" w:rsidP="00C45421">
            <w:pPr>
              <w:pStyle w:val="11"/>
              <w:ind w:firstLineChars="0" w:firstLine="0"/>
              <w:rPr>
                <w:rFonts w:hint="eastAsia"/>
              </w:rPr>
            </w:pPr>
            <w:r>
              <w:rPr>
                <w:rFonts w:hint="eastAsia"/>
              </w:rPr>
              <w:t>4</w:t>
            </w:r>
            <w:r>
              <w:t>7</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4</w:t>
            </w:r>
          </w:p>
        </w:tc>
        <w:tc>
          <w:tcPr>
            <w:tcW w:w="4473" w:type="dxa"/>
          </w:tcPr>
          <w:p w:rsidR="00CC55D1" w:rsidRPr="00605238" w:rsidRDefault="00CC55D1" w:rsidP="00C45421">
            <w:pPr>
              <w:pStyle w:val="11"/>
              <w:ind w:firstLineChars="0" w:firstLine="0"/>
              <w:rPr>
                <w:rFonts w:hint="eastAsia"/>
              </w:rPr>
            </w:pPr>
            <w:r w:rsidRPr="00605238">
              <w:rPr>
                <w:rFonts w:hint="eastAsia"/>
              </w:rPr>
              <w:t>函数调用参数太多</w:t>
            </w:r>
          </w:p>
        </w:tc>
        <w:tc>
          <w:tcPr>
            <w:tcW w:w="1559" w:type="dxa"/>
          </w:tcPr>
          <w:p w:rsidR="00CC55D1" w:rsidRPr="00605238" w:rsidRDefault="00CC55D1" w:rsidP="00C45421">
            <w:pPr>
              <w:pStyle w:val="11"/>
              <w:ind w:firstLineChars="0" w:firstLine="0"/>
              <w:rPr>
                <w:rFonts w:hint="eastAsia"/>
              </w:rPr>
            </w:pPr>
            <w:r>
              <w:rPr>
                <w:rFonts w:hint="eastAsia"/>
              </w:rPr>
              <w:t>4</w:t>
            </w:r>
            <w:r>
              <w:t>6</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5</w:t>
            </w:r>
          </w:p>
        </w:tc>
        <w:tc>
          <w:tcPr>
            <w:tcW w:w="4473" w:type="dxa"/>
          </w:tcPr>
          <w:p w:rsidR="00CC55D1" w:rsidRDefault="00CC55D1" w:rsidP="00C45421">
            <w:pPr>
              <w:pStyle w:val="11"/>
              <w:ind w:firstLineChars="0" w:firstLine="0"/>
              <w:rPr>
                <w:rFonts w:hint="eastAsia"/>
              </w:rPr>
            </w:pPr>
            <w:r w:rsidRPr="00605238">
              <w:rPr>
                <w:rFonts w:hint="eastAsia"/>
              </w:rPr>
              <w:t>将函数名当做变量使用</w:t>
            </w:r>
          </w:p>
        </w:tc>
        <w:tc>
          <w:tcPr>
            <w:tcW w:w="1559" w:type="dxa"/>
          </w:tcPr>
          <w:p w:rsidR="00CC55D1" w:rsidRPr="00605238" w:rsidRDefault="00CC55D1" w:rsidP="00C45421">
            <w:pPr>
              <w:pStyle w:val="11"/>
              <w:ind w:firstLineChars="0" w:firstLine="0"/>
              <w:rPr>
                <w:rFonts w:hint="eastAsia"/>
              </w:rPr>
            </w:pPr>
            <w:r>
              <w:rPr>
                <w:rFonts w:hint="eastAsia"/>
              </w:rPr>
              <w:t>4</w:t>
            </w:r>
            <w:r>
              <w:t>9</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6</w:t>
            </w:r>
          </w:p>
        </w:tc>
        <w:tc>
          <w:tcPr>
            <w:tcW w:w="4473" w:type="dxa"/>
          </w:tcPr>
          <w:p w:rsidR="00CC55D1" w:rsidRDefault="00CC55D1" w:rsidP="00C45421">
            <w:pPr>
              <w:pStyle w:val="11"/>
              <w:ind w:firstLineChars="0" w:firstLine="0"/>
              <w:rPr>
                <w:rFonts w:hint="eastAsia"/>
              </w:rPr>
            </w:pPr>
            <w:r w:rsidRPr="00605238">
              <w:rPr>
                <w:rFonts w:hint="eastAsia"/>
              </w:rPr>
              <w:t>变量未定义</w:t>
            </w:r>
          </w:p>
        </w:tc>
        <w:tc>
          <w:tcPr>
            <w:tcW w:w="1559" w:type="dxa"/>
          </w:tcPr>
          <w:p w:rsidR="00CC55D1" w:rsidRPr="00605238" w:rsidRDefault="00CC55D1" w:rsidP="00C45421">
            <w:pPr>
              <w:pStyle w:val="11"/>
              <w:ind w:firstLineChars="0" w:firstLine="0"/>
              <w:rPr>
                <w:rFonts w:hint="eastAsia"/>
              </w:rPr>
            </w:pPr>
            <w:r>
              <w:rPr>
                <w:rFonts w:hint="eastAsia"/>
              </w:rPr>
              <w:t>2</w:t>
            </w:r>
            <w:r>
              <w:t>3</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7</w:t>
            </w:r>
          </w:p>
        </w:tc>
        <w:tc>
          <w:tcPr>
            <w:tcW w:w="4473" w:type="dxa"/>
          </w:tcPr>
          <w:p w:rsidR="00CC55D1" w:rsidRDefault="00CC55D1" w:rsidP="00C45421">
            <w:pPr>
              <w:pStyle w:val="11"/>
              <w:ind w:firstLineChars="0" w:firstLine="0"/>
              <w:rPr>
                <w:rFonts w:hint="eastAsia"/>
              </w:rPr>
            </w:pPr>
            <w:r w:rsidRPr="00605238">
              <w:rPr>
                <w:rFonts w:hint="eastAsia"/>
              </w:rPr>
              <w:t>赋值运算两边类型不匹配</w:t>
            </w:r>
          </w:p>
        </w:tc>
        <w:tc>
          <w:tcPr>
            <w:tcW w:w="1559" w:type="dxa"/>
          </w:tcPr>
          <w:p w:rsidR="00CC55D1" w:rsidRPr="00605238" w:rsidRDefault="00CC55D1" w:rsidP="00C45421">
            <w:pPr>
              <w:pStyle w:val="11"/>
              <w:ind w:firstLineChars="0" w:firstLine="0"/>
              <w:rPr>
                <w:rFonts w:hint="eastAsia"/>
              </w:rPr>
            </w:pPr>
            <w:r>
              <w:rPr>
                <w:rFonts w:hint="eastAsia"/>
              </w:rPr>
              <w:t>4</w:t>
            </w:r>
            <w:r>
              <w:t>3</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8</w:t>
            </w:r>
          </w:p>
        </w:tc>
        <w:tc>
          <w:tcPr>
            <w:tcW w:w="4473" w:type="dxa"/>
          </w:tcPr>
          <w:p w:rsidR="00CC55D1" w:rsidRPr="00605238" w:rsidRDefault="00CC55D1" w:rsidP="00C45421">
            <w:pPr>
              <w:pStyle w:val="11"/>
              <w:ind w:firstLineChars="0" w:firstLine="0"/>
              <w:rPr>
                <w:rFonts w:hint="eastAsia"/>
              </w:rPr>
            </w:pPr>
            <w:r w:rsidRPr="00605238">
              <w:rPr>
                <w:rFonts w:hint="eastAsia"/>
              </w:rPr>
              <w:t>不支持布尔值和其他数据类型的转换</w:t>
            </w:r>
          </w:p>
        </w:tc>
        <w:tc>
          <w:tcPr>
            <w:tcW w:w="1559" w:type="dxa"/>
          </w:tcPr>
          <w:p w:rsidR="00CC55D1" w:rsidRPr="00605238" w:rsidRDefault="00CC55D1" w:rsidP="00C45421">
            <w:pPr>
              <w:pStyle w:val="11"/>
              <w:ind w:firstLineChars="0" w:firstLine="0"/>
              <w:rPr>
                <w:rFonts w:hint="eastAsia"/>
              </w:rPr>
            </w:pPr>
            <w:r>
              <w:rPr>
                <w:rFonts w:hint="eastAsia"/>
              </w:rPr>
              <w:t>3</w:t>
            </w:r>
            <w:r>
              <w:t>1</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9</w:t>
            </w:r>
          </w:p>
        </w:tc>
        <w:tc>
          <w:tcPr>
            <w:tcW w:w="4473" w:type="dxa"/>
          </w:tcPr>
          <w:p w:rsidR="00CC55D1" w:rsidRPr="00605238" w:rsidRDefault="00CC55D1" w:rsidP="00C45421">
            <w:pPr>
              <w:pStyle w:val="11"/>
              <w:ind w:firstLineChars="0" w:firstLine="0"/>
              <w:rPr>
                <w:rFonts w:hint="eastAsia"/>
              </w:rPr>
            </w:pPr>
            <w:r w:rsidRPr="00605238">
              <w:rPr>
                <w:rFonts w:hint="eastAsia"/>
              </w:rPr>
              <w:t>复合赋值操作需要一个左值</w:t>
            </w:r>
          </w:p>
        </w:tc>
        <w:tc>
          <w:tcPr>
            <w:tcW w:w="1559" w:type="dxa"/>
          </w:tcPr>
          <w:p w:rsidR="00CC55D1" w:rsidRPr="00605238" w:rsidRDefault="00CC55D1" w:rsidP="00C45421">
            <w:pPr>
              <w:pStyle w:val="11"/>
              <w:ind w:firstLineChars="0" w:firstLine="0"/>
              <w:rPr>
                <w:rFonts w:hint="eastAsia"/>
              </w:rPr>
            </w:pPr>
            <w:r>
              <w:rPr>
                <w:rFonts w:hint="eastAsia"/>
              </w:rPr>
              <w:t>3</w:t>
            </w:r>
            <w:r>
              <w:t>5</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1</w:t>
            </w:r>
            <w:r>
              <w:t>0</w:t>
            </w:r>
          </w:p>
        </w:tc>
        <w:tc>
          <w:tcPr>
            <w:tcW w:w="4473" w:type="dxa"/>
          </w:tcPr>
          <w:p w:rsidR="00CC55D1" w:rsidRPr="00605238" w:rsidRDefault="00CC55D1" w:rsidP="00C45421">
            <w:pPr>
              <w:pStyle w:val="11"/>
              <w:ind w:firstLineChars="0" w:firstLine="0"/>
              <w:rPr>
                <w:rFonts w:hint="eastAsia"/>
              </w:rPr>
            </w:pPr>
            <w:r w:rsidRPr="00605238">
              <w:rPr>
                <w:rFonts w:hint="eastAsia"/>
              </w:rPr>
              <w:t>运算操作左右类型不一致</w:t>
            </w:r>
          </w:p>
        </w:tc>
        <w:tc>
          <w:tcPr>
            <w:tcW w:w="1559" w:type="dxa"/>
          </w:tcPr>
          <w:p w:rsidR="00CC55D1" w:rsidRPr="00605238" w:rsidRDefault="00CC55D1" w:rsidP="00C45421">
            <w:pPr>
              <w:pStyle w:val="11"/>
              <w:ind w:firstLineChars="0" w:firstLine="0"/>
              <w:rPr>
                <w:rFonts w:hint="eastAsia"/>
              </w:rPr>
            </w:pPr>
            <w:r>
              <w:rPr>
                <w:rFonts w:hint="eastAsia"/>
              </w:rPr>
              <w:t>5</w:t>
            </w:r>
            <w:r>
              <w:t>0</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1</w:t>
            </w:r>
            <w:r>
              <w:t>1</w:t>
            </w:r>
          </w:p>
        </w:tc>
        <w:tc>
          <w:tcPr>
            <w:tcW w:w="4473" w:type="dxa"/>
          </w:tcPr>
          <w:p w:rsidR="00CC55D1" w:rsidRPr="00605238" w:rsidRDefault="00CC55D1" w:rsidP="00C45421">
            <w:pPr>
              <w:pStyle w:val="11"/>
              <w:ind w:firstLineChars="0" w:firstLine="0"/>
              <w:rPr>
                <w:rFonts w:hint="eastAsia"/>
              </w:rPr>
            </w:pPr>
            <w:r w:rsidRPr="00605238">
              <w:rPr>
                <w:rFonts w:hint="eastAsia"/>
              </w:rPr>
              <w:t>自增自减操作需要一个左值</w:t>
            </w:r>
          </w:p>
        </w:tc>
        <w:tc>
          <w:tcPr>
            <w:tcW w:w="1559" w:type="dxa"/>
          </w:tcPr>
          <w:p w:rsidR="00CC55D1" w:rsidRPr="00605238" w:rsidRDefault="00CC55D1" w:rsidP="00C45421">
            <w:pPr>
              <w:pStyle w:val="11"/>
              <w:ind w:firstLineChars="0" w:firstLine="0"/>
              <w:rPr>
                <w:rFonts w:hint="eastAsia"/>
              </w:rPr>
            </w:pPr>
            <w:r>
              <w:t>40</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1</w:t>
            </w:r>
            <w:r>
              <w:t>2</w:t>
            </w:r>
          </w:p>
        </w:tc>
        <w:tc>
          <w:tcPr>
            <w:tcW w:w="4473" w:type="dxa"/>
          </w:tcPr>
          <w:p w:rsidR="00CC55D1" w:rsidRPr="00605238" w:rsidRDefault="00CC55D1" w:rsidP="00C45421">
            <w:pPr>
              <w:pStyle w:val="11"/>
              <w:ind w:firstLineChars="0" w:firstLine="0"/>
              <w:rPr>
                <w:rFonts w:hint="eastAsia"/>
              </w:rPr>
            </w:pPr>
            <w:r w:rsidRPr="009C7AF0">
              <w:rPr>
                <w:rFonts w:hint="eastAsia"/>
              </w:rPr>
              <w:t>只有整型数据支持自增自减操作</w:t>
            </w:r>
          </w:p>
        </w:tc>
        <w:tc>
          <w:tcPr>
            <w:tcW w:w="1559" w:type="dxa"/>
          </w:tcPr>
          <w:p w:rsidR="00CC55D1" w:rsidRPr="009C7AF0" w:rsidRDefault="00CC55D1" w:rsidP="00C45421">
            <w:pPr>
              <w:pStyle w:val="11"/>
              <w:ind w:firstLineChars="0" w:firstLine="0"/>
              <w:rPr>
                <w:rFonts w:hint="eastAsia"/>
              </w:rPr>
            </w:pPr>
            <w:r>
              <w:rPr>
                <w:rFonts w:hint="eastAsia"/>
              </w:rPr>
              <w:t>3</w:t>
            </w:r>
            <w:r>
              <w:t>9</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1</w:t>
            </w:r>
            <w:r>
              <w:t>3</w:t>
            </w:r>
          </w:p>
        </w:tc>
        <w:tc>
          <w:tcPr>
            <w:tcW w:w="4473" w:type="dxa"/>
          </w:tcPr>
          <w:p w:rsidR="00CC55D1" w:rsidRPr="00605238" w:rsidRDefault="00CC55D1" w:rsidP="00C45421">
            <w:pPr>
              <w:pStyle w:val="11"/>
              <w:ind w:firstLineChars="0" w:firstLine="0"/>
              <w:rPr>
                <w:rFonts w:hint="eastAsia"/>
              </w:rPr>
            </w:pPr>
            <w:r w:rsidRPr="00605238">
              <w:rPr>
                <w:rFonts w:hint="eastAsia"/>
              </w:rPr>
              <w:t>单运算符减操作需要一个左值</w:t>
            </w:r>
          </w:p>
        </w:tc>
        <w:tc>
          <w:tcPr>
            <w:tcW w:w="1559" w:type="dxa"/>
          </w:tcPr>
          <w:p w:rsidR="00CC55D1" w:rsidRPr="00605238" w:rsidRDefault="00CC55D1" w:rsidP="00C45421">
            <w:pPr>
              <w:pStyle w:val="11"/>
              <w:ind w:firstLineChars="0" w:firstLine="0"/>
              <w:rPr>
                <w:rFonts w:hint="eastAsia"/>
              </w:rPr>
            </w:pPr>
            <w:r>
              <w:rPr>
                <w:rFonts w:hint="eastAsia"/>
              </w:rPr>
              <w:t>4</w:t>
            </w:r>
            <w:r>
              <w:t>5</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1</w:t>
            </w:r>
            <w:r>
              <w:t>4</w:t>
            </w:r>
          </w:p>
        </w:tc>
        <w:tc>
          <w:tcPr>
            <w:tcW w:w="4473" w:type="dxa"/>
          </w:tcPr>
          <w:p w:rsidR="00CC55D1" w:rsidRPr="00605238" w:rsidRDefault="00CC55D1" w:rsidP="00C45421">
            <w:pPr>
              <w:pStyle w:val="11"/>
              <w:ind w:firstLineChars="0" w:firstLine="0"/>
              <w:rPr>
                <w:rFonts w:hint="eastAsia"/>
              </w:rPr>
            </w:pPr>
            <w:r w:rsidRPr="00605238">
              <w:rPr>
                <w:rFonts w:hint="eastAsia"/>
              </w:rPr>
              <w:t>字符型数据不能为负值</w:t>
            </w:r>
          </w:p>
        </w:tc>
        <w:tc>
          <w:tcPr>
            <w:tcW w:w="1559" w:type="dxa"/>
          </w:tcPr>
          <w:p w:rsidR="00CC55D1" w:rsidRPr="00605238" w:rsidRDefault="00CC55D1" w:rsidP="00C45421">
            <w:pPr>
              <w:pStyle w:val="11"/>
              <w:ind w:firstLineChars="0" w:firstLine="0"/>
              <w:rPr>
                <w:rFonts w:hint="eastAsia"/>
              </w:rPr>
            </w:pPr>
            <w:r>
              <w:rPr>
                <w:rFonts w:hint="eastAsia"/>
              </w:rPr>
              <w:t>3</w:t>
            </w:r>
            <w:r>
              <w:t>8</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lastRenderedPageBreak/>
              <w:t>1</w:t>
            </w:r>
            <w:r>
              <w:t>5</w:t>
            </w:r>
          </w:p>
        </w:tc>
        <w:tc>
          <w:tcPr>
            <w:tcW w:w="4473" w:type="dxa"/>
          </w:tcPr>
          <w:p w:rsidR="00CC55D1" w:rsidRPr="00605238" w:rsidRDefault="00CC55D1" w:rsidP="00C45421">
            <w:pPr>
              <w:pStyle w:val="11"/>
              <w:ind w:firstLineChars="0" w:firstLine="0"/>
              <w:rPr>
                <w:rFonts w:hint="eastAsia"/>
              </w:rPr>
            </w:pPr>
            <w:r w:rsidRPr="00605238">
              <w:rPr>
                <w:rFonts w:hint="eastAsia"/>
              </w:rPr>
              <w:t>函数未定义</w:t>
            </w:r>
          </w:p>
        </w:tc>
        <w:tc>
          <w:tcPr>
            <w:tcW w:w="1559" w:type="dxa"/>
          </w:tcPr>
          <w:p w:rsidR="00CC55D1" w:rsidRPr="00605238" w:rsidRDefault="00CC55D1" w:rsidP="00C45421">
            <w:pPr>
              <w:pStyle w:val="11"/>
              <w:ind w:firstLineChars="0" w:firstLine="0"/>
              <w:rPr>
                <w:rFonts w:hint="eastAsia"/>
              </w:rPr>
            </w:pPr>
            <w:r>
              <w:rPr>
                <w:rFonts w:hint="eastAsia"/>
              </w:rPr>
              <w:t>4</w:t>
            </w:r>
            <w:r>
              <w:t>8</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1</w:t>
            </w:r>
            <w:r>
              <w:t>6</w:t>
            </w:r>
          </w:p>
        </w:tc>
        <w:tc>
          <w:tcPr>
            <w:tcW w:w="4473" w:type="dxa"/>
          </w:tcPr>
          <w:p w:rsidR="00CC55D1" w:rsidRPr="00605238" w:rsidRDefault="00CC55D1" w:rsidP="00C45421">
            <w:pPr>
              <w:pStyle w:val="11"/>
              <w:ind w:firstLineChars="0" w:firstLine="0"/>
              <w:rPr>
                <w:rFonts w:hint="eastAsia"/>
              </w:rPr>
            </w:pPr>
            <w:r>
              <w:rPr>
                <w:rFonts w:hint="eastAsia"/>
              </w:rPr>
              <w:t>（进行函数调用的）</w:t>
            </w:r>
            <w:r w:rsidRPr="00605238">
              <w:rPr>
                <w:rFonts w:hint="eastAsia"/>
              </w:rPr>
              <w:t>不是一个函数</w:t>
            </w:r>
          </w:p>
        </w:tc>
        <w:tc>
          <w:tcPr>
            <w:tcW w:w="1559" w:type="dxa"/>
          </w:tcPr>
          <w:p w:rsidR="00CC55D1" w:rsidRDefault="00CC55D1" w:rsidP="00C45421">
            <w:pPr>
              <w:pStyle w:val="11"/>
              <w:ind w:firstLineChars="0" w:firstLine="0"/>
              <w:rPr>
                <w:rFonts w:hint="eastAsia"/>
              </w:rPr>
            </w:pPr>
            <w:r>
              <w:rPr>
                <w:rFonts w:hint="eastAsia"/>
              </w:rPr>
              <w:t>3</w:t>
            </w:r>
            <w:r>
              <w:t>3</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1</w:t>
            </w:r>
            <w:r>
              <w:t>7</w:t>
            </w:r>
          </w:p>
        </w:tc>
        <w:tc>
          <w:tcPr>
            <w:tcW w:w="4473" w:type="dxa"/>
          </w:tcPr>
          <w:p w:rsidR="00CC55D1" w:rsidRPr="00605238" w:rsidRDefault="00CC55D1" w:rsidP="00C45421">
            <w:pPr>
              <w:pStyle w:val="11"/>
              <w:ind w:firstLineChars="0" w:firstLine="0"/>
              <w:rPr>
                <w:rFonts w:hint="eastAsia"/>
              </w:rPr>
            </w:pPr>
            <w:r w:rsidRPr="009C7AF0">
              <w:rPr>
                <w:rFonts w:hint="eastAsia"/>
              </w:rPr>
              <w:t>函数重复定义</w:t>
            </w:r>
          </w:p>
        </w:tc>
        <w:tc>
          <w:tcPr>
            <w:tcW w:w="1559" w:type="dxa"/>
          </w:tcPr>
          <w:p w:rsidR="00CC55D1" w:rsidRPr="009C7AF0" w:rsidRDefault="00CC55D1" w:rsidP="00C45421">
            <w:pPr>
              <w:pStyle w:val="11"/>
              <w:ind w:firstLineChars="0" w:firstLine="0"/>
              <w:rPr>
                <w:rFonts w:hint="eastAsia"/>
              </w:rPr>
            </w:pPr>
            <w:r>
              <w:rPr>
                <w:rFonts w:hint="eastAsia"/>
              </w:rPr>
              <w:t>2</w:t>
            </w:r>
            <w:r>
              <w:t>1</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1</w:t>
            </w:r>
            <w:r>
              <w:t>8</w:t>
            </w:r>
          </w:p>
        </w:tc>
        <w:tc>
          <w:tcPr>
            <w:tcW w:w="4473" w:type="dxa"/>
          </w:tcPr>
          <w:p w:rsidR="00CC55D1" w:rsidRPr="009C7AF0" w:rsidRDefault="00CC55D1" w:rsidP="00C45421">
            <w:pPr>
              <w:pStyle w:val="11"/>
              <w:ind w:firstLineChars="0" w:firstLine="0"/>
              <w:rPr>
                <w:rFonts w:hint="eastAsia"/>
              </w:rPr>
            </w:pPr>
            <w:r>
              <w:rPr>
                <w:rFonts w:hint="eastAsia"/>
              </w:rPr>
              <w:t>（函数）</w:t>
            </w:r>
            <w:r w:rsidRPr="009C7AF0">
              <w:rPr>
                <w:rFonts w:hint="eastAsia"/>
              </w:rPr>
              <w:t>参数名重复定义</w:t>
            </w:r>
          </w:p>
        </w:tc>
        <w:tc>
          <w:tcPr>
            <w:tcW w:w="1559" w:type="dxa"/>
          </w:tcPr>
          <w:p w:rsidR="00CC55D1" w:rsidRDefault="00CC55D1" w:rsidP="00C45421">
            <w:pPr>
              <w:pStyle w:val="11"/>
              <w:ind w:firstLineChars="0" w:firstLine="0"/>
              <w:rPr>
                <w:rFonts w:hint="eastAsia"/>
              </w:rPr>
            </w:pPr>
            <w:r>
              <w:rPr>
                <w:rFonts w:hint="eastAsia"/>
              </w:rPr>
              <w:t>1</w:t>
            </w:r>
            <w:r>
              <w:t>6</w:t>
            </w:r>
          </w:p>
        </w:tc>
      </w:tr>
      <w:tr w:rsidR="00CC55D1" w:rsidTr="001B3EA0">
        <w:trPr>
          <w:jc w:val="center"/>
        </w:trPr>
        <w:tc>
          <w:tcPr>
            <w:tcW w:w="1051" w:type="dxa"/>
          </w:tcPr>
          <w:p w:rsidR="00CC55D1" w:rsidRDefault="00CC55D1" w:rsidP="00C45421">
            <w:pPr>
              <w:pStyle w:val="11"/>
              <w:ind w:firstLineChars="0" w:firstLine="0"/>
              <w:rPr>
                <w:rFonts w:hint="eastAsia"/>
              </w:rPr>
            </w:pPr>
            <w:r>
              <w:rPr>
                <w:rFonts w:hint="eastAsia"/>
              </w:rPr>
              <w:t>1</w:t>
            </w:r>
            <w:r>
              <w:t>9</w:t>
            </w:r>
          </w:p>
        </w:tc>
        <w:tc>
          <w:tcPr>
            <w:tcW w:w="4473" w:type="dxa"/>
          </w:tcPr>
          <w:p w:rsidR="00CC55D1" w:rsidRPr="009C7AF0" w:rsidRDefault="00CC55D1" w:rsidP="00C45421">
            <w:pPr>
              <w:pStyle w:val="11"/>
              <w:ind w:firstLineChars="0" w:firstLine="0"/>
              <w:rPr>
                <w:rFonts w:hint="eastAsia"/>
              </w:rPr>
            </w:pPr>
            <w:r>
              <w:rPr>
                <w:rFonts w:hint="eastAsia"/>
              </w:rPr>
              <w:t>（函数）</w:t>
            </w:r>
            <w:r w:rsidRPr="009C7AF0">
              <w:rPr>
                <w:rFonts w:hint="eastAsia"/>
              </w:rPr>
              <w:t>返回值类型错误</w:t>
            </w:r>
          </w:p>
        </w:tc>
        <w:tc>
          <w:tcPr>
            <w:tcW w:w="1559" w:type="dxa"/>
          </w:tcPr>
          <w:p w:rsidR="00CC55D1" w:rsidRDefault="00CC55D1" w:rsidP="00C45421">
            <w:pPr>
              <w:pStyle w:val="11"/>
              <w:ind w:firstLineChars="0" w:firstLine="0"/>
              <w:rPr>
                <w:rFonts w:hint="eastAsia"/>
              </w:rPr>
            </w:pPr>
            <w:r>
              <w:rPr>
                <w:rFonts w:hint="eastAsia"/>
              </w:rPr>
              <w:t>1</w:t>
            </w:r>
            <w:r>
              <w:t>9</w:t>
            </w:r>
          </w:p>
        </w:tc>
      </w:tr>
    </w:tbl>
    <w:p w:rsidR="00C45421" w:rsidRPr="00C45421" w:rsidRDefault="00D41EE0" w:rsidP="009C7AF0">
      <w:pPr>
        <w:pStyle w:val="11"/>
        <w:ind w:firstLineChars="0" w:firstLine="0"/>
        <w:rPr>
          <w:rFonts w:hint="eastAsia"/>
        </w:rPr>
      </w:pPr>
      <w:r>
        <w:rPr>
          <w:rFonts w:hint="eastAsia"/>
        </w:rPr>
        <w:t>每种错误类型举例对应在</w:t>
      </w:r>
      <w:r>
        <w:rPr>
          <w:rFonts w:hint="eastAsia"/>
        </w:rPr>
        <w:t>4</w:t>
      </w:r>
      <w:r>
        <w:t>.1</w:t>
      </w:r>
      <w:r>
        <w:rPr>
          <w:rFonts w:hint="eastAsia"/>
        </w:rPr>
        <w:t>中</w:t>
      </w:r>
      <w:r>
        <w:rPr>
          <w:rFonts w:hint="eastAsia"/>
        </w:rPr>
        <w:t>testerr.</w:t>
      </w:r>
      <w:r>
        <w:t xml:space="preserve">c </w:t>
      </w:r>
      <w:r>
        <w:rPr>
          <w:rFonts w:hint="eastAsia"/>
        </w:rPr>
        <w:t>对应行的代码。</w:t>
      </w:r>
    </w:p>
    <w:p w:rsidR="00326FDF" w:rsidRDefault="00326FDF" w:rsidP="00224B57">
      <w:pPr>
        <w:pStyle w:val="2"/>
        <w:ind w:firstLine="643"/>
      </w:pPr>
      <w:bookmarkStart w:id="11" w:name="_Toc12174115"/>
      <w:r w:rsidRPr="00553AC1">
        <w:rPr>
          <w:rFonts w:hint="eastAsia"/>
        </w:rPr>
        <w:t>2.</w:t>
      </w:r>
      <w:r>
        <w:rPr>
          <w:rFonts w:hint="eastAsia"/>
        </w:rPr>
        <w:t>5</w:t>
      </w:r>
      <w:r>
        <w:rPr>
          <w:rFonts w:hint="eastAsia"/>
        </w:rPr>
        <w:t>中间代码描述</w:t>
      </w:r>
      <w:bookmarkEnd w:id="11"/>
    </w:p>
    <w:p w:rsidR="00F82D5C" w:rsidRPr="00F82D5C" w:rsidRDefault="00F82D5C" w:rsidP="00F82D5C">
      <w:pPr>
        <w:widowControl/>
        <w:spacing w:line="360" w:lineRule="auto"/>
        <w:jc w:val="left"/>
        <w:rPr>
          <w:sz w:val="24"/>
          <w:szCs w:val="24"/>
        </w:rPr>
      </w:pPr>
      <w:r w:rsidRPr="00F82D5C">
        <w:rPr>
          <w:rFonts w:hAnsi="宋体"/>
          <w:sz w:val="24"/>
          <w:szCs w:val="24"/>
        </w:rPr>
        <w:t>采用三地址代码</w:t>
      </w:r>
      <w:r w:rsidRPr="00F82D5C">
        <w:rPr>
          <w:sz w:val="24"/>
          <w:szCs w:val="24"/>
        </w:rPr>
        <w:t>TAC</w:t>
      </w:r>
      <w:r w:rsidRPr="00F82D5C">
        <w:rPr>
          <w:rFonts w:hAnsi="宋体"/>
          <w:sz w:val="24"/>
          <w:szCs w:val="24"/>
        </w:rPr>
        <w:t>作为中间语言，中间语言代码的定义如表</w:t>
      </w:r>
      <w:r>
        <w:rPr>
          <w:sz w:val="24"/>
          <w:szCs w:val="24"/>
        </w:rPr>
        <w:t>2</w:t>
      </w:r>
      <w:r w:rsidRPr="00F82D5C">
        <w:rPr>
          <w:sz w:val="24"/>
          <w:szCs w:val="24"/>
        </w:rPr>
        <w:t>-</w:t>
      </w:r>
      <w:r>
        <w:rPr>
          <w:sz w:val="24"/>
          <w:szCs w:val="24"/>
        </w:rPr>
        <w:t>2</w:t>
      </w:r>
      <w:r w:rsidRPr="00F82D5C">
        <w:rPr>
          <w:rFonts w:hAnsi="宋体"/>
          <w:sz w:val="24"/>
          <w:szCs w:val="24"/>
        </w:rPr>
        <w:t>所示。</w:t>
      </w:r>
    </w:p>
    <w:p w:rsidR="00F82D5C" w:rsidRPr="00DF7E6D" w:rsidRDefault="00F82D5C" w:rsidP="00F82D5C">
      <w:pPr>
        <w:widowControl/>
        <w:spacing w:beforeLines="50" w:before="156"/>
        <w:jc w:val="center"/>
        <w:rPr>
          <w:b/>
          <w:sz w:val="18"/>
          <w:szCs w:val="24"/>
        </w:rPr>
      </w:pPr>
      <w:bookmarkStart w:id="12" w:name="_Hlk11978228"/>
      <w:r w:rsidRPr="00DF7E6D">
        <w:rPr>
          <w:rFonts w:hAnsi="宋体"/>
          <w:b/>
          <w:sz w:val="18"/>
          <w:szCs w:val="24"/>
        </w:rPr>
        <w:t>表</w:t>
      </w:r>
      <w:r w:rsidRPr="00DF7E6D">
        <w:rPr>
          <w:b/>
          <w:sz w:val="18"/>
          <w:szCs w:val="24"/>
        </w:rPr>
        <w:t>2-</w:t>
      </w:r>
      <w:r w:rsidR="008D24BC" w:rsidRPr="00DF7E6D">
        <w:rPr>
          <w:b/>
          <w:sz w:val="18"/>
          <w:szCs w:val="24"/>
        </w:rPr>
        <w:t>2</w:t>
      </w:r>
      <w:r w:rsidRPr="00DF7E6D">
        <w:rPr>
          <w:b/>
          <w:sz w:val="18"/>
          <w:szCs w:val="24"/>
        </w:rPr>
        <w:t xml:space="preserve"> </w:t>
      </w:r>
      <w:r w:rsidRPr="00DF7E6D">
        <w:rPr>
          <w:rFonts w:hAnsi="宋体"/>
          <w:b/>
          <w:sz w:val="18"/>
          <w:szCs w:val="24"/>
        </w:rPr>
        <w:t>中间代码定义</w:t>
      </w:r>
    </w:p>
    <w:tbl>
      <w:tblPr>
        <w:tblStyle w:val="13"/>
        <w:tblW w:w="0" w:type="auto"/>
        <w:jc w:val="center"/>
        <w:tblLook w:val="04A0" w:firstRow="1" w:lastRow="0" w:firstColumn="1" w:lastColumn="0" w:noHBand="0" w:noVBand="1"/>
      </w:tblPr>
      <w:tblGrid>
        <w:gridCol w:w="2235"/>
        <w:gridCol w:w="1524"/>
        <w:gridCol w:w="1278"/>
        <w:gridCol w:w="883"/>
        <w:gridCol w:w="851"/>
        <w:gridCol w:w="1134"/>
      </w:tblGrid>
      <w:tr w:rsidR="00F82D5C" w:rsidRPr="00F82D5C" w:rsidTr="005A6149">
        <w:trPr>
          <w:jc w:val="center"/>
        </w:trPr>
        <w:tc>
          <w:tcPr>
            <w:tcW w:w="2235" w:type="dxa"/>
          </w:tcPr>
          <w:bookmarkEnd w:id="12"/>
          <w:p w:rsidR="00F82D5C" w:rsidRPr="00F82D5C" w:rsidRDefault="00F82D5C" w:rsidP="00F82D5C">
            <w:pPr>
              <w:widowControl/>
              <w:spacing w:line="360" w:lineRule="auto"/>
              <w:jc w:val="center"/>
              <w:rPr>
                <w:b/>
                <w:szCs w:val="21"/>
              </w:rPr>
            </w:pPr>
            <w:r w:rsidRPr="00F82D5C">
              <w:rPr>
                <w:rFonts w:hAnsi="宋体"/>
                <w:b/>
                <w:szCs w:val="21"/>
              </w:rPr>
              <w:t>语法</w:t>
            </w:r>
          </w:p>
        </w:tc>
        <w:tc>
          <w:tcPr>
            <w:tcW w:w="1524" w:type="dxa"/>
          </w:tcPr>
          <w:p w:rsidR="00F82D5C" w:rsidRPr="00F82D5C" w:rsidRDefault="00F82D5C" w:rsidP="00F82D5C">
            <w:pPr>
              <w:widowControl/>
              <w:spacing w:line="360" w:lineRule="auto"/>
              <w:jc w:val="center"/>
              <w:rPr>
                <w:b/>
                <w:szCs w:val="21"/>
              </w:rPr>
            </w:pPr>
            <w:r w:rsidRPr="00F82D5C">
              <w:rPr>
                <w:rFonts w:hAnsi="宋体"/>
                <w:b/>
                <w:szCs w:val="21"/>
              </w:rPr>
              <w:t>描述</w:t>
            </w:r>
          </w:p>
        </w:tc>
        <w:tc>
          <w:tcPr>
            <w:tcW w:w="1278" w:type="dxa"/>
          </w:tcPr>
          <w:p w:rsidR="00F82D5C" w:rsidRPr="00F82D5C" w:rsidRDefault="00F82D5C" w:rsidP="00F82D5C">
            <w:pPr>
              <w:widowControl/>
              <w:spacing w:line="360" w:lineRule="auto"/>
              <w:jc w:val="center"/>
              <w:rPr>
                <w:b/>
                <w:szCs w:val="21"/>
              </w:rPr>
            </w:pPr>
            <w:r w:rsidRPr="00F82D5C">
              <w:rPr>
                <w:b/>
                <w:szCs w:val="21"/>
              </w:rPr>
              <w:t>Op</w:t>
            </w:r>
          </w:p>
        </w:tc>
        <w:tc>
          <w:tcPr>
            <w:tcW w:w="883" w:type="dxa"/>
          </w:tcPr>
          <w:p w:rsidR="00F82D5C" w:rsidRPr="00F82D5C" w:rsidRDefault="00F82D5C" w:rsidP="00F82D5C">
            <w:pPr>
              <w:widowControl/>
              <w:spacing w:line="360" w:lineRule="auto"/>
              <w:jc w:val="center"/>
              <w:rPr>
                <w:b/>
                <w:szCs w:val="21"/>
              </w:rPr>
            </w:pPr>
            <w:r w:rsidRPr="00F82D5C">
              <w:rPr>
                <w:b/>
                <w:szCs w:val="21"/>
              </w:rPr>
              <w:t>Opn1</w:t>
            </w:r>
          </w:p>
        </w:tc>
        <w:tc>
          <w:tcPr>
            <w:tcW w:w="851" w:type="dxa"/>
          </w:tcPr>
          <w:p w:rsidR="00F82D5C" w:rsidRPr="00F82D5C" w:rsidRDefault="00F82D5C" w:rsidP="00F82D5C">
            <w:pPr>
              <w:widowControl/>
              <w:spacing w:line="360" w:lineRule="auto"/>
              <w:jc w:val="center"/>
              <w:rPr>
                <w:b/>
                <w:szCs w:val="21"/>
              </w:rPr>
            </w:pPr>
            <w:r w:rsidRPr="00F82D5C">
              <w:rPr>
                <w:b/>
                <w:szCs w:val="21"/>
              </w:rPr>
              <w:t>Opn2</w:t>
            </w:r>
          </w:p>
        </w:tc>
        <w:tc>
          <w:tcPr>
            <w:tcW w:w="1134" w:type="dxa"/>
          </w:tcPr>
          <w:p w:rsidR="00F82D5C" w:rsidRPr="00F82D5C" w:rsidRDefault="00F82D5C" w:rsidP="00F82D5C">
            <w:pPr>
              <w:widowControl/>
              <w:spacing w:line="360" w:lineRule="auto"/>
              <w:jc w:val="center"/>
              <w:rPr>
                <w:b/>
                <w:szCs w:val="21"/>
              </w:rPr>
            </w:pPr>
            <w:r w:rsidRPr="00F82D5C">
              <w:rPr>
                <w:b/>
                <w:szCs w:val="21"/>
              </w:rPr>
              <w:t>Result</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kern w:val="0"/>
                <w:szCs w:val="21"/>
              </w:rPr>
              <w:t>LABEL x</w:t>
            </w:r>
          </w:p>
        </w:tc>
        <w:tc>
          <w:tcPr>
            <w:tcW w:w="1524" w:type="dxa"/>
          </w:tcPr>
          <w:p w:rsidR="00F82D5C" w:rsidRPr="00F82D5C" w:rsidRDefault="00F82D5C" w:rsidP="00F82D5C">
            <w:pPr>
              <w:widowControl/>
              <w:spacing w:line="360" w:lineRule="auto"/>
              <w:jc w:val="left"/>
              <w:rPr>
                <w:szCs w:val="21"/>
              </w:rPr>
            </w:pPr>
            <w:r w:rsidRPr="00F82D5C">
              <w:rPr>
                <w:rFonts w:hAnsi="宋体"/>
                <w:kern w:val="0"/>
                <w:szCs w:val="21"/>
              </w:rPr>
              <w:t>定义标号</w:t>
            </w:r>
            <w:r w:rsidRPr="00F82D5C">
              <w:rPr>
                <w:kern w:val="0"/>
                <w:szCs w:val="21"/>
              </w:rPr>
              <w:t>x</w:t>
            </w:r>
          </w:p>
        </w:tc>
        <w:tc>
          <w:tcPr>
            <w:tcW w:w="1278" w:type="dxa"/>
          </w:tcPr>
          <w:p w:rsidR="00F82D5C" w:rsidRPr="00F82D5C" w:rsidRDefault="00F82D5C" w:rsidP="00F82D5C">
            <w:pPr>
              <w:widowControl/>
              <w:spacing w:line="360" w:lineRule="auto"/>
              <w:jc w:val="left"/>
              <w:rPr>
                <w:kern w:val="0"/>
                <w:szCs w:val="21"/>
              </w:rPr>
            </w:pPr>
            <w:r w:rsidRPr="00F82D5C">
              <w:rPr>
                <w:kern w:val="0"/>
                <w:szCs w:val="21"/>
              </w:rPr>
              <w:t>LABEL</w:t>
            </w:r>
          </w:p>
        </w:tc>
        <w:tc>
          <w:tcPr>
            <w:tcW w:w="883" w:type="dxa"/>
          </w:tcPr>
          <w:p w:rsidR="00F82D5C" w:rsidRPr="00F82D5C" w:rsidRDefault="00F82D5C" w:rsidP="00F82D5C">
            <w:pPr>
              <w:widowControl/>
              <w:spacing w:line="360" w:lineRule="auto"/>
              <w:jc w:val="left"/>
              <w:rPr>
                <w:kern w:val="0"/>
                <w:szCs w:val="21"/>
              </w:rPr>
            </w:pPr>
          </w:p>
        </w:tc>
        <w:tc>
          <w:tcPr>
            <w:tcW w:w="851" w:type="dxa"/>
          </w:tcPr>
          <w:p w:rsidR="00F82D5C" w:rsidRPr="00F82D5C" w:rsidRDefault="00F82D5C" w:rsidP="00F82D5C">
            <w:pPr>
              <w:widowControl/>
              <w:spacing w:line="360" w:lineRule="auto"/>
              <w:jc w:val="left"/>
              <w:rPr>
                <w:kern w:val="0"/>
                <w:szCs w:val="21"/>
              </w:rPr>
            </w:pPr>
          </w:p>
        </w:tc>
        <w:tc>
          <w:tcPr>
            <w:tcW w:w="1134" w:type="dxa"/>
          </w:tcPr>
          <w:p w:rsidR="00F82D5C" w:rsidRPr="00F82D5C" w:rsidRDefault="00F82D5C" w:rsidP="00F82D5C">
            <w:pPr>
              <w:widowControl/>
              <w:spacing w:line="360" w:lineRule="auto"/>
              <w:jc w:val="left"/>
              <w:rPr>
                <w:kern w:val="0"/>
                <w:szCs w:val="21"/>
              </w:rPr>
            </w:pPr>
            <w:r w:rsidRPr="00F82D5C">
              <w:rPr>
                <w:kern w:val="0"/>
                <w:szCs w:val="21"/>
              </w:rPr>
              <w:t>X</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kern w:val="0"/>
                <w:szCs w:val="21"/>
              </w:rPr>
              <w:t>FUNCTION f:</w:t>
            </w:r>
          </w:p>
        </w:tc>
        <w:tc>
          <w:tcPr>
            <w:tcW w:w="1524" w:type="dxa"/>
          </w:tcPr>
          <w:p w:rsidR="00F82D5C" w:rsidRPr="00F82D5C" w:rsidRDefault="00F82D5C" w:rsidP="00F82D5C">
            <w:pPr>
              <w:widowControl/>
              <w:spacing w:line="360" w:lineRule="auto"/>
              <w:jc w:val="left"/>
              <w:rPr>
                <w:szCs w:val="21"/>
              </w:rPr>
            </w:pPr>
            <w:r w:rsidRPr="00F82D5C">
              <w:rPr>
                <w:rFonts w:hAnsi="宋体"/>
                <w:kern w:val="0"/>
                <w:szCs w:val="21"/>
              </w:rPr>
              <w:t>定义函数</w:t>
            </w:r>
            <w:r w:rsidRPr="00F82D5C">
              <w:rPr>
                <w:kern w:val="0"/>
                <w:szCs w:val="21"/>
              </w:rPr>
              <w:t xml:space="preserve">f </w:t>
            </w:r>
          </w:p>
        </w:tc>
        <w:tc>
          <w:tcPr>
            <w:tcW w:w="1278" w:type="dxa"/>
          </w:tcPr>
          <w:p w:rsidR="00F82D5C" w:rsidRPr="00F82D5C" w:rsidRDefault="00F82D5C" w:rsidP="00F82D5C">
            <w:pPr>
              <w:widowControl/>
              <w:spacing w:line="360" w:lineRule="auto"/>
              <w:jc w:val="left"/>
              <w:rPr>
                <w:kern w:val="0"/>
                <w:szCs w:val="21"/>
              </w:rPr>
            </w:pPr>
            <w:r w:rsidRPr="00F82D5C">
              <w:rPr>
                <w:kern w:val="0"/>
                <w:szCs w:val="21"/>
              </w:rPr>
              <w:t>FUNCTION</w:t>
            </w:r>
          </w:p>
        </w:tc>
        <w:tc>
          <w:tcPr>
            <w:tcW w:w="883" w:type="dxa"/>
          </w:tcPr>
          <w:p w:rsidR="00F82D5C" w:rsidRPr="00F82D5C" w:rsidRDefault="00F82D5C" w:rsidP="00F82D5C">
            <w:pPr>
              <w:widowControl/>
              <w:spacing w:line="360" w:lineRule="auto"/>
              <w:jc w:val="left"/>
              <w:rPr>
                <w:kern w:val="0"/>
                <w:szCs w:val="21"/>
              </w:rPr>
            </w:pPr>
          </w:p>
        </w:tc>
        <w:tc>
          <w:tcPr>
            <w:tcW w:w="851" w:type="dxa"/>
          </w:tcPr>
          <w:p w:rsidR="00F82D5C" w:rsidRPr="00F82D5C" w:rsidRDefault="00F82D5C" w:rsidP="00F82D5C">
            <w:pPr>
              <w:widowControl/>
              <w:spacing w:line="360" w:lineRule="auto"/>
              <w:jc w:val="left"/>
              <w:rPr>
                <w:kern w:val="0"/>
                <w:szCs w:val="21"/>
              </w:rPr>
            </w:pPr>
          </w:p>
        </w:tc>
        <w:tc>
          <w:tcPr>
            <w:tcW w:w="1134" w:type="dxa"/>
          </w:tcPr>
          <w:p w:rsidR="00F82D5C" w:rsidRPr="00F82D5C" w:rsidRDefault="00F82D5C" w:rsidP="00F82D5C">
            <w:pPr>
              <w:widowControl/>
              <w:spacing w:line="360" w:lineRule="auto"/>
              <w:jc w:val="left"/>
              <w:rPr>
                <w:kern w:val="0"/>
                <w:szCs w:val="21"/>
              </w:rPr>
            </w:pPr>
            <w:r w:rsidRPr="00F82D5C">
              <w:rPr>
                <w:kern w:val="0"/>
                <w:szCs w:val="21"/>
              </w:rPr>
              <w:t>F</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kern w:val="0"/>
                <w:szCs w:val="21"/>
              </w:rPr>
              <w:t>x := y</w:t>
            </w:r>
          </w:p>
        </w:tc>
        <w:tc>
          <w:tcPr>
            <w:tcW w:w="1524" w:type="dxa"/>
          </w:tcPr>
          <w:p w:rsidR="00F82D5C" w:rsidRPr="00F82D5C" w:rsidRDefault="00F82D5C" w:rsidP="00F82D5C">
            <w:pPr>
              <w:autoSpaceDE w:val="0"/>
              <w:autoSpaceDN w:val="0"/>
              <w:adjustRightInd w:val="0"/>
              <w:spacing w:line="360" w:lineRule="auto"/>
              <w:jc w:val="left"/>
              <w:rPr>
                <w:kern w:val="0"/>
                <w:szCs w:val="21"/>
              </w:rPr>
            </w:pPr>
            <w:r w:rsidRPr="00F82D5C">
              <w:rPr>
                <w:rFonts w:hAnsi="宋体"/>
                <w:kern w:val="0"/>
                <w:szCs w:val="21"/>
              </w:rPr>
              <w:t>赋值操作</w:t>
            </w:r>
          </w:p>
        </w:tc>
        <w:tc>
          <w:tcPr>
            <w:tcW w:w="1278" w:type="dxa"/>
          </w:tcPr>
          <w:p w:rsidR="00F82D5C" w:rsidRPr="00F82D5C" w:rsidRDefault="00F82D5C" w:rsidP="00F82D5C">
            <w:pPr>
              <w:autoSpaceDE w:val="0"/>
              <w:autoSpaceDN w:val="0"/>
              <w:adjustRightInd w:val="0"/>
              <w:spacing w:line="360" w:lineRule="auto"/>
              <w:jc w:val="left"/>
              <w:rPr>
                <w:kern w:val="0"/>
                <w:szCs w:val="21"/>
              </w:rPr>
            </w:pPr>
            <w:r w:rsidRPr="00F82D5C">
              <w:rPr>
                <w:kern w:val="0"/>
                <w:szCs w:val="21"/>
              </w:rPr>
              <w:t xml:space="preserve">ASSIGN </w:t>
            </w:r>
          </w:p>
        </w:tc>
        <w:tc>
          <w:tcPr>
            <w:tcW w:w="883" w:type="dxa"/>
          </w:tcPr>
          <w:p w:rsidR="00F82D5C" w:rsidRPr="00F82D5C" w:rsidRDefault="00F82D5C" w:rsidP="00F82D5C">
            <w:pPr>
              <w:autoSpaceDE w:val="0"/>
              <w:autoSpaceDN w:val="0"/>
              <w:adjustRightInd w:val="0"/>
              <w:spacing w:line="360" w:lineRule="auto"/>
              <w:jc w:val="left"/>
              <w:rPr>
                <w:kern w:val="0"/>
                <w:szCs w:val="21"/>
              </w:rPr>
            </w:pPr>
            <w:r w:rsidRPr="00F82D5C">
              <w:rPr>
                <w:kern w:val="0"/>
                <w:szCs w:val="21"/>
              </w:rPr>
              <w:t>X</w:t>
            </w:r>
          </w:p>
        </w:tc>
        <w:tc>
          <w:tcPr>
            <w:tcW w:w="851" w:type="dxa"/>
          </w:tcPr>
          <w:p w:rsidR="00F82D5C" w:rsidRPr="00F82D5C" w:rsidRDefault="00F82D5C" w:rsidP="00F82D5C">
            <w:pPr>
              <w:autoSpaceDE w:val="0"/>
              <w:autoSpaceDN w:val="0"/>
              <w:adjustRightInd w:val="0"/>
              <w:spacing w:line="360" w:lineRule="auto"/>
              <w:jc w:val="left"/>
              <w:rPr>
                <w:kern w:val="0"/>
                <w:szCs w:val="21"/>
              </w:rPr>
            </w:pPr>
          </w:p>
        </w:tc>
        <w:tc>
          <w:tcPr>
            <w:tcW w:w="1134" w:type="dxa"/>
          </w:tcPr>
          <w:p w:rsidR="00F82D5C" w:rsidRPr="00F82D5C" w:rsidRDefault="00F82D5C" w:rsidP="00F82D5C">
            <w:r w:rsidRPr="00F82D5C">
              <w:rPr>
                <w:kern w:val="0"/>
                <w:szCs w:val="21"/>
              </w:rPr>
              <w:t>X</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kern w:val="0"/>
                <w:szCs w:val="21"/>
              </w:rPr>
              <w:t>x := y + z</w:t>
            </w:r>
          </w:p>
        </w:tc>
        <w:tc>
          <w:tcPr>
            <w:tcW w:w="1524" w:type="dxa"/>
          </w:tcPr>
          <w:p w:rsidR="00F82D5C" w:rsidRPr="00F82D5C" w:rsidRDefault="00F82D5C" w:rsidP="00F82D5C">
            <w:pPr>
              <w:autoSpaceDE w:val="0"/>
              <w:autoSpaceDN w:val="0"/>
              <w:adjustRightInd w:val="0"/>
              <w:spacing w:line="360" w:lineRule="auto"/>
              <w:jc w:val="left"/>
              <w:rPr>
                <w:kern w:val="0"/>
                <w:szCs w:val="21"/>
              </w:rPr>
            </w:pPr>
            <w:r w:rsidRPr="00F82D5C">
              <w:rPr>
                <w:rFonts w:hAnsi="宋体"/>
                <w:kern w:val="0"/>
                <w:szCs w:val="21"/>
              </w:rPr>
              <w:t>加法操作</w:t>
            </w:r>
          </w:p>
        </w:tc>
        <w:tc>
          <w:tcPr>
            <w:tcW w:w="1278" w:type="dxa"/>
          </w:tcPr>
          <w:p w:rsidR="00F82D5C" w:rsidRPr="00F82D5C" w:rsidRDefault="00F82D5C" w:rsidP="00F82D5C">
            <w:pPr>
              <w:autoSpaceDE w:val="0"/>
              <w:autoSpaceDN w:val="0"/>
              <w:adjustRightInd w:val="0"/>
              <w:spacing w:line="360" w:lineRule="auto"/>
              <w:jc w:val="left"/>
              <w:rPr>
                <w:kern w:val="0"/>
                <w:szCs w:val="21"/>
              </w:rPr>
            </w:pPr>
            <w:r w:rsidRPr="00F82D5C">
              <w:rPr>
                <w:kern w:val="0"/>
                <w:szCs w:val="21"/>
              </w:rPr>
              <w:t>PLUS</w:t>
            </w:r>
          </w:p>
        </w:tc>
        <w:tc>
          <w:tcPr>
            <w:tcW w:w="883" w:type="dxa"/>
          </w:tcPr>
          <w:p w:rsidR="00F82D5C" w:rsidRPr="00F82D5C" w:rsidRDefault="00F82D5C" w:rsidP="00F82D5C">
            <w:pPr>
              <w:autoSpaceDE w:val="0"/>
              <w:autoSpaceDN w:val="0"/>
              <w:adjustRightInd w:val="0"/>
              <w:spacing w:line="360" w:lineRule="auto"/>
              <w:jc w:val="left"/>
              <w:rPr>
                <w:kern w:val="0"/>
                <w:szCs w:val="21"/>
              </w:rPr>
            </w:pPr>
            <w:r w:rsidRPr="00F82D5C">
              <w:rPr>
                <w:kern w:val="0"/>
                <w:szCs w:val="21"/>
              </w:rPr>
              <w:t>Y</w:t>
            </w:r>
          </w:p>
        </w:tc>
        <w:tc>
          <w:tcPr>
            <w:tcW w:w="851" w:type="dxa"/>
          </w:tcPr>
          <w:p w:rsidR="00F82D5C" w:rsidRPr="00F82D5C" w:rsidRDefault="00F82D5C" w:rsidP="00F82D5C">
            <w:pPr>
              <w:autoSpaceDE w:val="0"/>
              <w:autoSpaceDN w:val="0"/>
              <w:adjustRightInd w:val="0"/>
              <w:spacing w:line="360" w:lineRule="auto"/>
              <w:jc w:val="left"/>
              <w:rPr>
                <w:kern w:val="0"/>
                <w:szCs w:val="21"/>
              </w:rPr>
            </w:pPr>
            <w:r w:rsidRPr="00F82D5C">
              <w:rPr>
                <w:kern w:val="0"/>
                <w:szCs w:val="21"/>
              </w:rPr>
              <w:t>Z</w:t>
            </w:r>
          </w:p>
        </w:tc>
        <w:tc>
          <w:tcPr>
            <w:tcW w:w="1134" w:type="dxa"/>
          </w:tcPr>
          <w:p w:rsidR="00F82D5C" w:rsidRPr="00F82D5C" w:rsidRDefault="00F82D5C" w:rsidP="00F82D5C">
            <w:r w:rsidRPr="00F82D5C">
              <w:rPr>
                <w:kern w:val="0"/>
                <w:szCs w:val="21"/>
              </w:rPr>
              <w:t>X</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kern w:val="0"/>
                <w:szCs w:val="21"/>
              </w:rPr>
              <w:t>x := y - z</w:t>
            </w:r>
          </w:p>
        </w:tc>
        <w:tc>
          <w:tcPr>
            <w:tcW w:w="1524" w:type="dxa"/>
          </w:tcPr>
          <w:p w:rsidR="00F82D5C" w:rsidRPr="00F82D5C" w:rsidRDefault="00F82D5C" w:rsidP="00F82D5C">
            <w:pPr>
              <w:widowControl/>
              <w:spacing w:line="360" w:lineRule="auto"/>
              <w:jc w:val="left"/>
              <w:rPr>
                <w:szCs w:val="21"/>
              </w:rPr>
            </w:pPr>
            <w:r w:rsidRPr="00F82D5C">
              <w:rPr>
                <w:rFonts w:hAnsi="宋体"/>
                <w:szCs w:val="21"/>
              </w:rPr>
              <w:t>减法操作</w:t>
            </w:r>
          </w:p>
        </w:tc>
        <w:tc>
          <w:tcPr>
            <w:tcW w:w="1278" w:type="dxa"/>
          </w:tcPr>
          <w:p w:rsidR="00F82D5C" w:rsidRPr="00F82D5C" w:rsidRDefault="00F82D5C" w:rsidP="00F82D5C">
            <w:pPr>
              <w:widowControl/>
              <w:spacing w:line="360" w:lineRule="auto"/>
              <w:jc w:val="left"/>
              <w:rPr>
                <w:szCs w:val="21"/>
              </w:rPr>
            </w:pPr>
            <w:r w:rsidRPr="00F82D5C">
              <w:rPr>
                <w:szCs w:val="21"/>
              </w:rPr>
              <w:t>MINUS</w:t>
            </w:r>
          </w:p>
        </w:tc>
        <w:tc>
          <w:tcPr>
            <w:tcW w:w="883" w:type="dxa"/>
          </w:tcPr>
          <w:p w:rsidR="00F82D5C" w:rsidRPr="00F82D5C" w:rsidRDefault="00F82D5C" w:rsidP="00F82D5C">
            <w:pPr>
              <w:widowControl/>
              <w:spacing w:line="360" w:lineRule="auto"/>
              <w:jc w:val="left"/>
              <w:rPr>
                <w:szCs w:val="21"/>
              </w:rPr>
            </w:pPr>
            <w:r w:rsidRPr="00F82D5C">
              <w:rPr>
                <w:szCs w:val="21"/>
              </w:rPr>
              <w:t>Y</w:t>
            </w:r>
          </w:p>
        </w:tc>
        <w:tc>
          <w:tcPr>
            <w:tcW w:w="851" w:type="dxa"/>
          </w:tcPr>
          <w:p w:rsidR="00F82D5C" w:rsidRPr="00F82D5C" w:rsidRDefault="00F82D5C" w:rsidP="00F82D5C">
            <w:pPr>
              <w:widowControl/>
              <w:spacing w:line="360" w:lineRule="auto"/>
              <w:jc w:val="left"/>
              <w:rPr>
                <w:szCs w:val="21"/>
              </w:rPr>
            </w:pPr>
            <w:r w:rsidRPr="00F82D5C">
              <w:rPr>
                <w:szCs w:val="21"/>
              </w:rPr>
              <w:t>Z</w:t>
            </w:r>
          </w:p>
        </w:tc>
        <w:tc>
          <w:tcPr>
            <w:tcW w:w="1134" w:type="dxa"/>
          </w:tcPr>
          <w:p w:rsidR="00F82D5C" w:rsidRPr="00F82D5C" w:rsidRDefault="00F82D5C" w:rsidP="00F82D5C">
            <w:r w:rsidRPr="00F82D5C">
              <w:rPr>
                <w:kern w:val="0"/>
                <w:szCs w:val="21"/>
              </w:rPr>
              <w:t>X</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kern w:val="0"/>
                <w:szCs w:val="21"/>
              </w:rPr>
              <w:t>x := y * z</w:t>
            </w:r>
          </w:p>
        </w:tc>
        <w:tc>
          <w:tcPr>
            <w:tcW w:w="1524" w:type="dxa"/>
          </w:tcPr>
          <w:p w:rsidR="00F82D5C" w:rsidRPr="00F82D5C" w:rsidRDefault="00F82D5C" w:rsidP="00F82D5C">
            <w:pPr>
              <w:widowControl/>
              <w:spacing w:line="360" w:lineRule="auto"/>
              <w:jc w:val="left"/>
              <w:rPr>
                <w:szCs w:val="21"/>
              </w:rPr>
            </w:pPr>
            <w:r w:rsidRPr="00F82D5C">
              <w:rPr>
                <w:rFonts w:hAnsi="宋体"/>
                <w:szCs w:val="21"/>
              </w:rPr>
              <w:t>乘法操作</w:t>
            </w:r>
          </w:p>
        </w:tc>
        <w:tc>
          <w:tcPr>
            <w:tcW w:w="1278" w:type="dxa"/>
          </w:tcPr>
          <w:p w:rsidR="00F82D5C" w:rsidRPr="00F82D5C" w:rsidRDefault="00F82D5C" w:rsidP="00F82D5C">
            <w:pPr>
              <w:widowControl/>
              <w:spacing w:line="360" w:lineRule="auto"/>
              <w:jc w:val="left"/>
              <w:rPr>
                <w:szCs w:val="21"/>
              </w:rPr>
            </w:pPr>
            <w:r w:rsidRPr="00F82D5C">
              <w:rPr>
                <w:szCs w:val="21"/>
              </w:rPr>
              <w:t>STAR</w:t>
            </w:r>
          </w:p>
        </w:tc>
        <w:tc>
          <w:tcPr>
            <w:tcW w:w="883" w:type="dxa"/>
          </w:tcPr>
          <w:p w:rsidR="00F82D5C" w:rsidRPr="00F82D5C" w:rsidRDefault="00F82D5C" w:rsidP="00F82D5C">
            <w:pPr>
              <w:widowControl/>
              <w:spacing w:line="360" w:lineRule="auto"/>
              <w:jc w:val="left"/>
              <w:rPr>
                <w:szCs w:val="21"/>
              </w:rPr>
            </w:pPr>
            <w:r w:rsidRPr="00F82D5C">
              <w:rPr>
                <w:szCs w:val="21"/>
              </w:rPr>
              <w:t>Y</w:t>
            </w:r>
          </w:p>
        </w:tc>
        <w:tc>
          <w:tcPr>
            <w:tcW w:w="851" w:type="dxa"/>
          </w:tcPr>
          <w:p w:rsidR="00F82D5C" w:rsidRPr="00F82D5C" w:rsidRDefault="00F82D5C" w:rsidP="00F82D5C">
            <w:pPr>
              <w:widowControl/>
              <w:spacing w:line="360" w:lineRule="auto"/>
              <w:jc w:val="left"/>
              <w:rPr>
                <w:szCs w:val="21"/>
              </w:rPr>
            </w:pPr>
            <w:r w:rsidRPr="00F82D5C">
              <w:rPr>
                <w:szCs w:val="21"/>
              </w:rPr>
              <w:t>Z</w:t>
            </w:r>
          </w:p>
        </w:tc>
        <w:tc>
          <w:tcPr>
            <w:tcW w:w="1134" w:type="dxa"/>
          </w:tcPr>
          <w:p w:rsidR="00F82D5C" w:rsidRPr="00F82D5C" w:rsidRDefault="00F82D5C" w:rsidP="00F82D5C">
            <w:r w:rsidRPr="00F82D5C">
              <w:rPr>
                <w:kern w:val="0"/>
                <w:szCs w:val="21"/>
              </w:rPr>
              <w:t>X</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kern w:val="0"/>
                <w:szCs w:val="21"/>
              </w:rPr>
              <w:t>x := y / z</w:t>
            </w:r>
          </w:p>
        </w:tc>
        <w:tc>
          <w:tcPr>
            <w:tcW w:w="1524" w:type="dxa"/>
          </w:tcPr>
          <w:p w:rsidR="00F82D5C" w:rsidRPr="00F82D5C" w:rsidRDefault="00F82D5C" w:rsidP="00F82D5C">
            <w:pPr>
              <w:widowControl/>
              <w:spacing w:line="360" w:lineRule="auto"/>
              <w:jc w:val="left"/>
              <w:rPr>
                <w:szCs w:val="21"/>
              </w:rPr>
            </w:pPr>
            <w:r w:rsidRPr="00F82D5C">
              <w:rPr>
                <w:rFonts w:hAnsi="宋体"/>
                <w:szCs w:val="21"/>
              </w:rPr>
              <w:t>除法操作</w:t>
            </w:r>
          </w:p>
        </w:tc>
        <w:tc>
          <w:tcPr>
            <w:tcW w:w="1278" w:type="dxa"/>
          </w:tcPr>
          <w:p w:rsidR="00F82D5C" w:rsidRPr="00F82D5C" w:rsidRDefault="00F82D5C" w:rsidP="00F82D5C">
            <w:pPr>
              <w:widowControl/>
              <w:spacing w:line="360" w:lineRule="auto"/>
              <w:jc w:val="left"/>
              <w:rPr>
                <w:szCs w:val="21"/>
              </w:rPr>
            </w:pPr>
            <w:r w:rsidRPr="00F82D5C">
              <w:rPr>
                <w:szCs w:val="21"/>
              </w:rPr>
              <w:t>DIV</w:t>
            </w:r>
          </w:p>
        </w:tc>
        <w:tc>
          <w:tcPr>
            <w:tcW w:w="883" w:type="dxa"/>
          </w:tcPr>
          <w:p w:rsidR="00F82D5C" w:rsidRPr="00F82D5C" w:rsidRDefault="00F82D5C" w:rsidP="00F82D5C">
            <w:pPr>
              <w:widowControl/>
              <w:spacing w:line="360" w:lineRule="auto"/>
              <w:jc w:val="left"/>
              <w:rPr>
                <w:szCs w:val="21"/>
              </w:rPr>
            </w:pPr>
            <w:r w:rsidRPr="00F82D5C">
              <w:rPr>
                <w:szCs w:val="21"/>
              </w:rPr>
              <w:t>Y</w:t>
            </w:r>
          </w:p>
        </w:tc>
        <w:tc>
          <w:tcPr>
            <w:tcW w:w="851" w:type="dxa"/>
          </w:tcPr>
          <w:p w:rsidR="00F82D5C" w:rsidRPr="00F82D5C" w:rsidRDefault="00F82D5C" w:rsidP="00F82D5C">
            <w:pPr>
              <w:widowControl/>
              <w:spacing w:line="360" w:lineRule="auto"/>
              <w:jc w:val="left"/>
              <w:rPr>
                <w:szCs w:val="21"/>
              </w:rPr>
            </w:pPr>
            <w:r w:rsidRPr="00F82D5C">
              <w:rPr>
                <w:szCs w:val="21"/>
              </w:rPr>
              <w:t>Z</w:t>
            </w:r>
          </w:p>
        </w:tc>
        <w:tc>
          <w:tcPr>
            <w:tcW w:w="1134" w:type="dxa"/>
          </w:tcPr>
          <w:p w:rsidR="00F82D5C" w:rsidRPr="00F82D5C" w:rsidRDefault="00F82D5C" w:rsidP="00F82D5C">
            <w:r w:rsidRPr="00F82D5C">
              <w:rPr>
                <w:kern w:val="0"/>
                <w:szCs w:val="21"/>
              </w:rPr>
              <w:t>X</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szCs w:val="21"/>
              </w:rPr>
              <w:t>GOTO x</w:t>
            </w:r>
          </w:p>
        </w:tc>
        <w:tc>
          <w:tcPr>
            <w:tcW w:w="1524" w:type="dxa"/>
          </w:tcPr>
          <w:p w:rsidR="00F82D5C" w:rsidRPr="00F82D5C" w:rsidRDefault="00F82D5C" w:rsidP="00F82D5C">
            <w:pPr>
              <w:widowControl/>
              <w:spacing w:line="360" w:lineRule="auto"/>
              <w:jc w:val="left"/>
              <w:rPr>
                <w:szCs w:val="21"/>
              </w:rPr>
            </w:pPr>
            <w:r w:rsidRPr="00F82D5C">
              <w:rPr>
                <w:rFonts w:hAnsi="宋体"/>
                <w:szCs w:val="21"/>
              </w:rPr>
              <w:t>无条件转移</w:t>
            </w:r>
          </w:p>
        </w:tc>
        <w:tc>
          <w:tcPr>
            <w:tcW w:w="1278" w:type="dxa"/>
          </w:tcPr>
          <w:p w:rsidR="00F82D5C" w:rsidRPr="00F82D5C" w:rsidRDefault="00F82D5C" w:rsidP="00F82D5C">
            <w:pPr>
              <w:widowControl/>
              <w:spacing w:line="360" w:lineRule="auto"/>
              <w:jc w:val="left"/>
              <w:rPr>
                <w:szCs w:val="21"/>
              </w:rPr>
            </w:pPr>
            <w:r w:rsidRPr="00F82D5C">
              <w:rPr>
                <w:szCs w:val="21"/>
              </w:rPr>
              <w:t>GOTO</w:t>
            </w:r>
          </w:p>
        </w:tc>
        <w:tc>
          <w:tcPr>
            <w:tcW w:w="883" w:type="dxa"/>
          </w:tcPr>
          <w:p w:rsidR="00F82D5C" w:rsidRPr="00F82D5C" w:rsidRDefault="00F82D5C" w:rsidP="00F82D5C">
            <w:pPr>
              <w:widowControl/>
              <w:spacing w:line="360" w:lineRule="auto"/>
              <w:jc w:val="left"/>
              <w:rPr>
                <w:szCs w:val="21"/>
              </w:rPr>
            </w:pPr>
          </w:p>
        </w:tc>
        <w:tc>
          <w:tcPr>
            <w:tcW w:w="851" w:type="dxa"/>
          </w:tcPr>
          <w:p w:rsidR="00F82D5C" w:rsidRPr="00F82D5C" w:rsidRDefault="00F82D5C" w:rsidP="00F82D5C">
            <w:pPr>
              <w:widowControl/>
              <w:spacing w:line="360" w:lineRule="auto"/>
              <w:jc w:val="left"/>
              <w:rPr>
                <w:szCs w:val="21"/>
              </w:rPr>
            </w:pPr>
          </w:p>
        </w:tc>
        <w:tc>
          <w:tcPr>
            <w:tcW w:w="1134" w:type="dxa"/>
          </w:tcPr>
          <w:p w:rsidR="00F82D5C" w:rsidRPr="00F82D5C" w:rsidRDefault="00F82D5C" w:rsidP="00F82D5C">
            <w:pPr>
              <w:widowControl/>
              <w:spacing w:line="360" w:lineRule="auto"/>
              <w:jc w:val="left"/>
              <w:rPr>
                <w:szCs w:val="21"/>
              </w:rPr>
            </w:pPr>
            <w:r w:rsidRPr="00F82D5C">
              <w:rPr>
                <w:szCs w:val="21"/>
              </w:rPr>
              <w:t>X</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szCs w:val="21"/>
              </w:rPr>
              <w:t>IF x [relop] y GOTO z</w:t>
            </w:r>
          </w:p>
        </w:tc>
        <w:tc>
          <w:tcPr>
            <w:tcW w:w="1524" w:type="dxa"/>
          </w:tcPr>
          <w:p w:rsidR="00F82D5C" w:rsidRPr="00F82D5C" w:rsidRDefault="00F82D5C" w:rsidP="00F82D5C">
            <w:pPr>
              <w:widowControl/>
              <w:spacing w:line="360" w:lineRule="auto"/>
              <w:jc w:val="left"/>
              <w:rPr>
                <w:szCs w:val="21"/>
              </w:rPr>
            </w:pPr>
            <w:r w:rsidRPr="00F82D5C">
              <w:rPr>
                <w:rFonts w:hAnsi="宋体"/>
                <w:szCs w:val="21"/>
              </w:rPr>
              <w:t>条件转移</w:t>
            </w:r>
          </w:p>
        </w:tc>
        <w:tc>
          <w:tcPr>
            <w:tcW w:w="1278" w:type="dxa"/>
          </w:tcPr>
          <w:p w:rsidR="00F82D5C" w:rsidRPr="00F82D5C" w:rsidRDefault="00F82D5C" w:rsidP="00F82D5C">
            <w:pPr>
              <w:widowControl/>
              <w:spacing w:line="360" w:lineRule="auto"/>
              <w:jc w:val="left"/>
              <w:rPr>
                <w:szCs w:val="21"/>
              </w:rPr>
            </w:pPr>
            <w:r w:rsidRPr="00F82D5C">
              <w:rPr>
                <w:szCs w:val="21"/>
              </w:rPr>
              <w:t>[relop]</w:t>
            </w:r>
          </w:p>
        </w:tc>
        <w:tc>
          <w:tcPr>
            <w:tcW w:w="883" w:type="dxa"/>
          </w:tcPr>
          <w:p w:rsidR="00F82D5C" w:rsidRPr="00F82D5C" w:rsidRDefault="00F82D5C" w:rsidP="00F82D5C">
            <w:pPr>
              <w:widowControl/>
              <w:spacing w:line="360" w:lineRule="auto"/>
              <w:jc w:val="left"/>
              <w:rPr>
                <w:szCs w:val="21"/>
              </w:rPr>
            </w:pPr>
            <w:r w:rsidRPr="00F82D5C">
              <w:rPr>
                <w:szCs w:val="21"/>
              </w:rPr>
              <w:t>X</w:t>
            </w:r>
          </w:p>
        </w:tc>
        <w:tc>
          <w:tcPr>
            <w:tcW w:w="851" w:type="dxa"/>
          </w:tcPr>
          <w:p w:rsidR="00F82D5C" w:rsidRPr="00F82D5C" w:rsidRDefault="00F82D5C" w:rsidP="00F82D5C">
            <w:pPr>
              <w:widowControl/>
              <w:spacing w:line="360" w:lineRule="auto"/>
              <w:jc w:val="left"/>
              <w:rPr>
                <w:szCs w:val="21"/>
              </w:rPr>
            </w:pPr>
            <w:r w:rsidRPr="00F82D5C">
              <w:rPr>
                <w:szCs w:val="21"/>
              </w:rPr>
              <w:t>Y</w:t>
            </w:r>
          </w:p>
        </w:tc>
        <w:tc>
          <w:tcPr>
            <w:tcW w:w="1134" w:type="dxa"/>
          </w:tcPr>
          <w:p w:rsidR="00F82D5C" w:rsidRPr="00F82D5C" w:rsidRDefault="00F82D5C" w:rsidP="00F82D5C">
            <w:pPr>
              <w:widowControl/>
              <w:spacing w:line="360" w:lineRule="auto"/>
              <w:jc w:val="left"/>
              <w:rPr>
                <w:szCs w:val="21"/>
              </w:rPr>
            </w:pPr>
            <w:r w:rsidRPr="00F82D5C">
              <w:rPr>
                <w:szCs w:val="21"/>
              </w:rPr>
              <w:t>Z</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szCs w:val="21"/>
              </w:rPr>
              <w:t>RETURN x</w:t>
            </w:r>
          </w:p>
        </w:tc>
        <w:tc>
          <w:tcPr>
            <w:tcW w:w="1524" w:type="dxa"/>
          </w:tcPr>
          <w:p w:rsidR="00F82D5C" w:rsidRPr="00F82D5C" w:rsidRDefault="00F82D5C" w:rsidP="00F82D5C">
            <w:pPr>
              <w:widowControl/>
              <w:spacing w:line="360" w:lineRule="auto"/>
              <w:jc w:val="left"/>
              <w:rPr>
                <w:szCs w:val="21"/>
              </w:rPr>
            </w:pPr>
            <w:r w:rsidRPr="00F82D5C">
              <w:rPr>
                <w:rFonts w:hAnsi="宋体"/>
                <w:szCs w:val="21"/>
              </w:rPr>
              <w:t>返回语句</w:t>
            </w:r>
          </w:p>
        </w:tc>
        <w:tc>
          <w:tcPr>
            <w:tcW w:w="1278" w:type="dxa"/>
          </w:tcPr>
          <w:p w:rsidR="00F82D5C" w:rsidRPr="00F82D5C" w:rsidRDefault="00F82D5C" w:rsidP="00F82D5C">
            <w:pPr>
              <w:widowControl/>
              <w:spacing w:line="360" w:lineRule="auto"/>
              <w:jc w:val="left"/>
              <w:rPr>
                <w:szCs w:val="21"/>
              </w:rPr>
            </w:pPr>
            <w:r w:rsidRPr="00F82D5C">
              <w:rPr>
                <w:szCs w:val="21"/>
              </w:rPr>
              <w:t>RETURN</w:t>
            </w:r>
          </w:p>
        </w:tc>
        <w:tc>
          <w:tcPr>
            <w:tcW w:w="883" w:type="dxa"/>
          </w:tcPr>
          <w:p w:rsidR="00F82D5C" w:rsidRPr="00F82D5C" w:rsidRDefault="00F82D5C" w:rsidP="00F82D5C">
            <w:pPr>
              <w:widowControl/>
              <w:spacing w:line="360" w:lineRule="auto"/>
              <w:jc w:val="left"/>
              <w:rPr>
                <w:szCs w:val="21"/>
              </w:rPr>
            </w:pPr>
          </w:p>
        </w:tc>
        <w:tc>
          <w:tcPr>
            <w:tcW w:w="851" w:type="dxa"/>
          </w:tcPr>
          <w:p w:rsidR="00F82D5C" w:rsidRPr="00F82D5C" w:rsidRDefault="00F82D5C" w:rsidP="00F82D5C">
            <w:pPr>
              <w:widowControl/>
              <w:spacing w:line="360" w:lineRule="auto"/>
              <w:jc w:val="left"/>
              <w:rPr>
                <w:szCs w:val="21"/>
              </w:rPr>
            </w:pPr>
          </w:p>
        </w:tc>
        <w:tc>
          <w:tcPr>
            <w:tcW w:w="1134" w:type="dxa"/>
          </w:tcPr>
          <w:p w:rsidR="00F82D5C" w:rsidRPr="00F82D5C" w:rsidRDefault="00F82D5C" w:rsidP="00F82D5C">
            <w:pPr>
              <w:widowControl/>
              <w:spacing w:line="360" w:lineRule="auto"/>
              <w:jc w:val="left"/>
              <w:rPr>
                <w:szCs w:val="21"/>
              </w:rPr>
            </w:pPr>
            <w:r w:rsidRPr="00F82D5C">
              <w:rPr>
                <w:szCs w:val="21"/>
              </w:rPr>
              <w:t>X</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szCs w:val="21"/>
              </w:rPr>
              <w:t>ARG x</w:t>
            </w:r>
          </w:p>
        </w:tc>
        <w:tc>
          <w:tcPr>
            <w:tcW w:w="1524" w:type="dxa"/>
          </w:tcPr>
          <w:p w:rsidR="00F82D5C" w:rsidRPr="00F82D5C" w:rsidRDefault="00F82D5C" w:rsidP="00F82D5C">
            <w:pPr>
              <w:widowControl/>
              <w:spacing w:line="360" w:lineRule="auto"/>
              <w:jc w:val="left"/>
              <w:rPr>
                <w:szCs w:val="21"/>
              </w:rPr>
            </w:pPr>
            <w:r w:rsidRPr="00F82D5C">
              <w:rPr>
                <w:rFonts w:hAnsi="宋体"/>
                <w:szCs w:val="21"/>
              </w:rPr>
              <w:t>传实参</w:t>
            </w:r>
            <w:r w:rsidRPr="00F82D5C">
              <w:rPr>
                <w:szCs w:val="21"/>
              </w:rPr>
              <w:t>x</w:t>
            </w:r>
          </w:p>
        </w:tc>
        <w:tc>
          <w:tcPr>
            <w:tcW w:w="1278" w:type="dxa"/>
          </w:tcPr>
          <w:p w:rsidR="00F82D5C" w:rsidRPr="00F82D5C" w:rsidRDefault="00F82D5C" w:rsidP="00F82D5C">
            <w:pPr>
              <w:widowControl/>
              <w:spacing w:line="360" w:lineRule="auto"/>
              <w:jc w:val="left"/>
              <w:rPr>
                <w:szCs w:val="21"/>
              </w:rPr>
            </w:pPr>
            <w:r w:rsidRPr="00F82D5C">
              <w:rPr>
                <w:szCs w:val="21"/>
              </w:rPr>
              <w:t>ARG</w:t>
            </w:r>
          </w:p>
        </w:tc>
        <w:tc>
          <w:tcPr>
            <w:tcW w:w="883" w:type="dxa"/>
          </w:tcPr>
          <w:p w:rsidR="00F82D5C" w:rsidRPr="00F82D5C" w:rsidRDefault="00F82D5C" w:rsidP="00F82D5C">
            <w:pPr>
              <w:widowControl/>
              <w:spacing w:line="360" w:lineRule="auto"/>
              <w:jc w:val="left"/>
              <w:rPr>
                <w:szCs w:val="21"/>
              </w:rPr>
            </w:pPr>
          </w:p>
        </w:tc>
        <w:tc>
          <w:tcPr>
            <w:tcW w:w="851" w:type="dxa"/>
          </w:tcPr>
          <w:p w:rsidR="00F82D5C" w:rsidRPr="00F82D5C" w:rsidRDefault="00F82D5C" w:rsidP="00F82D5C">
            <w:pPr>
              <w:widowControl/>
              <w:spacing w:line="360" w:lineRule="auto"/>
              <w:jc w:val="left"/>
              <w:rPr>
                <w:szCs w:val="21"/>
              </w:rPr>
            </w:pPr>
          </w:p>
        </w:tc>
        <w:tc>
          <w:tcPr>
            <w:tcW w:w="1134" w:type="dxa"/>
          </w:tcPr>
          <w:p w:rsidR="00F82D5C" w:rsidRPr="00F82D5C" w:rsidRDefault="00F82D5C" w:rsidP="00F82D5C">
            <w:r w:rsidRPr="00F82D5C">
              <w:rPr>
                <w:kern w:val="0"/>
                <w:szCs w:val="21"/>
              </w:rPr>
              <w:t>X</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szCs w:val="21"/>
              </w:rPr>
              <w:t>x:=CALL f</w:t>
            </w:r>
          </w:p>
        </w:tc>
        <w:tc>
          <w:tcPr>
            <w:tcW w:w="1524" w:type="dxa"/>
          </w:tcPr>
          <w:p w:rsidR="00F82D5C" w:rsidRPr="00F82D5C" w:rsidRDefault="00F82D5C" w:rsidP="00F82D5C">
            <w:pPr>
              <w:widowControl/>
              <w:spacing w:line="360" w:lineRule="auto"/>
              <w:jc w:val="left"/>
              <w:rPr>
                <w:szCs w:val="21"/>
              </w:rPr>
            </w:pPr>
            <w:r w:rsidRPr="00F82D5C">
              <w:rPr>
                <w:rFonts w:hAnsi="宋体"/>
                <w:szCs w:val="21"/>
              </w:rPr>
              <w:t>调用函数</w:t>
            </w:r>
          </w:p>
        </w:tc>
        <w:tc>
          <w:tcPr>
            <w:tcW w:w="1278" w:type="dxa"/>
          </w:tcPr>
          <w:p w:rsidR="00F82D5C" w:rsidRPr="00F82D5C" w:rsidRDefault="00F82D5C" w:rsidP="00F82D5C">
            <w:pPr>
              <w:widowControl/>
              <w:spacing w:line="360" w:lineRule="auto"/>
              <w:jc w:val="left"/>
              <w:rPr>
                <w:szCs w:val="21"/>
              </w:rPr>
            </w:pPr>
            <w:r w:rsidRPr="00F82D5C">
              <w:rPr>
                <w:szCs w:val="21"/>
              </w:rPr>
              <w:t>CALL</w:t>
            </w:r>
          </w:p>
        </w:tc>
        <w:tc>
          <w:tcPr>
            <w:tcW w:w="883" w:type="dxa"/>
          </w:tcPr>
          <w:p w:rsidR="00F82D5C" w:rsidRPr="00F82D5C" w:rsidRDefault="00F82D5C" w:rsidP="00F82D5C">
            <w:pPr>
              <w:widowControl/>
              <w:spacing w:line="360" w:lineRule="auto"/>
              <w:jc w:val="left"/>
              <w:rPr>
                <w:szCs w:val="21"/>
              </w:rPr>
            </w:pPr>
            <w:r w:rsidRPr="00F82D5C">
              <w:rPr>
                <w:szCs w:val="21"/>
              </w:rPr>
              <w:t>F</w:t>
            </w:r>
          </w:p>
        </w:tc>
        <w:tc>
          <w:tcPr>
            <w:tcW w:w="851" w:type="dxa"/>
          </w:tcPr>
          <w:p w:rsidR="00F82D5C" w:rsidRPr="00F82D5C" w:rsidRDefault="00F82D5C" w:rsidP="00F82D5C">
            <w:pPr>
              <w:widowControl/>
              <w:spacing w:line="360" w:lineRule="auto"/>
              <w:jc w:val="left"/>
              <w:rPr>
                <w:szCs w:val="21"/>
              </w:rPr>
            </w:pPr>
          </w:p>
        </w:tc>
        <w:tc>
          <w:tcPr>
            <w:tcW w:w="1134" w:type="dxa"/>
          </w:tcPr>
          <w:p w:rsidR="00F82D5C" w:rsidRPr="00F82D5C" w:rsidRDefault="00F82D5C" w:rsidP="00F82D5C">
            <w:r w:rsidRPr="00F82D5C">
              <w:rPr>
                <w:kern w:val="0"/>
                <w:szCs w:val="21"/>
              </w:rPr>
              <w:t>X</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szCs w:val="21"/>
              </w:rPr>
              <w:t>PARAM x</w:t>
            </w:r>
          </w:p>
        </w:tc>
        <w:tc>
          <w:tcPr>
            <w:tcW w:w="1524" w:type="dxa"/>
          </w:tcPr>
          <w:p w:rsidR="00F82D5C" w:rsidRPr="00F82D5C" w:rsidRDefault="00F82D5C" w:rsidP="00F82D5C">
            <w:pPr>
              <w:widowControl/>
              <w:spacing w:line="360" w:lineRule="auto"/>
              <w:jc w:val="left"/>
              <w:rPr>
                <w:szCs w:val="21"/>
              </w:rPr>
            </w:pPr>
            <w:r w:rsidRPr="00F82D5C">
              <w:rPr>
                <w:rFonts w:hAnsi="宋体"/>
                <w:szCs w:val="21"/>
              </w:rPr>
              <w:t>函数形参</w:t>
            </w:r>
          </w:p>
        </w:tc>
        <w:tc>
          <w:tcPr>
            <w:tcW w:w="1278" w:type="dxa"/>
          </w:tcPr>
          <w:p w:rsidR="00F82D5C" w:rsidRPr="00F82D5C" w:rsidRDefault="00F82D5C" w:rsidP="00F82D5C">
            <w:pPr>
              <w:widowControl/>
              <w:spacing w:line="360" w:lineRule="auto"/>
              <w:jc w:val="left"/>
              <w:rPr>
                <w:szCs w:val="21"/>
              </w:rPr>
            </w:pPr>
            <w:r w:rsidRPr="00F82D5C">
              <w:rPr>
                <w:szCs w:val="21"/>
              </w:rPr>
              <w:t>PARAM</w:t>
            </w:r>
          </w:p>
        </w:tc>
        <w:tc>
          <w:tcPr>
            <w:tcW w:w="883" w:type="dxa"/>
          </w:tcPr>
          <w:p w:rsidR="00F82D5C" w:rsidRPr="00F82D5C" w:rsidRDefault="00F82D5C" w:rsidP="00F82D5C">
            <w:pPr>
              <w:widowControl/>
              <w:spacing w:line="360" w:lineRule="auto"/>
              <w:jc w:val="left"/>
              <w:rPr>
                <w:szCs w:val="21"/>
              </w:rPr>
            </w:pPr>
          </w:p>
        </w:tc>
        <w:tc>
          <w:tcPr>
            <w:tcW w:w="851" w:type="dxa"/>
          </w:tcPr>
          <w:p w:rsidR="00F82D5C" w:rsidRPr="00F82D5C" w:rsidRDefault="00F82D5C" w:rsidP="00F82D5C">
            <w:pPr>
              <w:widowControl/>
              <w:spacing w:line="360" w:lineRule="auto"/>
              <w:jc w:val="left"/>
              <w:rPr>
                <w:szCs w:val="21"/>
              </w:rPr>
            </w:pPr>
          </w:p>
        </w:tc>
        <w:tc>
          <w:tcPr>
            <w:tcW w:w="1134" w:type="dxa"/>
          </w:tcPr>
          <w:p w:rsidR="00F82D5C" w:rsidRPr="00F82D5C" w:rsidRDefault="00F82D5C" w:rsidP="00F82D5C">
            <w:r w:rsidRPr="00F82D5C">
              <w:rPr>
                <w:kern w:val="0"/>
                <w:szCs w:val="21"/>
              </w:rPr>
              <w:t>X</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szCs w:val="21"/>
              </w:rPr>
              <w:t>READ  x</w:t>
            </w:r>
          </w:p>
        </w:tc>
        <w:tc>
          <w:tcPr>
            <w:tcW w:w="1524" w:type="dxa"/>
          </w:tcPr>
          <w:p w:rsidR="00F82D5C" w:rsidRPr="00F82D5C" w:rsidRDefault="00F82D5C" w:rsidP="00F82D5C">
            <w:pPr>
              <w:widowControl/>
              <w:spacing w:line="360" w:lineRule="auto"/>
              <w:jc w:val="left"/>
              <w:rPr>
                <w:szCs w:val="21"/>
              </w:rPr>
            </w:pPr>
            <w:r w:rsidRPr="00F82D5C">
              <w:rPr>
                <w:rFonts w:hAnsi="宋体"/>
                <w:szCs w:val="21"/>
              </w:rPr>
              <w:t>读入</w:t>
            </w:r>
          </w:p>
        </w:tc>
        <w:tc>
          <w:tcPr>
            <w:tcW w:w="1278" w:type="dxa"/>
          </w:tcPr>
          <w:p w:rsidR="00F82D5C" w:rsidRPr="00F82D5C" w:rsidRDefault="00F82D5C" w:rsidP="00F82D5C">
            <w:pPr>
              <w:widowControl/>
              <w:spacing w:line="360" w:lineRule="auto"/>
              <w:jc w:val="left"/>
              <w:rPr>
                <w:szCs w:val="21"/>
              </w:rPr>
            </w:pPr>
            <w:r w:rsidRPr="00F82D5C">
              <w:rPr>
                <w:szCs w:val="21"/>
              </w:rPr>
              <w:t>READ</w:t>
            </w:r>
          </w:p>
        </w:tc>
        <w:tc>
          <w:tcPr>
            <w:tcW w:w="883" w:type="dxa"/>
          </w:tcPr>
          <w:p w:rsidR="00F82D5C" w:rsidRPr="00F82D5C" w:rsidRDefault="00F82D5C" w:rsidP="00F82D5C">
            <w:pPr>
              <w:widowControl/>
              <w:spacing w:line="360" w:lineRule="auto"/>
              <w:jc w:val="left"/>
              <w:rPr>
                <w:szCs w:val="21"/>
              </w:rPr>
            </w:pPr>
          </w:p>
        </w:tc>
        <w:tc>
          <w:tcPr>
            <w:tcW w:w="851" w:type="dxa"/>
          </w:tcPr>
          <w:p w:rsidR="00F82D5C" w:rsidRPr="00F82D5C" w:rsidRDefault="00F82D5C" w:rsidP="00F82D5C">
            <w:pPr>
              <w:widowControl/>
              <w:spacing w:line="360" w:lineRule="auto"/>
              <w:jc w:val="left"/>
              <w:rPr>
                <w:szCs w:val="21"/>
              </w:rPr>
            </w:pPr>
          </w:p>
        </w:tc>
        <w:tc>
          <w:tcPr>
            <w:tcW w:w="1134" w:type="dxa"/>
          </w:tcPr>
          <w:p w:rsidR="00F82D5C" w:rsidRPr="00F82D5C" w:rsidRDefault="00F82D5C" w:rsidP="00F82D5C">
            <w:r w:rsidRPr="00F82D5C">
              <w:rPr>
                <w:kern w:val="0"/>
                <w:szCs w:val="21"/>
              </w:rPr>
              <w:t>X</w:t>
            </w:r>
          </w:p>
        </w:tc>
      </w:tr>
      <w:tr w:rsidR="00F82D5C" w:rsidRPr="00F82D5C" w:rsidTr="005A6149">
        <w:trPr>
          <w:jc w:val="center"/>
        </w:trPr>
        <w:tc>
          <w:tcPr>
            <w:tcW w:w="2235" w:type="dxa"/>
          </w:tcPr>
          <w:p w:rsidR="00F82D5C" w:rsidRPr="00F82D5C" w:rsidRDefault="00F82D5C" w:rsidP="00F82D5C">
            <w:pPr>
              <w:widowControl/>
              <w:spacing w:line="360" w:lineRule="auto"/>
              <w:jc w:val="left"/>
              <w:rPr>
                <w:szCs w:val="21"/>
              </w:rPr>
            </w:pPr>
            <w:r w:rsidRPr="00F82D5C">
              <w:rPr>
                <w:szCs w:val="21"/>
              </w:rPr>
              <w:t>WRITE  x</w:t>
            </w:r>
          </w:p>
        </w:tc>
        <w:tc>
          <w:tcPr>
            <w:tcW w:w="1524" w:type="dxa"/>
          </w:tcPr>
          <w:p w:rsidR="00F82D5C" w:rsidRPr="00F82D5C" w:rsidRDefault="00F82D5C" w:rsidP="00F82D5C">
            <w:pPr>
              <w:widowControl/>
              <w:spacing w:line="360" w:lineRule="auto"/>
              <w:jc w:val="left"/>
              <w:rPr>
                <w:szCs w:val="21"/>
              </w:rPr>
            </w:pPr>
            <w:r w:rsidRPr="00F82D5C">
              <w:rPr>
                <w:rFonts w:hAnsi="宋体"/>
                <w:szCs w:val="21"/>
              </w:rPr>
              <w:t>打印</w:t>
            </w:r>
          </w:p>
        </w:tc>
        <w:tc>
          <w:tcPr>
            <w:tcW w:w="1278" w:type="dxa"/>
          </w:tcPr>
          <w:p w:rsidR="00F82D5C" w:rsidRPr="00F82D5C" w:rsidRDefault="00F82D5C" w:rsidP="00F82D5C">
            <w:pPr>
              <w:widowControl/>
              <w:spacing w:line="360" w:lineRule="auto"/>
              <w:jc w:val="left"/>
              <w:rPr>
                <w:szCs w:val="21"/>
              </w:rPr>
            </w:pPr>
            <w:r w:rsidRPr="00F82D5C">
              <w:rPr>
                <w:szCs w:val="21"/>
              </w:rPr>
              <w:t>WRITE</w:t>
            </w:r>
          </w:p>
        </w:tc>
        <w:tc>
          <w:tcPr>
            <w:tcW w:w="883" w:type="dxa"/>
          </w:tcPr>
          <w:p w:rsidR="00F82D5C" w:rsidRPr="00F82D5C" w:rsidRDefault="00F82D5C" w:rsidP="00F82D5C">
            <w:pPr>
              <w:widowControl/>
              <w:spacing w:line="360" w:lineRule="auto"/>
              <w:jc w:val="left"/>
              <w:rPr>
                <w:szCs w:val="21"/>
              </w:rPr>
            </w:pPr>
          </w:p>
        </w:tc>
        <w:tc>
          <w:tcPr>
            <w:tcW w:w="851" w:type="dxa"/>
          </w:tcPr>
          <w:p w:rsidR="00F82D5C" w:rsidRPr="00F82D5C" w:rsidRDefault="00F82D5C" w:rsidP="00F82D5C">
            <w:pPr>
              <w:widowControl/>
              <w:spacing w:line="360" w:lineRule="auto"/>
              <w:jc w:val="left"/>
              <w:rPr>
                <w:szCs w:val="21"/>
              </w:rPr>
            </w:pPr>
          </w:p>
        </w:tc>
        <w:tc>
          <w:tcPr>
            <w:tcW w:w="1134" w:type="dxa"/>
          </w:tcPr>
          <w:p w:rsidR="00F82D5C" w:rsidRPr="00F82D5C" w:rsidRDefault="00F82D5C" w:rsidP="00F82D5C">
            <w:r w:rsidRPr="00F82D5C">
              <w:rPr>
                <w:kern w:val="0"/>
                <w:szCs w:val="21"/>
              </w:rPr>
              <w:t>X</w:t>
            </w:r>
          </w:p>
        </w:tc>
      </w:tr>
    </w:tbl>
    <w:p w:rsidR="00F82D5C" w:rsidRPr="00F82D5C" w:rsidRDefault="00F82D5C" w:rsidP="00F82D5C">
      <w:pPr>
        <w:widowControl/>
        <w:spacing w:line="360" w:lineRule="auto"/>
        <w:jc w:val="left"/>
        <w:rPr>
          <w:sz w:val="24"/>
          <w:szCs w:val="24"/>
        </w:rPr>
      </w:pPr>
    </w:p>
    <w:p w:rsidR="00F82D5C" w:rsidRPr="00F82D5C" w:rsidRDefault="00F82D5C" w:rsidP="00F82D5C">
      <w:pPr>
        <w:widowControl/>
        <w:spacing w:line="360" w:lineRule="auto"/>
        <w:jc w:val="left"/>
        <w:rPr>
          <w:sz w:val="24"/>
          <w:szCs w:val="24"/>
        </w:rPr>
      </w:pPr>
      <w:r w:rsidRPr="00F82D5C">
        <w:rPr>
          <w:rFonts w:hAnsi="宋体" w:hint="eastAsia"/>
          <w:sz w:val="24"/>
          <w:szCs w:val="24"/>
        </w:rPr>
        <w:tab/>
      </w:r>
      <w:r w:rsidRPr="00F82D5C">
        <w:rPr>
          <w:rFonts w:hint="eastAsia"/>
          <w:sz w:val="24"/>
          <w:szCs w:val="24"/>
        </w:rPr>
        <w:t>三地址中间代码</w:t>
      </w:r>
      <w:r w:rsidRPr="00F82D5C">
        <w:rPr>
          <w:rFonts w:hint="eastAsia"/>
          <w:sz w:val="24"/>
          <w:szCs w:val="24"/>
        </w:rPr>
        <w:t>TAC</w:t>
      </w:r>
      <w:r w:rsidRPr="00F82D5C">
        <w:rPr>
          <w:rFonts w:hint="eastAsia"/>
          <w:sz w:val="24"/>
          <w:szCs w:val="24"/>
        </w:rPr>
        <w:t>是一个</w:t>
      </w:r>
      <w:r w:rsidRPr="00F82D5C">
        <w:rPr>
          <w:rFonts w:hint="eastAsia"/>
          <w:sz w:val="24"/>
          <w:szCs w:val="24"/>
        </w:rPr>
        <w:t>4</w:t>
      </w:r>
      <w:r w:rsidRPr="00F82D5C">
        <w:rPr>
          <w:rFonts w:hint="eastAsia"/>
          <w:sz w:val="24"/>
          <w:szCs w:val="24"/>
        </w:rPr>
        <w:t>元组，逻辑上包含（</w:t>
      </w:r>
      <w:r w:rsidRPr="00F82D5C">
        <w:rPr>
          <w:rFonts w:hint="eastAsia"/>
          <w:sz w:val="24"/>
          <w:szCs w:val="24"/>
        </w:rPr>
        <w:t>op</w:t>
      </w:r>
      <w:r w:rsidRPr="00F82D5C">
        <w:rPr>
          <w:rFonts w:hint="eastAsia"/>
          <w:sz w:val="24"/>
          <w:szCs w:val="24"/>
        </w:rPr>
        <w:t>、</w:t>
      </w:r>
      <w:r w:rsidRPr="00F82D5C">
        <w:rPr>
          <w:rFonts w:hint="eastAsia"/>
          <w:sz w:val="24"/>
          <w:szCs w:val="24"/>
        </w:rPr>
        <w:t>opn1</w:t>
      </w:r>
      <w:r w:rsidRPr="00F82D5C">
        <w:rPr>
          <w:rFonts w:hint="eastAsia"/>
          <w:sz w:val="24"/>
          <w:szCs w:val="24"/>
        </w:rPr>
        <w:t>、</w:t>
      </w:r>
      <w:r w:rsidRPr="00F82D5C">
        <w:rPr>
          <w:rFonts w:hint="eastAsia"/>
          <w:sz w:val="24"/>
          <w:szCs w:val="24"/>
        </w:rPr>
        <w:t>opn2</w:t>
      </w:r>
      <w:r w:rsidRPr="00F82D5C">
        <w:rPr>
          <w:rFonts w:hint="eastAsia"/>
          <w:sz w:val="24"/>
          <w:szCs w:val="24"/>
        </w:rPr>
        <w:t>、</w:t>
      </w:r>
      <w:r w:rsidRPr="00F82D5C">
        <w:rPr>
          <w:rFonts w:hint="eastAsia"/>
          <w:sz w:val="24"/>
          <w:szCs w:val="24"/>
        </w:rPr>
        <w:t>result</w:t>
      </w:r>
      <w:r w:rsidRPr="00F82D5C">
        <w:rPr>
          <w:rFonts w:hint="eastAsia"/>
          <w:sz w:val="24"/>
          <w:szCs w:val="24"/>
        </w:rPr>
        <w:t>），</w:t>
      </w:r>
      <w:r w:rsidRPr="00F82D5C">
        <w:rPr>
          <w:rFonts w:hAnsi="宋体"/>
          <w:sz w:val="24"/>
          <w:szCs w:val="24"/>
        </w:rPr>
        <w:t>其中</w:t>
      </w:r>
      <w:r w:rsidRPr="00F82D5C">
        <w:rPr>
          <w:rFonts w:hint="eastAsia"/>
          <w:sz w:val="24"/>
          <w:szCs w:val="24"/>
        </w:rPr>
        <w:t>o</w:t>
      </w:r>
      <w:r w:rsidRPr="00F82D5C">
        <w:rPr>
          <w:sz w:val="24"/>
          <w:szCs w:val="24"/>
        </w:rPr>
        <w:t>p</w:t>
      </w:r>
      <w:r w:rsidRPr="00F82D5C">
        <w:rPr>
          <w:rFonts w:hAnsi="宋体"/>
          <w:sz w:val="24"/>
          <w:szCs w:val="24"/>
        </w:rPr>
        <w:t>表示操作类型说明，</w:t>
      </w:r>
      <w:r w:rsidRPr="00F82D5C">
        <w:rPr>
          <w:sz w:val="24"/>
          <w:szCs w:val="24"/>
        </w:rPr>
        <w:t>opn1</w:t>
      </w:r>
      <w:r w:rsidRPr="00F82D5C">
        <w:rPr>
          <w:rFonts w:hAnsi="宋体"/>
          <w:sz w:val="24"/>
          <w:szCs w:val="24"/>
        </w:rPr>
        <w:t>和</w:t>
      </w:r>
      <w:r w:rsidRPr="00F82D5C">
        <w:rPr>
          <w:sz w:val="24"/>
          <w:szCs w:val="24"/>
        </w:rPr>
        <w:t>opn2</w:t>
      </w:r>
      <w:r w:rsidRPr="00F82D5C">
        <w:rPr>
          <w:rFonts w:hAnsi="宋体"/>
          <w:sz w:val="24"/>
          <w:szCs w:val="24"/>
        </w:rPr>
        <w:t>表示</w:t>
      </w:r>
      <w:r w:rsidRPr="00F82D5C">
        <w:rPr>
          <w:sz w:val="24"/>
          <w:szCs w:val="24"/>
        </w:rPr>
        <w:t>2</w:t>
      </w:r>
      <w:r w:rsidRPr="00F82D5C">
        <w:rPr>
          <w:rFonts w:hAnsi="宋体"/>
          <w:sz w:val="24"/>
          <w:szCs w:val="24"/>
        </w:rPr>
        <w:t>个操作数，</w:t>
      </w:r>
      <w:r w:rsidRPr="00F82D5C">
        <w:rPr>
          <w:sz w:val="24"/>
          <w:szCs w:val="24"/>
        </w:rPr>
        <w:t>result</w:t>
      </w:r>
      <w:r w:rsidRPr="00F82D5C">
        <w:rPr>
          <w:rFonts w:hAnsi="宋体"/>
          <w:sz w:val="24"/>
          <w:szCs w:val="24"/>
        </w:rPr>
        <w:t>表示</w:t>
      </w:r>
      <w:r w:rsidRPr="00F82D5C">
        <w:rPr>
          <w:rFonts w:hAnsi="宋体" w:hint="eastAsia"/>
          <w:sz w:val="24"/>
          <w:szCs w:val="24"/>
        </w:rPr>
        <w:lastRenderedPageBreak/>
        <w:t>运算</w:t>
      </w:r>
      <w:r w:rsidRPr="00F82D5C">
        <w:rPr>
          <w:rFonts w:hAnsi="宋体"/>
          <w:sz w:val="24"/>
          <w:szCs w:val="24"/>
        </w:rPr>
        <w:t>结果。</w:t>
      </w:r>
      <w:r w:rsidRPr="00F82D5C">
        <w:rPr>
          <w:rFonts w:hint="eastAsia"/>
          <w:sz w:val="24"/>
          <w:szCs w:val="24"/>
        </w:rPr>
        <w:t>后续还需要根据</w:t>
      </w:r>
      <w:r w:rsidRPr="00F82D5C">
        <w:rPr>
          <w:rFonts w:hint="eastAsia"/>
          <w:sz w:val="24"/>
          <w:szCs w:val="24"/>
        </w:rPr>
        <w:t>TAC</w:t>
      </w:r>
      <w:r w:rsidRPr="00F82D5C">
        <w:rPr>
          <w:rFonts w:hint="eastAsia"/>
          <w:sz w:val="24"/>
          <w:szCs w:val="24"/>
        </w:rPr>
        <w:t>序列生成目标代码，所以设计其存储结构时，每一部分要考虑目标代码生成是所需要的信息。</w:t>
      </w:r>
    </w:p>
    <w:p w:rsidR="00F82D5C" w:rsidRPr="00F82D5C" w:rsidRDefault="00F82D5C" w:rsidP="00F82D5C">
      <w:pPr>
        <w:widowControl/>
        <w:spacing w:line="360" w:lineRule="auto"/>
        <w:jc w:val="left"/>
        <w:rPr>
          <w:sz w:val="24"/>
          <w:szCs w:val="24"/>
        </w:rPr>
      </w:pPr>
      <w:r w:rsidRPr="00F82D5C">
        <w:rPr>
          <w:rFonts w:hint="eastAsia"/>
          <w:sz w:val="24"/>
          <w:szCs w:val="24"/>
        </w:rPr>
        <w:t>（</w:t>
      </w:r>
      <w:r w:rsidRPr="00F82D5C">
        <w:rPr>
          <w:rFonts w:hint="eastAsia"/>
          <w:sz w:val="24"/>
          <w:szCs w:val="24"/>
        </w:rPr>
        <w:t>1</w:t>
      </w:r>
      <w:r w:rsidRPr="00F82D5C">
        <w:rPr>
          <w:rFonts w:hint="eastAsia"/>
          <w:sz w:val="24"/>
          <w:szCs w:val="24"/>
        </w:rPr>
        <w:t>）运算符：表示这条指令需要完成的运算，可以用枚举常量表示，如</w:t>
      </w:r>
      <w:r w:rsidRPr="00F82D5C">
        <w:rPr>
          <w:rFonts w:hint="eastAsia"/>
          <w:sz w:val="24"/>
          <w:szCs w:val="24"/>
        </w:rPr>
        <w:t>PLUS</w:t>
      </w:r>
      <w:r w:rsidRPr="00F82D5C">
        <w:rPr>
          <w:rFonts w:hint="eastAsia"/>
          <w:sz w:val="24"/>
          <w:szCs w:val="24"/>
        </w:rPr>
        <w:t>表示双目加，</w:t>
      </w:r>
      <w:r w:rsidRPr="00F82D5C">
        <w:rPr>
          <w:rFonts w:hint="eastAsia"/>
          <w:sz w:val="24"/>
          <w:szCs w:val="24"/>
        </w:rPr>
        <w:t>JLE</w:t>
      </w:r>
      <w:r w:rsidRPr="00F82D5C">
        <w:rPr>
          <w:rFonts w:hint="eastAsia"/>
          <w:sz w:val="24"/>
          <w:szCs w:val="24"/>
        </w:rPr>
        <w:t>表示小于等于，</w:t>
      </w:r>
      <w:r w:rsidRPr="00F82D5C">
        <w:rPr>
          <w:rFonts w:hint="eastAsia"/>
          <w:sz w:val="24"/>
          <w:szCs w:val="24"/>
        </w:rPr>
        <w:t>PARAM</w:t>
      </w:r>
      <w:r w:rsidRPr="00F82D5C">
        <w:rPr>
          <w:rFonts w:hint="eastAsia"/>
          <w:sz w:val="24"/>
          <w:szCs w:val="24"/>
        </w:rPr>
        <w:t>表示形参，</w:t>
      </w:r>
      <w:r w:rsidRPr="00F82D5C">
        <w:rPr>
          <w:rFonts w:hint="eastAsia"/>
          <w:sz w:val="24"/>
          <w:szCs w:val="24"/>
        </w:rPr>
        <w:t>ARG</w:t>
      </w:r>
      <w:r w:rsidRPr="00F82D5C">
        <w:rPr>
          <w:rFonts w:hint="eastAsia"/>
          <w:sz w:val="24"/>
          <w:szCs w:val="24"/>
        </w:rPr>
        <w:t>表示实参等。</w:t>
      </w:r>
    </w:p>
    <w:p w:rsidR="00F82D5C" w:rsidRPr="00F82D5C" w:rsidRDefault="00F82D5C" w:rsidP="00F82D5C">
      <w:pPr>
        <w:widowControl/>
        <w:spacing w:line="360" w:lineRule="auto"/>
        <w:jc w:val="left"/>
        <w:rPr>
          <w:sz w:val="24"/>
          <w:szCs w:val="24"/>
        </w:rPr>
      </w:pPr>
      <w:r w:rsidRPr="00F82D5C">
        <w:rPr>
          <w:rFonts w:hint="eastAsia"/>
          <w:sz w:val="24"/>
          <w:szCs w:val="24"/>
        </w:rPr>
        <w:t>（</w:t>
      </w:r>
      <w:r w:rsidRPr="00F82D5C">
        <w:rPr>
          <w:rFonts w:hint="eastAsia"/>
          <w:sz w:val="24"/>
          <w:szCs w:val="24"/>
        </w:rPr>
        <w:t>2</w:t>
      </w:r>
      <w:r w:rsidRPr="00F82D5C">
        <w:rPr>
          <w:rFonts w:hint="eastAsia"/>
          <w:sz w:val="24"/>
          <w:szCs w:val="24"/>
        </w:rPr>
        <w:t>）操作数与运算结果：这些部分包含的数据类型有多种，整常量，实常量，还有使用标识符的情况，如变量的别名、变量在其数据区的偏移量和层号、转移语句中的标号等。类型不同，所以考虑使用联合。为了明确联合中的有效成员，将操作数与运算结果设计成结构类型，包含</w:t>
      </w:r>
      <w:r w:rsidRPr="00F82D5C">
        <w:rPr>
          <w:rFonts w:hint="eastAsia"/>
          <w:sz w:val="24"/>
          <w:szCs w:val="24"/>
        </w:rPr>
        <w:t>kind</w:t>
      </w:r>
      <w:r w:rsidRPr="00F82D5C">
        <w:rPr>
          <w:rFonts w:hint="eastAsia"/>
          <w:sz w:val="24"/>
          <w:szCs w:val="24"/>
        </w:rPr>
        <w:t>，联合等几个成员，</w:t>
      </w:r>
      <w:r w:rsidRPr="00F82D5C">
        <w:rPr>
          <w:rFonts w:hint="eastAsia"/>
          <w:sz w:val="24"/>
          <w:szCs w:val="24"/>
        </w:rPr>
        <w:t>kind</w:t>
      </w:r>
      <w:r w:rsidRPr="00F82D5C">
        <w:rPr>
          <w:rFonts w:hint="eastAsia"/>
          <w:sz w:val="24"/>
          <w:szCs w:val="24"/>
        </w:rPr>
        <w:t>说明联合中的有效，联合成员是整常量，实常量或标识符表示的别名或标号或函数名等。</w:t>
      </w:r>
    </w:p>
    <w:p w:rsidR="00C45421" w:rsidRPr="005A6149" w:rsidRDefault="00F82D5C" w:rsidP="005A6149">
      <w:pPr>
        <w:widowControl/>
        <w:spacing w:line="360" w:lineRule="auto"/>
        <w:jc w:val="left"/>
        <w:rPr>
          <w:rFonts w:hint="eastAsia"/>
          <w:sz w:val="24"/>
          <w:szCs w:val="24"/>
        </w:rPr>
      </w:pPr>
      <w:r w:rsidRPr="00F82D5C">
        <w:rPr>
          <w:rFonts w:hint="eastAsia"/>
          <w:sz w:val="24"/>
          <w:szCs w:val="24"/>
        </w:rPr>
        <w:t>（</w:t>
      </w:r>
      <w:r w:rsidRPr="00F82D5C">
        <w:rPr>
          <w:rFonts w:hint="eastAsia"/>
          <w:sz w:val="24"/>
          <w:szCs w:val="24"/>
        </w:rPr>
        <w:t>3</w:t>
      </w:r>
      <w:r w:rsidRPr="00F82D5C">
        <w:rPr>
          <w:rFonts w:hint="eastAsia"/>
          <w:sz w:val="24"/>
          <w:szCs w:val="24"/>
        </w:rPr>
        <w:t>）为了配合后续的</w:t>
      </w:r>
      <w:r w:rsidRPr="00F82D5C">
        <w:rPr>
          <w:rFonts w:hint="eastAsia"/>
          <w:sz w:val="24"/>
          <w:szCs w:val="24"/>
        </w:rPr>
        <w:t>TAC</w:t>
      </w:r>
      <w:r w:rsidRPr="00F82D5C">
        <w:rPr>
          <w:rFonts w:hint="eastAsia"/>
          <w:sz w:val="24"/>
          <w:szCs w:val="24"/>
        </w:rPr>
        <w:t>代码序列的生成，将</w:t>
      </w:r>
      <w:r w:rsidRPr="00F82D5C">
        <w:rPr>
          <w:rFonts w:hint="eastAsia"/>
          <w:sz w:val="24"/>
          <w:szCs w:val="24"/>
        </w:rPr>
        <w:t>TAC</w:t>
      </w:r>
      <w:r w:rsidRPr="00F82D5C">
        <w:rPr>
          <w:rFonts w:hint="eastAsia"/>
          <w:sz w:val="24"/>
          <w:szCs w:val="24"/>
        </w:rPr>
        <w:t>代码作为数据元素，用双向循环链表表示</w:t>
      </w:r>
      <w:r w:rsidRPr="00F82D5C">
        <w:rPr>
          <w:rFonts w:hint="eastAsia"/>
          <w:sz w:val="24"/>
          <w:szCs w:val="24"/>
        </w:rPr>
        <w:t>TAC</w:t>
      </w:r>
      <w:r w:rsidRPr="00F82D5C">
        <w:rPr>
          <w:rFonts w:hint="eastAsia"/>
          <w:sz w:val="24"/>
          <w:szCs w:val="24"/>
        </w:rPr>
        <w:t>代码序列。</w:t>
      </w:r>
    </w:p>
    <w:p w:rsidR="00A979AC" w:rsidRDefault="00A979AC" w:rsidP="00224B57">
      <w:pPr>
        <w:pStyle w:val="2"/>
        <w:ind w:firstLine="643"/>
      </w:pPr>
      <w:bookmarkStart w:id="13" w:name="_Toc12174116"/>
      <w:r>
        <w:rPr>
          <w:rFonts w:hint="eastAsia"/>
        </w:rPr>
        <w:t>2.6</w:t>
      </w:r>
      <w:r w:rsidR="00224B57">
        <w:rPr>
          <w:rFonts w:hint="eastAsia"/>
        </w:rPr>
        <w:t xml:space="preserve"> </w:t>
      </w:r>
      <w:r w:rsidR="00C45421">
        <w:rPr>
          <w:rFonts w:hint="eastAsia"/>
        </w:rPr>
        <w:t>目标代码描述</w:t>
      </w:r>
      <w:bookmarkEnd w:id="13"/>
    </w:p>
    <w:p w:rsidR="00AF74BA" w:rsidRDefault="008D24BC" w:rsidP="00BA36D8">
      <w:pPr>
        <w:pStyle w:val="11"/>
        <w:rPr>
          <w:rFonts w:hAnsiTheme="minorEastAsia"/>
          <w:szCs w:val="24"/>
        </w:rPr>
      </w:pPr>
      <w:r w:rsidRPr="00861BC0">
        <w:rPr>
          <w:rFonts w:hAnsiTheme="minorEastAsia"/>
          <w:szCs w:val="24"/>
        </w:rPr>
        <w:t>目标语言选定</w:t>
      </w:r>
      <w:r w:rsidRPr="00861BC0">
        <w:rPr>
          <w:szCs w:val="24"/>
        </w:rPr>
        <w:t>MIPS32</w:t>
      </w:r>
      <w:r w:rsidRPr="00861BC0">
        <w:rPr>
          <w:rFonts w:hAnsiTheme="minorEastAsia"/>
          <w:szCs w:val="24"/>
        </w:rPr>
        <w:t>指令序列，可以在</w:t>
      </w:r>
      <w:r w:rsidRPr="00861BC0">
        <w:rPr>
          <w:szCs w:val="24"/>
        </w:rPr>
        <w:t>SPIM Simulator</w:t>
      </w:r>
      <w:r w:rsidRPr="00861BC0">
        <w:rPr>
          <w:rFonts w:hAnsiTheme="minorEastAsia"/>
          <w:szCs w:val="24"/>
        </w:rPr>
        <w:t>上运行</w:t>
      </w:r>
      <w:r>
        <w:rPr>
          <w:rFonts w:hAnsiTheme="minorEastAsia" w:hint="eastAsia"/>
          <w:szCs w:val="24"/>
        </w:rPr>
        <w:t>。</w:t>
      </w:r>
    </w:p>
    <w:p w:rsidR="00EA37CE" w:rsidRDefault="00EA37CE" w:rsidP="00BA36D8">
      <w:pPr>
        <w:pStyle w:val="11"/>
        <w:rPr>
          <w:rFonts w:hAnsiTheme="minorEastAsia" w:hint="eastAsia"/>
          <w:szCs w:val="24"/>
        </w:rPr>
      </w:pPr>
      <w:r>
        <w:rPr>
          <w:rFonts w:hAnsiTheme="minorEastAsia" w:hint="eastAsia"/>
          <w:szCs w:val="24"/>
        </w:rPr>
        <w:t>包括指令</w:t>
      </w:r>
      <w:r>
        <w:rPr>
          <w:rFonts w:hAnsiTheme="minorEastAsia"/>
          <w:szCs w:val="24"/>
        </w:rPr>
        <w:t>li sw lw add sub mul div mflo jr beq bne bge ble blt</w:t>
      </w:r>
      <w:r>
        <w:rPr>
          <w:rFonts w:hAnsiTheme="minorEastAsia" w:hint="eastAsia"/>
          <w:szCs w:val="24"/>
        </w:rPr>
        <w:t xml:space="preserve"> </w:t>
      </w:r>
      <w:r>
        <w:rPr>
          <w:rFonts w:hAnsiTheme="minorEastAsia"/>
          <w:szCs w:val="24"/>
        </w:rPr>
        <w:t>addi jal move</w:t>
      </w:r>
      <w:r>
        <w:rPr>
          <w:rFonts w:hAnsiTheme="minorEastAsia" w:hint="eastAsia"/>
          <w:szCs w:val="24"/>
        </w:rPr>
        <w:t>。</w:t>
      </w:r>
    </w:p>
    <w:p w:rsidR="00C456D5" w:rsidRPr="00AF74BA" w:rsidRDefault="00AF74BA" w:rsidP="00AF74BA">
      <w:pPr>
        <w:widowControl/>
        <w:jc w:val="left"/>
        <w:rPr>
          <w:rFonts w:hAnsiTheme="minorEastAsia" w:hint="eastAsia"/>
          <w:sz w:val="24"/>
          <w:szCs w:val="24"/>
        </w:rPr>
      </w:pPr>
      <w:r>
        <w:rPr>
          <w:rFonts w:hAnsiTheme="minorEastAsia"/>
          <w:szCs w:val="24"/>
        </w:rPr>
        <w:br w:type="page"/>
      </w:r>
    </w:p>
    <w:p w:rsidR="00F96F40" w:rsidRPr="00C456D5" w:rsidRDefault="00C456D5" w:rsidP="00C456D5">
      <w:pPr>
        <w:pStyle w:val="1"/>
        <w:jc w:val="center"/>
        <w:rPr>
          <w:rFonts w:hint="eastAsia"/>
        </w:rPr>
      </w:pPr>
      <w:bookmarkStart w:id="14" w:name="_Toc376773654"/>
      <w:bookmarkStart w:id="15" w:name="_Toc12174117"/>
      <w:r w:rsidRPr="00C456D5">
        <w:rPr>
          <w:rFonts w:hint="eastAsia"/>
        </w:rPr>
        <w:lastRenderedPageBreak/>
        <w:t>3</w:t>
      </w:r>
      <w:r w:rsidRPr="00C456D5">
        <w:rPr>
          <w:rFonts w:hint="eastAsia"/>
        </w:rPr>
        <w:t>系统设计</w:t>
      </w:r>
      <w:bookmarkEnd w:id="14"/>
      <w:r w:rsidRPr="00C456D5">
        <w:rPr>
          <w:rFonts w:hint="eastAsia"/>
        </w:rPr>
        <w:t>与实现</w:t>
      </w:r>
      <w:bookmarkEnd w:id="15"/>
    </w:p>
    <w:p w:rsidR="00F96F40" w:rsidRDefault="0015282E" w:rsidP="00224B57">
      <w:pPr>
        <w:pStyle w:val="2"/>
        <w:ind w:firstLine="643"/>
      </w:pPr>
      <w:bookmarkStart w:id="16" w:name="_Toc376773666"/>
      <w:bookmarkStart w:id="17" w:name="_Toc342798913"/>
      <w:bookmarkStart w:id="18" w:name="_Toc376773655"/>
      <w:bookmarkStart w:id="19" w:name="_Toc12174118"/>
      <w:r w:rsidRPr="00224B57">
        <w:rPr>
          <w:rFonts w:hint="eastAsia"/>
        </w:rPr>
        <w:t>3</w:t>
      </w:r>
      <w:r w:rsidRPr="00224B57">
        <w:t>.1</w:t>
      </w:r>
      <w:r w:rsidR="00F96F40" w:rsidRPr="00224B57">
        <w:rPr>
          <w:rFonts w:hint="eastAsia"/>
        </w:rPr>
        <w:t>编译程序符号表结构</w:t>
      </w:r>
      <w:bookmarkEnd w:id="16"/>
      <w:bookmarkEnd w:id="19"/>
    </w:p>
    <w:p w:rsidR="00462A09" w:rsidRDefault="00462A09" w:rsidP="00462A09">
      <w:pPr>
        <w:pStyle w:val="11"/>
        <w:rPr>
          <w:rFonts w:hint="eastAsia"/>
        </w:rPr>
      </w:pPr>
      <w:r>
        <w:rPr>
          <w:rFonts w:hint="eastAsia"/>
        </w:rPr>
        <w:t>符号表</w:t>
      </w:r>
      <w:r>
        <w:rPr>
          <w:rFonts w:hint="eastAsia"/>
        </w:rPr>
        <w:t>symbolTable</w:t>
      </w:r>
      <w:r>
        <w:rPr>
          <w:rFonts w:hint="eastAsia"/>
        </w:rPr>
        <w:t>是一个顺序栈，栈顶指针</w:t>
      </w:r>
      <w:r>
        <w:rPr>
          <w:rFonts w:hint="eastAsia"/>
        </w:rPr>
        <w:t>index</w:t>
      </w:r>
      <w:r>
        <w:rPr>
          <w:rFonts w:hint="eastAsia"/>
        </w:rPr>
        <w:t>初始值为</w:t>
      </w:r>
      <w:r>
        <w:rPr>
          <w:rFonts w:hint="eastAsia"/>
        </w:rPr>
        <w:t>0</w:t>
      </w:r>
      <w:r>
        <w:rPr>
          <w:rFonts w:hint="eastAsia"/>
        </w:rPr>
        <w:t>，每次填写符号时，将新的符号填写到栈顶位置，再栈顶指针加</w:t>
      </w:r>
      <w:r>
        <w:rPr>
          <w:rFonts w:hint="eastAsia"/>
        </w:rPr>
        <w:t>1</w:t>
      </w:r>
      <w:r>
        <w:rPr>
          <w:rFonts w:hint="eastAsia"/>
        </w:rPr>
        <w:t>。每一个符号对应一个</w:t>
      </w:r>
      <w:r>
        <w:rPr>
          <w:rFonts w:hint="eastAsia"/>
        </w:rPr>
        <w:t>symbol</w:t>
      </w:r>
      <w:r>
        <w:rPr>
          <w:rFonts w:hint="eastAsia"/>
        </w:rPr>
        <w:t>结构体，特性信息记录在</w:t>
      </w:r>
      <w:r>
        <w:rPr>
          <w:rFonts w:hint="eastAsia"/>
        </w:rPr>
        <w:t>symbol</w:t>
      </w:r>
      <w:r>
        <w:rPr>
          <w:rFonts w:hint="eastAsia"/>
        </w:rPr>
        <w:t>的成员中，定义如下所示</w:t>
      </w:r>
      <w:r>
        <w:rPr>
          <w:rFonts w:hint="eastAsia"/>
        </w:rPr>
        <w:t>:</w:t>
      </w:r>
    </w:p>
    <w:p w:rsidR="00462A09" w:rsidRDefault="00462A09" w:rsidP="00DF7E6D">
      <w:pPr>
        <w:pStyle w:val="af4"/>
      </w:pPr>
      <w:r>
        <w:t>struct symbol   {</w:t>
      </w:r>
    </w:p>
    <w:p w:rsidR="00462A09" w:rsidRDefault="00462A09" w:rsidP="00DF7E6D">
      <w:pPr>
        <w:pStyle w:val="af4"/>
        <w:rPr>
          <w:rFonts w:hint="eastAsia"/>
        </w:rPr>
      </w:pPr>
      <w:r>
        <w:rPr>
          <w:rFonts w:hint="eastAsia"/>
        </w:rPr>
        <w:t xml:space="preserve">    char name[33];  //</w:t>
      </w:r>
      <w:r>
        <w:rPr>
          <w:rFonts w:hint="eastAsia"/>
        </w:rPr>
        <w:t>变量或函数名</w:t>
      </w:r>
    </w:p>
    <w:p w:rsidR="00462A09" w:rsidRDefault="00462A09" w:rsidP="00DF7E6D">
      <w:pPr>
        <w:pStyle w:val="af4"/>
        <w:rPr>
          <w:rFonts w:hint="eastAsia"/>
        </w:rPr>
      </w:pPr>
      <w:r>
        <w:rPr>
          <w:rFonts w:hint="eastAsia"/>
        </w:rPr>
        <w:t xml:space="preserve">    int level;       //</w:t>
      </w:r>
      <w:r>
        <w:rPr>
          <w:rFonts w:hint="eastAsia"/>
        </w:rPr>
        <w:t>层号，外部变量名或函数名层号为</w:t>
      </w:r>
      <w:r>
        <w:rPr>
          <w:rFonts w:hint="eastAsia"/>
        </w:rPr>
        <w:t>0</w:t>
      </w:r>
      <w:r>
        <w:rPr>
          <w:rFonts w:hint="eastAsia"/>
        </w:rPr>
        <w:t>，形参名为</w:t>
      </w:r>
      <w:r>
        <w:rPr>
          <w:rFonts w:hint="eastAsia"/>
        </w:rPr>
        <w:t>1</w:t>
      </w:r>
      <w:r>
        <w:rPr>
          <w:rFonts w:hint="eastAsia"/>
        </w:rPr>
        <w:t>，每到</w:t>
      </w:r>
      <w:r>
        <w:rPr>
          <w:rFonts w:hint="eastAsia"/>
        </w:rPr>
        <w:t>1</w:t>
      </w:r>
      <w:r>
        <w:rPr>
          <w:rFonts w:hint="eastAsia"/>
        </w:rPr>
        <w:t>个复合语句层号加</w:t>
      </w:r>
      <w:r>
        <w:rPr>
          <w:rFonts w:hint="eastAsia"/>
        </w:rPr>
        <w:t>1</w:t>
      </w:r>
      <w:r>
        <w:rPr>
          <w:rFonts w:hint="eastAsia"/>
        </w:rPr>
        <w:t>，退出减</w:t>
      </w:r>
      <w:r>
        <w:rPr>
          <w:rFonts w:hint="eastAsia"/>
        </w:rPr>
        <w:t>1</w:t>
      </w:r>
    </w:p>
    <w:p w:rsidR="00462A09" w:rsidRDefault="00462A09" w:rsidP="00DF7E6D">
      <w:pPr>
        <w:pStyle w:val="af4"/>
        <w:rPr>
          <w:rFonts w:hint="eastAsia"/>
        </w:rPr>
      </w:pPr>
      <w:r>
        <w:rPr>
          <w:rFonts w:hint="eastAsia"/>
        </w:rPr>
        <w:t xml:space="preserve">    int type;        //</w:t>
      </w:r>
      <w:r>
        <w:rPr>
          <w:rFonts w:hint="eastAsia"/>
        </w:rPr>
        <w:t>变量类型或函数返回值类型</w:t>
      </w:r>
    </w:p>
    <w:p w:rsidR="00462A09" w:rsidRDefault="00462A09" w:rsidP="00DF7E6D">
      <w:pPr>
        <w:pStyle w:val="af4"/>
        <w:rPr>
          <w:rFonts w:hint="eastAsia"/>
        </w:rPr>
      </w:pPr>
      <w:r>
        <w:rPr>
          <w:rFonts w:hint="eastAsia"/>
        </w:rPr>
        <w:t xml:space="preserve">    int  paramnum;  //</w:t>
      </w:r>
      <w:r>
        <w:rPr>
          <w:rFonts w:hint="eastAsia"/>
        </w:rPr>
        <w:t>形式参数个数</w:t>
      </w:r>
    </w:p>
    <w:p w:rsidR="00462A09" w:rsidRDefault="00462A09" w:rsidP="00DF7E6D">
      <w:pPr>
        <w:pStyle w:val="af4"/>
        <w:rPr>
          <w:rFonts w:hint="eastAsia"/>
        </w:rPr>
      </w:pPr>
      <w:r>
        <w:rPr>
          <w:rFonts w:hint="eastAsia"/>
        </w:rPr>
        <w:t xml:space="preserve">    char alias[10];   //</w:t>
      </w:r>
      <w:r>
        <w:rPr>
          <w:rFonts w:hint="eastAsia"/>
        </w:rPr>
        <w:t>别名，为解决嵌套层次使用，使得每一个数据名称唯一</w:t>
      </w:r>
    </w:p>
    <w:p w:rsidR="00462A09" w:rsidRDefault="00462A09" w:rsidP="00DF7E6D">
      <w:pPr>
        <w:pStyle w:val="af4"/>
        <w:rPr>
          <w:rFonts w:hint="eastAsia"/>
        </w:rPr>
      </w:pPr>
      <w:r>
        <w:rPr>
          <w:rFonts w:hint="eastAsia"/>
        </w:rPr>
        <w:t xml:space="preserve">    char flag;       //</w:t>
      </w:r>
      <w:r>
        <w:rPr>
          <w:rFonts w:hint="eastAsia"/>
        </w:rPr>
        <w:t>符号标记，函数：</w:t>
      </w:r>
      <w:r>
        <w:rPr>
          <w:rFonts w:hint="eastAsia"/>
        </w:rPr>
        <w:t xml:space="preserve">'F'  </w:t>
      </w:r>
      <w:r>
        <w:rPr>
          <w:rFonts w:hint="eastAsia"/>
        </w:rPr>
        <w:t>变量：</w:t>
      </w:r>
      <w:r>
        <w:rPr>
          <w:rFonts w:hint="eastAsia"/>
        </w:rPr>
        <w:t xml:space="preserve">'V'   </w:t>
      </w:r>
      <w:r>
        <w:rPr>
          <w:rFonts w:hint="eastAsia"/>
        </w:rPr>
        <w:t>参数：</w:t>
      </w:r>
      <w:r>
        <w:rPr>
          <w:rFonts w:hint="eastAsia"/>
        </w:rPr>
        <w:t xml:space="preserve">'P'  </w:t>
      </w:r>
      <w:r>
        <w:rPr>
          <w:rFonts w:hint="eastAsia"/>
        </w:rPr>
        <w:t>临时变量：</w:t>
      </w:r>
      <w:r>
        <w:rPr>
          <w:rFonts w:hint="eastAsia"/>
        </w:rPr>
        <w:t>'T'</w:t>
      </w:r>
    </w:p>
    <w:p w:rsidR="00462A09" w:rsidRDefault="00462A09" w:rsidP="00DF7E6D">
      <w:pPr>
        <w:pStyle w:val="af4"/>
        <w:rPr>
          <w:rFonts w:hint="eastAsia"/>
        </w:rPr>
      </w:pPr>
      <w:r>
        <w:rPr>
          <w:rFonts w:hint="eastAsia"/>
        </w:rPr>
        <w:t xml:space="preserve">    char offset;     //</w:t>
      </w:r>
      <w:r>
        <w:rPr>
          <w:rFonts w:hint="eastAsia"/>
        </w:rPr>
        <w:t>外部变量和局部变量在其静态数据区或活动记录中的偏移量</w:t>
      </w:r>
      <w:r>
        <w:rPr>
          <w:rFonts w:hint="eastAsia"/>
        </w:rPr>
        <w:t>,</w:t>
      </w:r>
      <w:r>
        <w:rPr>
          <w:rFonts w:hint="eastAsia"/>
        </w:rPr>
        <w:t>或函数活动记录大小，目标代码生成时使用</w:t>
      </w:r>
    </w:p>
    <w:p w:rsidR="00462A09" w:rsidRDefault="00462A09" w:rsidP="00DF7E6D">
      <w:pPr>
        <w:pStyle w:val="af4"/>
      </w:pPr>
      <w:r>
        <w:t>};</w:t>
      </w:r>
    </w:p>
    <w:p w:rsidR="00D60436" w:rsidRDefault="00D60436" w:rsidP="00D60436">
      <w:pPr>
        <w:pStyle w:val="11"/>
        <w:rPr>
          <w:rFonts w:hint="eastAsia"/>
        </w:rPr>
      </w:pPr>
      <w:r>
        <w:rPr>
          <w:rFonts w:hint="eastAsia"/>
        </w:rPr>
        <w:t>在语义分析过程中，各个变量名有其对应的作用域，一个作用域内不允许名字重复，为此，通过一个全局变量</w:t>
      </w:r>
      <w:r>
        <w:rPr>
          <w:rFonts w:hint="eastAsia"/>
        </w:rPr>
        <w:t>LEV</w:t>
      </w:r>
      <w:r>
        <w:rPr>
          <w:rFonts w:hint="eastAsia"/>
        </w:rPr>
        <w:t>来管理，</w:t>
      </w:r>
      <w:r>
        <w:rPr>
          <w:rFonts w:hint="eastAsia"/>
        </w:rPr>
        <w:t>LEV</w:t>
      </w:r>
      <w:r>
        <w:rPr>
          <w:rFonts w:hint="eastAsia"/>
        </w:rPr>
        <w:t>的初始值为</w:t>
      </w:r>
      <w:r>
        <w:rPr>
          <w:rFonts w:hint="eastAsia"/>
        </w:rPr>
        <w:t>0</w:t>
      </w:r>
      <w:r>
        <w:rPr>
          <w:rFonts w:hint="eastAsia"/>
        </w:rPr>
        <w:t>。这样在处理外部变量名，以及函数名时，对应符号的层号值都是</w:t>
      </w:r>
      <w:r>
        <w:rPr>
          <w:rFonts w:hint="eastAsia"/>
        </w:rPr>
        <w:t>1</w:t>
      </w:r>
      <w:r>
        <w:rPr>
          <w:rFonts w:hint="eastAsia"/>
        </w:rPr>
        <w:t>；处理函数形式参数时，固定形参名在填写符号表时，层号为</w:t>
      </w:r>
      <w:r>
        <w:rPr>
          <w:rFonts w:hint="eastAsia"/>
        </w:rPr>
        <w:t>1</w:t>
      </w:r>
      <w:r>
        <w:rPr>
          <w:rFonts w:hint="eastAsia"/>
        </w:rPr>
        <w:t>。由于</w:t>
      </w:r>
      <w:r>
        <w:rPr>
          <w:rFonts w:hint="eastAsia"/>
        </w:rPr>
        <w:t>mini_C</w:t>
      </w:r>
      <w:r>
        <w:rPr>
          <w:rFonts w:hint="eastAsia"/>
        </w:rPr>
        <w:t>中允许有复合语句，复合语句中可定义局部变量，函数体本身也是一个复合语句，这样在</w:t>
      </w:r>
      <w:r>
        <w:rPr>
          <w:rFonts w:hint="eastAsia"/>
        </w:rPr>
        <w:t>AST</w:t>
      </w:r>
      <w:r>
        <w:rPr>
          <w:rFonts w:hint="eastAsia"/>
        </w:rPr>
        <w:t>的遍历中，通过</w:t>
      </w:r>
      <w:r>
        <w:rPr>
          <w:rFonts w:hint="eastAsia"/>
        </w:rPr>
        <w:t>LEV</w:t>
      </w:r>
      <w:r>
        <w:rPr>
          <w:rFonts w:hint="eastAsia"/>
        </w:rPr>
        <w:t>的修改来管理不同的作用域。</w:t>
      </w:r>
    </w:p>
    <w:p w:rsidR="00D60436" w:rsidRDefault="00D60436" w:rsidP="00D60436">
      <w:pPr>
        <w:pStyle w:val="11"/>
        <w:rPr>
          <w:rFonts w:hint="eastAsia"/>
        </w:rPr>
      </w:pPr>
      <w:r>
        <w:rPr>
          <w:rFonts w:hint="eastAsia"/>
        </w:rPr>
        <w:t>（</w:t>
      </w:r>
      <w:r>
        <w:rPr>
          <w:rFonts w:hint="eastAsia"/>
        </w:rPr>
        <w:t>1</w:t>
      </w:r>
      <w:r>
        <w:rPr>
          <w:rFonts w:hint="eastAsia"/>
        </w:rPr>
        <w:t>）每次遇到一个复合语句的结点</w:t>
      </w:r>
      <w:r>
        <w:rPr>
          <w:rFonts w:hint="eastAsia"/>
        </w:rPr>
        <w:t>COM_STM</w:t>
      </w:r>
      <w:r>
        <w:rPr>
          <w:rFonts w:hint="eastAsia"/>
        </w:rPr>
        <w:t>，首先对</w:t>
      </w:r>
      <w:r>
        <w:rPr>
          <w:rFonts w:hint="eastAsia"/>
        </w:rPr>
        <w:t>LEV</w:t>
      </w:r>
      <w:r>
        <w:rPr>
          <w:rFonts w:hint="eastAsia"/>
        </w:rPr>
        <w:t>加</w:t>
      </w:r>
      <w:r>
        <w:rPr>
          <w:rFonts w:hint="eastAsia"/>
        </w:rPr>
        <w:t>1</w:t>
      </w:r>
      <w:r>
        <w:rPr>
          <w:rFonts w:hint="eastAsia"/>
        </w:rPr>
        <w:t>，表示准备进入一个新的作用域，为了管理这个作用域中的变量，使用栈</w:t>
      </w:r>
      <w:r>
        <w:rPr>
          <w:rFonts w:hint="eastAsia"/>
        </w:rPr>
        <w:t>symbol_scope_TX</w:t>
      </w:r>
      <w:r>
        <w:rPr>
          <w:rFonts w:hint="eastAsia"/>
        </w:rPr>
        <w:t>，记录该作用域变量在符号表中的起点位置，即将符号表</w:t>
      </w:r>
      <w:r>
        <w:rPr>
          <w:rFonts w:hint="eastAsia"/>
        </w:rPr>
        <w:t>symbolTable</w:t>
      </w:r>
      <w:r>
        <w:rPr>
          <w:rFonts w:hint="eastAsia"/>
        </w:rPr>
        <w:t>的栈顶位置</w:t>
      </w:r>
      <w:r>
        <w:rPr>
          <w:rFonts w:hint="eastAsia"/>
        </w:rPr>
        <w:t>symbolTable.index</w:t>
      </w:r>
      <w:r>
        <w:rPr>
          <w:rFonts w:hint="eastAsia"/>
        </w:rPr>
        <w:t>保存在栈</w:t>
      </w:r>
      <w:r>
        <w:rPr>
          <w:rFonts w:hint="eastAsia"/>
        </w:rPr>
        <w:t>symbol_scope_TX</w:t>
      </w:r>
      <w:r>
        <w:rPr>
          <w:rFonts w:hint="eastAsia"/>
        </w:rPr>
        <w:t>中。</w:t>
      </w:r>
    </w:p>
    <w:p w:rsidR="00D60436" w:rsidRDefault="00D60436" w:rsidP="00D60436">
      <w:pPr>
        <w:pStyle w:val="11"/>
        <w:rPr>
          <w:rFonts w:hint="eastAsia"/>
        </w:rPr>
      </w:pPr>
      <w:r>
        <w:rPr>
          <w:rFonts w:hint="eastAsia"/>
        </w:rPr>
        <w:t>（</w:t>
      </w:r>
      <w:r>
        <w:rPr>
          <w:rFonts w:hint="eastAsia"/>
        </w:rPr>
        <w:t>2</w:t>
      </w:r>
      <w:r>
        <w:rPr>
          <w:rFonts w:hint="eastAsia"/>
        </w:rPr>
        <w:t>）每次要登记一个新的符号到符号表中时，首先在</w:t>
      </w:r>
      <w:r>
        <w:rPr>
          <w:rFonts w:hint="eastAsia"/>
        </w:rPr>
        <w:t>symbolTable</w:t>
      </w:r>
      <w:r>
        <w:rPr>
          <w:rFonts w:hint="eastAsia"/>
        </w:rPr>
        <w:t>中，从栈顶向栈底方向查层号为</w:t>
      </w:r>
      <w:r>
        <w:rPr>
          <w:rFonts w:hint="eastAsia"/>
        </w:rPr>
        <w:t>LEV</w:t>
      </w:r>
      <w:r>
        <w:rPr>
          <w:rFonts w:hint="eastAsia"/>
        </w:rPr>
        <w:t>的符号是否和当前待登记的符号重名，是则报重复定义错误，否则使用</w:t>
      </w:r>
      <w:r>
        <w:rPr>
          <w:rFonts w:hint="eastAsia"/>
        </w:rPr>
        <w:t>LEV</w:t>
      </w:r>
      <w:r>
        <w:rPr>
          <w:rFonts w:hint="eastAsia"/>
        </w:rPr>
        <w:t>作为层号将新的符号登记到符号表中。</w:t>
      </w:r>
    </w:p>
    <w:p w:rsidR="00D60436" w:rsidRDefault="00D60436" w:rsidP="00D60436">
      <w:pPr>
        <w:pStyle w:val="11"/>
        <w:rPr>
          <w:rFonts w:hint="eastAsia"/>
        </w:rPr>
      </w:pPr>
      <w:r>
        <w:rPr>
          <w:rFonts w:hint="eastAsia"/>
        </w:rPr>
        <w:t>（</w:t>
      </w:r>
      <w:r>
        <w:rPr>
          <w:rFonts w:hint="eastAsia"/>
        </w:rPr>
        <w:t>3</w:t>
      </w:r>
      <w:r>
        <w:rPr>
          <w:rFonts w:hint="eastAsia"/>
        </w:rPr>
        <w:t>）</w:t>
      </w:r>
      <w:r>
        <w:rPr>
          <w:rFonts w:hint="eastAsia"/>
        </w:rPr>
        <w:t xml:space="preserve"> </w:t>
      </w:r>
      <w:r>
        <w:rPr>
          <w:rFonts w:hint="eastAsia"/>
        </w:rPr>
        <w:t>每次遍历完一个复合语句的结点</w:t>
      </w:r>
      <w:r>
        <w:rPr>
          <w:rFonts w:hint="eastAsia"/>
        </w:rPr>
        <w:t>COM_STM</w:t>
      </w:r>
      <w:r>
        <w:rPr>
          <w:rFonts w:hint="eastAsia"/>
        </w:rPr>
        <w:t>的子树，准备回到其父结点时，这时该复合语句语义分析完成，需要从符号表中删除该复合语句的变量，方法是首先</w:t>
      </w:r>
      <w:r>
        <w:rPr>
          <w:rFonts w:hint="eastAsia"/>
        </w:rPr>
        <w:t>symbol_scope_TX</w:t>
      </w:r>
      <w:r>
        <w:rPr>
          <w:rFonts w:hint="eastAsia"/>
        </w:rPr>
        <w:t>退栈，取出该复合语句作用域的起点，再根据这个值修改</w:t>
      </w:r>
      <w:r>
        <w:rPr>
          <w:rFonts w:hint="eastAsia"/>
        </w:rPr>
        <w:t>symbolTable.index</w:t>
      </w:r>
      <w:r>
        <w:rPr>
          <w:rFonts w:hint="eastAsia"/>
        </w:rPr>
        <w:t>，很简单地完成了符号表的符号删除操作。</w:t>
      </w:r>
    </w:p>
    <w:p w:rsidR="000A7AD9" w:rsidRDefault="00D60436" w:rsidP="00D60436">
      <w:pPr>
        <w:pStyle w:val="11"/>
      </w:pPr>
      <w:r>
        <w:rPr>
          <w:rFonts w:hint="eastAsia"/>
        </w:rPr>
        <w:t>（</w:t>
      </w:r>
      <w:r>
        <w:rPr>
          <w:rFonts w:hint="eastAsia"/>
        </w:rPr>
        <w:t>4</w:t>
      </w:r>
      <w:r>
        <w:rPr>
          <w:rFonts w:hint="eastAsia"/>
        </w:rPr>
        <w:t>）符号表的查找操作，在</w:t>
      </w:r>
      <w:r>
        <w:rPr>
          <w:rFonts w:hint="eastAsia"/>
        </w:rPr>
        <w:t>AST</w:t>
      </w:r>
      <w:r>
        <w:rPr>
          <w:rFonts w:hint="eastAsia"/>
        </w:rPr>
        <w:t>的遍历过程中，当分析各种表达式，遇到</w:t>
      </w:r>
      <w:r>
        <w:rPr>
          <w:rFonts w:hint="eastAsia"/>
        </w:rPr>
        <w:lastRenderedPageBreak/>
        <w:t>变量的访问时，在</w:t>
      </w:r>
      <w:r>
        <w:rPr>
          <w:rFonts w:hint="eastAsia"/>
        </w:rPr>
        <w:t>symbolTable</w:t>
      </w:r>
      <w:r>
        <w:rPr>
          <w:rFonts w:hint="eastAsia"/>
        </w:rPr>
        <w:t>中，从栈顶向栈底方向查询是否有相同的符号定义，如果全部查询完后没有找到，就是该符号没有定义；如果相同符号在符号表中有多处定义，按查找的方向可知，符合就近优先的原则。如果查找到符号后，就进一步进行语义分析，如：（</w:t>
      </w:r>
      <w:r>
        <w:rPr>
          <w:rFonts w:hint="eastAsia"/>
        </w:rPr>
        <w:t>1</w:t>
      </w:r>
      <w:r>
        <w:rPr>
          <w:rFonts w:hint="eastAsia"/>
        </w:rPr>
        <w:t>）函数调用时，根据函数名在符号表找到的是一个变量，不是函数，需要报错；（</w:t>
      </w:r>
      <w:r>
        <w:rPr>
          <w:rFonts w:hint="eastAsia"/>
        </w:rPr>
        <w:t>2</w:t>
      </w:r>
      <w:r>
        <w:rPr>
          <w:rFonts w:hint="eastAsia"/>
        </w:rPr>
        <w:t>）函数调用时，根据函数名找到这个函数，需要判断参数个数、类型是否匹配；（</w:t>
      </w:r>
      <w:r>
        <w:rPr>
          <w:rFonts w:hint="eastAsia"/>
        </w:rPr>
        <w:t>3</w:t>
      </w:r>
      <w:r>
        <w:rPr>
          <w:rFonts w:hint="eastAsia"/>
        </w:rPr>
        <w:t>）根据变量名找的的是一个函数。等等，需要做出各种检查。</w:t>
      </w:r>
    </w:p>
    <w:p w:rsidR="00462A09" w:rsidRPr="000A7AD9" w:rsidRDefault="00462A09" w:rsidP="00D60436">
      <w:pPr>
        <w:pStyle w:val="11"/>
        <w:rPr>
          <w:rFonts w:hint="eastAsia"/>
        </w:rPr>
      </w:pPr>
      <w:r>
        <w:rPr>
          <w:rFonts w:hint="eastAsia"/>
        </w:rPr>
        <w:t>可以调用用</w:t>
      </w:r>
      <w:r>
        <w:rPr>
          <w:rFonts w:hint="eastAsia"/>
        </w:rPr>
        <w:t>p</w:t>
      </w:r>
      <w:r>
        <w:t>rn_IR</w:t>
      </w:r>
      <w:r>
        <w:rPr>
          <w:rFonts w:hint="eastAsia"/>
        </w:rPr>
        <w:t>函数打印符号表</w:t>
      </w:r>
      <w:r w:rsidR="002F52B2">
        <w:rPr>
          <w:rFonts w:hint="eastAsia"/>
        </w:rPr>
        <w:t>信息</w:t>
      </w:r>
      <w:r>
        <w:rPr>
          <w:rFonts w:hint="eastAsia"/>
        </w:rPr>
        <w:t>。</w:t>
      </w:r>
    </w:p>
    <w:p w:rsidR="00F96F40" w:rsidRDefault="0015282E" w:rsidP="00224B57">
      <w:pPr>
        <w:pStyle w:val="2"/>
        <w:ind w:firstLine="643"/>
      </w:pPr>
      <w:bookmarkStart w:id="20" w:name="_Toc376773667"/>
      <w:bookmarkStart w:id="21" w:name="_Toc12174119"/>
      <w:r>
        <w:rPr>
          <w:rFonts w:hint="eastAsia"/>
        </w:rPr>
        <w:t>3</w:t>
      </w:r>
      <w:r>
        <w:t>.2</w:t>
      </w:r>
      <w:r w:rsidR="00F96F40">
        <w:rPr>
          <w:rFonts w:hint="eastAsia"/>
        </w:rPr>
        <w:t>编译程序报错</w:t>
      </w:r>
      <w:r w:rsidR="00F96F40">
        <w:t>功能</w:t>
      </w:r>
      <w:bookmarkEnd w:id="20"/>
      <w:bookmarkEnd w:id="21"/>
    </w:p>
    <w:p w:rsidR="00370646" w:rsidRPr="00861BC0" w:rsidRDefault="00370646" w:rsidP="008B5EFF">
      <w:pPr>
        <w:widowControl/>
        <w:spacing w:line="360" w:lineRule="auto"/>
        <w:ind w:firstLineChars="200" w:firstLine="480"/>
        <w:jc w:val="left"/>
        <w:rPr>
          <w:sz w:val="24"/>
          <w:szCs w:val="24"/>
        </w:rPr>
      </w:pPr>
      <w:r w:rsidRPr="00861BC0">
        <w:rPr>
          <w:rFonts w:hAnsiTheme="minorEastAsia"/>
          <w:sz w:val="24"/>
          <w:szCs w:val="24"/>
        </w:rPr>
        <w:t>静态语义分析</w:t>
      </w:r>
      <w:r w:rsidR="008B5EFF">
        <w:rPr>
          <w:rFonts w:hAnsiTheme="minorEastAsia" w:hint="eastAsia"/>
          <w:sz w:val="24"/>
          <w:szCs w:val="24"/>
        </w:rPr>
        <w:t>时</w:t>
      </w:r>
      <w:r w:rsidRPr="00861BC0">
        <w:rPr>
          <w:rFonts w:hAnsiTheme="minorEastAsia"/>
          <w:sz w:val="24"/>
          <w:szCs w:val="24"/>
        </w:rPr>
        <w:t>，</w:t>
      </w:r>
      <w:r w:rsidR="008B5EFF">
        <w:rPr>
          <w:rFonts w:hAnsiTheme="minorEastAsia" w:hint="eastAsia"/>
          <w:sz w:val="24"/>
          <w:szCs w:val="24"/>
        </w:rPr>
        <w:t>若发现错误，调用</w:t>
      </w:r>
      <w:r w:rsidR="008B5EFF">
        <w:rPr>
          <w:rFonts w:hAnsiTheme="minorEastAsia" w:hint="eastAsia"/>
          <w:sz w:val="24"/>
          <w:szCs w:val="24"/>
        </w:rPr>
        <w:t>semantic_</w:t>
      </w:r>
      <w:r w:rsidR="008B5EFF">
        <w:rPr>
          <w:rFonts w:hAnsiTheme="minorEastAsia"/>
          <w:sz w:val="24"/>
          <w:szCs w:val="24"/>
        </w:rPr>
        <w:t>error()</w:t>
      </w:r>
      <w:r w:rsidR="008B5EFF">
        <w:rPr>
          <w:rFonts w:hAnsiTheme="minorEastAsia" w:hint="eastAsia"/>
          <w:sz w:val="24"/>
          <w:szCs w:val="24"/>
        </w:rPr>
        <w:t>函数报错。进行的检查</w:t>
      </w:r>
      <w:r w:rsidRPr="00861BC0">
        <w:rPr>
          <w:rFonts w:hAnsiTheme="minorEastAsia"/>
          <w:sz w:val="24"/>
          <w:szCs w:val="24"/>
        </w:rPr>
        <w:t>主要包括：</w:t>
      </w:r>
    </w:p>
    <w:p w:rsidR="00370646" w:rsidRPr="008B5EFF" w:rsidRDefault="00370646" w:rsidP="00370646">
      <w:pPr>
        <w:pStyle w:val="af3"/>
        <w:spacing w:line="360" w:lineRule="auto"/>
        <w:ind w:firstLineChars="0" w:firstLine="0"/>
        <w:rPr>
          <w:rFonts w:hAnsiTheme="minorEastAsia"/>
        </w:rPr>
      </w:pPr>
      <w:r w:rsidRPr="00861BC0">
        <w:rPr>
          <w:rFonts w:hAnsiTheme="minorEastAsia"/>
        </w:rPr>
        <w:t>（</w:t>
      </w:r>
      <w:r w:rsidRPr="00861BC0">
        <w:t>1</w:t>
      </w:r>
      <w:r w:rsidRPr="00861BC0">
        <w:rPr>
          <w:rFonts w:hAnsiTheme="minorEastAsia"/>
        </w:rPr>
        <w:t>）控制流检查。控制流语句必须使得程序跳转到合法的地方。例如一个跳转语句会使控制转移到一个由标号指明的后续语句。如果标号没有对应到语句，那么久就出现一个语义错误。再者，</w:t>
      </w:r>
      <w:r w:rsidRPr="00861BC0">
        <w:t>break</w:t>
      </w:r>
      <w:r>
        <w:t>、</w:t>
      </w:r>
      <w:r>
        <w:rPr>
          <w:rFonts w:hint="eastAsia"/>
        </w:rPr>
        <w:t>continue</w:t>
      </w:r>
      <w:r w:rsidRPr="00861BC0">
        <w:rPr>
          <w:rFonts w:hAnsiTheme="minorEastAsia"/>
        </w:rPr>
        <w:t>语句必须出现在循环语句当中</w:t>
      </w:r>
      <w:r w:rsidR="008B5EFF">
        <w:rPr>
          <w:rFonts w:hAnsiTheme="minorEastAsia" w:hint="eastAsia"/>
        </w:rPr>
        <w:t>。</w:t>
      </w:r>
      <w:r>
        <w:rPr>
          <w:rFonts w:hAnsiTheme="minorEastAsia" w:hint="eastAsia"/>
        </w:rPr>
        <w:t>在</w:t>
      </w:r>
      <w:r>
        <w:rPr>
          <w:rFonts w:hAnsiTheme="minorEastAsia" w:hint="eastAsia"/>
        </w:rPr>
        <w:t>mini-c</w:t>
      </w:r>
      <w:r>
        <w:rPr>
          <w:rFonts w:hAnsiTheme="minorEastAsia" w:hint="eastAsia"/>
        </w:rPr>
        <w:t>中没有定义各种转移语句</w:t>
      </w:r>
      <w:r w:rsidR="008B5EFF">
        <w:rPr>
          <w:rFonts w:hAnsiTheme="minorEastAsia" w:hint="eastAsia"/>
        </w:rPr>
        <w:t>。</w:t>
      </w:r>
    </w:p>
    <w:p w:rsidR="00370646" w:rsidRPr="00861BC0" w:rsidRDefault="00370646" w:rsidP="00370646">
      <w:pPr>
        <w:pStyle w:val="af3"/>
        <w:spacing w:line="360" w:lineRule="auto"/>
        <w:ind w:firstLineChars="0" w:firstLine="0"/>
      </w:pPr>
      <w:r w:rsidRPr="00861BC0">
        <w:rPr>
          <w:rFonts w:hAnsiTheme="minorEastAsia"/>
        </w:rPr>
        <w:t>（</w:t>
      </w:r>
      <w:r w:rsidRPr="00861BC0">
        <w:t>2</w:t>
      </w:r>
      <w:r w:rsidRPr="00861BC0">
        <w:rPr>
          <w:rFonts w:hAnsiTheme="minorEastAsia"/>
        </w:rPr>
        <w:t>）唯一性检查。对于某些不能重复定义的对象或者元素，</w:t>
      </w:r>
      <w:r>
        <w:rPr>
          <w:rFonts w:hAnsiTheme="minorEastAsia" w:hint="eastAsia"/>
        </w:rPr>
        <w:t>如同一作用域的标识符不能同名，</w:t>
      </w:r>
      <w:r w:rsidRPr="00861BC0">
        <w:rPr>
          <w:rFonts w:hAnsiTheme="minorEastAsia"/>
        </w:rPr>
        <w:t>需要在语义分析阶段检测出来。</w:t>
      </w:r>
    </w:p>
    <w:p w:rsidR="00370646" w:rsidRPr="00861BC0" w:rsidRDefault="00370646" w:rsidP="00370646">
      <w:pPr>
        <w:pStyle w:val="af3"/>
        <w:spacing w:line="360" w:lineRule="auto"/>
        <w:ind w:firstLineChars="0" w:firstLine="0"/>
      </w:pPr>
      <w:r w:rsidRPr="00861BC0">
        <w:rPr>
          <w:rFonts w:hAnsiTheme="minorEastAsia"/>
        </w:rPr>
        <w:t>（</w:t>
      </w:r>
      <w:r w:rsidRPr="00861BC0">
        <w:t>3</w:t>
      </w:r>
      <w:r w:rsidRPr="00861BC0">
        <w:rPr>
          <w:rFonts w:hAnsiTheme="minorEastAsia"/>
        </w:rPr>
        <w:t>）名字的上下文相关性检查。名字的出现在遵循作用域与可见性的前提下应该满足一定的上下文的相关性。如变量在使用前必须经过声明，</w:t>
      </w:r>
      <w:r>
        <w:rPr>
          <w:rFonts w:hAnsiTheme="minorEastAsia" w:hint="eastAsia"/>
        </w:rPr>
        <w:t>如果是面向对象的语言，</w:t>
      </w:r>
      <w:r w:rsidRPr="00861BC0">
        <w:rPr>
          <w:rFonts w:hAnsiTheme="minorEastAsia"/>
        </w:rPr>
        <w:t>在外部不能访问私有变量等等。</w:t>
      </w:r>
    </w:p>
    <w:p w:rsidR="002304F7" w:rsidRPr="002304F7" w:rsidRDefault="00370646" w:rsidP="008B5EFF">
      <w:pPr>
        <w:pStyle w:val="11"/>
        <w:ind w:firstLineChars="0" w:firstLine="0"/>
        <w:rPr>
          <w:rFonts w:hint="eastAsia"/>
        </w:rPr>
      </w:pPr>
      <w:r w:rsidRPr="00861BC0">
        <w:rPr>
          <w:rFonts w:hAnsiTheme="minorEastAsia"/>
        </w:rPr>
        <w:t>（</w:t>
      </w:r>
      <w:r w:rsidRPr="00861BC0">
        <w:t>4</w:t>
      </w:r>
      <w:r w:rsidRPr="00861BC0">
        <w:rPr>
          <w:rFonts w:hAnsiTheme="minorEastAsia"/>
        </w:rPr>
        <w:t>）类型检查包括检查函数参数传递过程中形参与实参类型是否匹配、是否进行自动类型转换等等</w:t>
      </w:r>
    </w:p>
    <w:p w:rsidR="00A1259B" w:rsidRDefault="0015282E" w:rsidP="00224B57">
      <w:pPr>
        <w:pStyle w:val="2"/>
        <w:ind w:firstLine="643"/>
      </w:pPr>
      <w:bookmarkStart w:id="22" w:name="_Toc12174120"/>
      <w:r>
        <w:rPr>
          <w:rFonts w:hint="eastAsia"/>
        </w:rPr>
        <w:t>3</w:t>
      </w:r>
      <w:r>
        <w:t>.3</w:t>
      </w:r>
      <w:r w:rsidR="00365323" w:rsidRPr="00074358">
        <w:rPr>
          <w:rFonts w:hint="eastAsia"/>
        </w:rPr>
        <w:t>词法</w:t>
      </w:r>
      <w:r>
        <w:rPr>
          <w:rFonts w:hint="eastAsia"/>
        </w:rPr>
        <w:t>语法</w:t>
      </w:r>
      <w:r w:rsidR="00365323" w:rsidRPr="00074358">
        <w:rPr>
          <w:rFonts w:hint="eastAsia"/>
        </w:rPr>
        <w:t>分析</w:t>
      </w:r>
      <w:bookmarkEnd w:id="17"/>
      <w:r w:rsidR="00A1259B">
        <w:rPr>
          <w:rFonts w:hint="eastAsia"/>
        </w:rPr>
        <w:t>器</w:t>
      </w:r>
      <w:bookmarkEnd w:id="18"/>
      <w:r>
        <w:rPr>
          <w:rFonts w:hint="eastAsia"/>
        </w:rPr>
        <w:t>（实验一）</w:t>
      </w:r>
      <w:bookmarkEnd w:id="22"/>
    </w:p>
    <w:p w:rsidR="0029154F" w:rsidRDefault="0029154F" w:rsidP="00217FA8">
      <w:pPr>
        <w:pStyle w:val="11"/>
      </w:pPr>
      <w:r>
        <w:rPr>
          <w:rFonts w:hint="eastAsia"/>
        </w:rPr>
        <w:t>词法分析器采用的工具是自动化生成工具</w:t>
      </w:r>
      <w:r>
        <w:rPr>
          <w:rFonts w:hint="eastAsia"/>
        </w:rPr>
        <w:t xml:space="preserve"> Flex</w:t>
      </w:r>
      <w:r>
        <w:rPr>
          <w:rFonts w:hint="eastAsia"/>
        </w:rPr>
        <w:t>，该工具要求词法规则以正则表达式（正规式）给出，并根据给定的词法规则生成相应的词法分析程序。</w:t>
      </w:r>
      <w:r>
        <w:rPr>
          <w:rFonts w:hint="eastAsia"/>
        </w:rPr>
        <w:t xml:space="preserve"> Flex </w:t>
      </w:r>
      <w:r>
        <w:rPr>
          <w:rFonts w:hint="eastAsia"/>
        </w:rPr>
        <w:t>的原理是有穷自动机，即</w:t>
      </w:r>
      <w:r>
        <w:rPr>
          <w:rFonts w:hint="eastAsia"/>
        </w:rPr>
        <w:t xml:space="preserve"> Flex </w:t>
      </w:r>
      <w:r>
        <w:rPr>
          <w:rFonts w:hint="eastAsia"/>
        </w:rPr>
        <w:t>会将用正则表达式表示的词法规则等价转化为相应的有穷自动机</w:t>
      </w:r>
      <w:r>
        <w:rPr>
          <w:rFonts w:hint="eastAsia"/>
        </w:rPr>
        <w:t xml:space="preserve"> FA</w:t>
      </w:r>
      <w:r>
        <w:rPr>
          <w:rFonts w:hint="eastAsia"/>
        </w:rPr>
        <w:t>，生成对应的词法分析程序。所以，设计词法分析器的关键便是设计能准确识别各类单词的正则表达式。</w:t>
      </w:r>
    </w:p>
    <w:p w:rsidR="0029154F" w:rsidRDefault="0029154F" w:rsidP="0029154F">
      <w:pPr>
        <w:pStyle w:val="11"/>
      </w:pPr>
      <w:r>
        <w:rPr>
          <w:rFonts w:hint="eastAsia"/>
        </w:rPr>
        <w:t xml:space="preserve"> </w:t>
      </w:r>
      <w:r>
        <w:rPr>
          <w:rFonts w:hint="eastAsia"/>
        </w:rPr>
        <w:t>根据</w:t>
      </w:r>
      <w:r>
        <w:rPr>
          <w:rFonts w:hint="eastAsia"/>
        </w:rPr>
        <w:t xml:space="preserve"> 2.1 </w:t>
      </w:r>
      <w:r>
        <w:rPr>
          <w:rFonts w:hint="eastAsia"/>
        </w:rPr>
        <w:t>的分析，合法单词包括关键字、运算符、界符、常量和标识符，</w:t>
      </w:r>
      <w:r>
        <w:rPr>
          <w:rFonts w:hint="eastAsia"/>
        </w:rPr>
        <w:lastRenderedPageBreak/>
        <w:t>以及其他一些辅助“单词”。关键字的正则表达式十分简单，例如：对于关键字</w:t>
      </w:r>
      <w:r>
        <w:rPr>
          <w:rFonts w:hint="eastAsia"/>
        </w:rPr>
        <w:t xml:space="preserve"> </w:t>
      </w:r>
      <w:r>
        <w:t>int</w:t>
      </w:r>
      <w:r>
        <w:rPr>
          <w:rFonts w:hint="eastAsia"/>
        </w:rPr>
        <w:t xml:space="preserve"> </w:t>
      </w:r>
      <w:r>
        <w:rPr>
          <w:rFonts w:hint="eastAsia"/>
        </w:rPr>
        <w:t>而言，其正则表达式就是“</w:t>
      </w:r>
      <w:r>
        <w:t>int</w:t>
      </w:r>
      <w:r>
        <w:rPr>
          <w:rFonts w:hint="eastAsia"/>
        </w:rPr>
        <w:t>”（包括引号）。以此类推，不难得到所有关键字的正则表达式。</w:t>
      </w:r>
    </w:p>
    <w:p w:rsidR="0029154F" w:rsidRDefault="0029154F" w:rsidP="0029154F">
      <w:pPr>
        <w:pStyle w:val="11"/>
      </w:pPr>
      <w:r>
        <w:rPr>
          <w:rFonts w:hint="eastAsia"/>
        </w:rPr>
        <w:t xml:space="preserve"> </w:t>
      </w:r>
      <w:r>
        <w:rPr>
          <w:rFonts w:hint="eastAsia"/>
        </w:rPr>
        <w:t>运算符与界符的正则表达式与关键字的正则表达式类似，都是用引号括起自身即可，于是不再累述。例如</w:t>
      </w:r>
      <w:r>
        <w:rPr>
          <w:rFonts w:hint="eastAsia"/>
        </w:rPr>
        <w:t>+</w:t>
      </w:r>
      <w:r>
        <w:rPr>
          <w:rFonts w:hint="eastAsia"/>
        </w:rPr>
        <w:t>的正则表达式是“</w:t>
      </w:r>
      <w:r>
        <w:rPr>
          <w:rFonts w:hint="eastAsia"/>
        </w:rPr>
        <w:t>+</w:t>
      </w:r>
      <w:r>
        <w:rPr>
          <w:rFonts w:hint="eastAsia"/>
        </w:rPr>
        <w:t>”，</w:t>
      </w:r>
      <w:r>
        <w:rPr>
          <w:rFonts w:hint="eastAsia"/>
        </w:rPr>
        <w:t>{</w:t>
      </w:r>
      <w:r>
        <w:rPr>
          <w:rFonts w:hint="eastAsia"/>
        </w:rPr>
        <w:t>的正则表达式是“</w:t>
      </w:r>
      <w:r>
        <w:rPr>
          <w:rFonts w:hint="eastAsia"/>
        </w:rPr>
        <w:t>{</w:t>
      </w:r>
      <w:r>
        <w:rPr>
          <w:rFonts w:hint="eastAsia"/>
        </w:rPr>
        <w:t>”。</w:t>
      </w:r>
    </w:p>
    <w:p w:rsidR="00217FA8" w:rsidRDefault="0029154F" w:rsidP="0029154F">
      <w:pPr>
        <w:pStyle w:val="11"/>
      </w:pPr>
      <w:r>
        <w:rPr>
          <w:rFonts w:hint="eastAsia"/>
        </w:rPr>
        <w:t>常量的表达式相对复杂</w:t>
      </w:r>
      <w:r w:rsidR="00217FA8">
        <w:rPr>
          <w:rFonts w:hint="eastAsia"/>
        </w:rPr>
        <w:t>,</w:t>
      </w:r>
      <w:r>
        <w:rPr>
          <w:rFonts w:hint="eastAsia"/>
        </w:rPr>
        <w:t>对于一般小数形式的浮点数常量，因为要考虑“</w:t>
      </w:r>
      <w:r>
        <w:rPr>
          <w:rFonts w:hint="eastAsia"/>
        </w:rPr>
        <w:t>36.</w:t>
      </w:r>
      <w:r>
        <w:rPr>
          <w:rFonts w:hint="eastAsia"/>
        </w:rPr>
        <w:t>”和“</w:t>
      </w:r>
      <w:r>
        <w:rPr>
          <w:rFonts w:hint="eastAsia"/>
        </w:rPr>
        <w:t>.36</w:t>
      </w:r>
      <w:r>
        <w:rPr>
          <w:rFonts w:hint="eastAsia"/>
        </w:rPr>
        <w:t>”这样的特殊形式，所以形式比较复杂，要分情况讨论并用“</w:t>
      </w:r>
      <w:r>
        <w:rPr>
          <w:rFonts w:hint="eastAsia"/>
        </w:rPr>
        <w:t>|</w:t>
      </w:r>
      <w:r>
        <w:rPr>
          <w:rFonts w:hint="eastAsia"/>
        </w:rPr>
        <w:t>”将规则相或，最后设计出的正则表达式为“</w:t>
      </w:r>
      <w:r w:rsidRPr="0029154F">
        <w:t>([0-9]*\.[0-9]+)|([0-9]+\.)</w:t>
      </w:r>
      <w:r>
        <w:rPr>
          <w:rFonts w:hint="eastAsia"/>
        </w:rPr>
        <w:t>”（不包括引号，下同）；对于十进制的整型常量，实际上就是</w:t>
      </w:r>
      <w:r>
        <w:rPr>
          <w:rFonts w:hint="eastAsia"/>
        </w:rPr>
        <w:t xml:space="preserve"> 0-9 </w:t>
      </w:r>
      <w:r>
        <w:rPr>
          <w:rFonts w:hint="eastAsia"/>
        </w:rPr>
        <w:t>的序列再加上正负号，所以正则表达式相对简单为“</w:t>
      </w:r>
      <w:r>
        <w:rPr>
          <w:rFonts w:hint="eastAsia"/>
        </w:rPr>
        <w:t>[0-9]+</w:t>
      </w:r>
      <w:r>
        <w:rPr>
          <w:rFonts w:hint="eastAsia"/>
        </w:rPr>
        <w:t>”</w:t>
      </w:r>
      <w:r>
        <w:rPr>
          <w:rFonts w:hint="eastAsia"/>
        </w:rPr>
        <w:t>;</w:t>
      </w:r>
      <w:r>
        <w:t xml:space="preserve"> </w:t>
      </w:r>
      <w:r>
        <w:rPr>
          <w:rFonts w:hint="eastAsia"/>
        </w:rPr>
        <w:t>根据标识符的定义，设计其正则表达式时需要对开头第一个字符作限制，即第一个字符只能是</w:t>
      </w:r>
      <w:r>
        <w:rPr>
          <w:rFonts w:hint="eastAsia"/>
        </w:rPr>
        <w:t xml:space="preserve"> a-z </w:t>
      </w:r>
      <w:r>
        <w:rPr>
          <w:rFonts w:hint="eastAsia"/>
        </w:rPr>
        <w:t>或</w:t>
      </w:r>
      <w:r>
        <w:rPr>
          <w:rFonts w:hint="eastAsia"/>
        </w:rPr>
        <w:t xml:space="preserve"> A-Z</w:t>
      </w:r>
      <w:r>
        <w:rPr>
          <w:rFonts w:hint="eastAsia"/>
        </w:rPr>
        <w:t>，由此得到其正则表达式为“</w:t>
      </w:r>
      <w:r w:rsidR="00217FA8" w:rsidRPr="00217FA8">
        <w:t>[A-Za-z][A-Za-z0-9]*</w:t>
      </w:r>
      <w:r>
        <w:rPr>
          <w:rFonts w:hint="eastAsia"/>
        </w:rPr>
        <w:t>”。不过，这里需要注意的是，对标识符的识别规则应放到关键字的识别规则的后面，否则会将所有的关键字当作标识符处理。空白字符和换行符的正则表达式十分简单，同关键字方法相同。</w:t>
      </w:r>
      <w:r>
        <w:rPr>
          <w:rFonts w:hint="eastAsia"/>
        </w:rPr>
        <w:t xml:space="preserve"> </w:t>
      </w:r>
    </w:p>
    <w:p w:rsidR="002304F7" w:rsidRDefault="0029154F" w:rsidP="0029154F">
      <w:pPr>
        <w:pStyle w:val="11"/>
      </w:pPr>
      <w:r>
        <w:rPr>
          <w:rFonts w:hint="eastAsia"/>
        </w:rPr>
        <w:t>为了能在词法分析和语法分析报错时提供错误的详细位置信息，运用了</w:t>
      </w:r>
      <w:r>
        <w:rPr>
          <w:rFonts w:hint="eastAsia"/>
        </w:rPr>
        <w:t xml:space="preserve"> Flex </w:t>
      </w:r>
      <w:r>
        <w:rPr>
          <w:rFonts w:hint="eastAsia"/>
        </w:rPr>
        <w:t>的部分高级特性，例如：开启</w:t>
      </w:r>
      <w:r>
        <w:rPr>
          <w:rFonts w:hint="eastAsia"/>
        </w:rPr>
        <w:t xml:space="preserve"> yylineno </w:t>
      </w:r>
      <w:r>
        <w:rPr>
          <w:rFonts w:hint="eastAsia"/>
        </w:rPr>
        <w:t>选项，从而全局变量</w:t>
      </w:r>
      <w:r>
        <w:rPr>
          <w:rFonts w:hint="eastAsia"/>
        </w:rPr>
        <w:t xml:space="preserve"> yylineno </w:t>
      </w:r>
      <w:r>
        <w:rPr>
          <w:rFonts w:hint="eastAsia"/>
        </w:rPr>
        <w:t>会记录当前正在分析的词法单元在源程序中的行号，并由</w:t>
      </w:r>
      <w:r>
        <w:rPr>
          <w:rFonts w:hint="eastAsia"/>
        </w:rPr>
        <w:t xml:space="preserve"> Flex </w:t>
      </w:r>
      <w:r>
        <w:rPr>
          <w:rFonts w:hint="eastAsia"/>
        </w:rPr>
        <w:t>自行维护（初值设为</w:t>
      </w:r>
      <w:r>
        <w:rPr>
          <w:rFonts w:hint="eastAsia"/>
        </w:rPr>
        <w:t xml:space="preserve"> 1</w:t>
      </w:r>
      <w:r>
        <w:rPr>
          <w:rFonts w:hint="eastAsia"/>
        </w:rPr>
        <w:t>）。</w:t>
      </w:r>
    </w:p>
    <w:p w:rsidR="00217FA8" w:rsidRDefault="00217FA8" w:rsidP="00217FA8">
      <w:pPr>
        <w:pStyle w:val="11"/>
        <w:rPr>
          <w:rFonts w:hint="eastAsia"/>
        </w:rPr>
      </w:pPr>
      <w:r>
        <w:rPr>
          <w:rFonts w:hint="eastAsia"/>
        </w:rPr>
        <w:t>语法分析器的实现采用的是自动化生成工具</w:t>
      </w:r>
      <w:r>
        <w:rPr>
          <w:rFonts w:hint="eastAsia"/>
        </w:rPr>
        <w:t xml:space="preserve"> Bison</w:t>
      </w:r>
      <w:r>
        <w:rPr>
          <w:rFonts w:hint="eastAsia"/>
        </w:rPr>
        <w:t>，</w:t>
      </w:r>
      <w:r>
        <w:rPr>
          <w:rFonts w:hint="eastAsia"/>
        </w:rPr>
        <w:t xml:space="preserve">Bison </w:t>
      </w:r>
      <w:r>
        <w:rPr>
          <w:rFonts w:hint="eastAsia"/>
        </w:rPr>
        <w:t>可以根据给定的语法规则，自动化生成对应的语法分析程序。但是，语法分析的目的不仅仅是判断源程序的语句是否符合语法规则，还应该（如果符合语法规则）构造源程序对应的语法分析树，用于编译的后续阶段。</w:t>
      </w:r>
      <w:r>
        <w:rPr>
          <w:rFonts w:hint="eastAsia"/>
        </w:rPr>
        <w:t xml:space="preserve">Bison </w:t>
      </w:r>
      <w:r>
        <w:rPr>
          <w:rFonts w:hint="eastAsia"/>
        </w:rPr>
        <w:t>和</w:t>
      </w:r>
      <w:r>
        <w:rPr>
          <w:rFonts w:hint="eastAsia"/>
        </w:rPr>
        <w:t xml:space="preserve"> Flex </w:t>
      </w:r>
      <w:r>
        <w:rPr>
          <w:rFonts w:hint="eastAsia"/>
        </w:rPr>
        <w:t>可以无缝对接，即将</w:t>
      </w:r>
      <w:r>
        <w:rPr>
          <w:rFonts w:hint="eastAsia"/>
        </w:rPr>
        <w:t xml:space="preserve"> Flex</w:t>
      </w:r>
      <w:r>
        <w:rPr>
          <w:rFonts w:hint="eastAsia"/>
        </w:rPr>
        <w:t>进行词法分析后得到的单词序列作为</w:t>
      </w:r>
      <w:r>
        <w:rPr>
          <w:rFonts w:hint="eastAsia"/>
        </w:rPr>
        <w:t>Bison</w:t>
      </w:r>
      <w:r>
        <w:rPr>
          <w:rFonts w:hint="eastAsia"/>
        </w:rPr>
        <w:t>的输入，从而用来进行语法分析。</w:t>
      </w:r>
      <w:r>
        <w:rPr>
          <w:rFonts w:hint="eastAsia"/>
        </w:rPr>
        <w:t xml:space="preserve"> </w:t>
      </w:r>
      <w:r>
        <w:rPr>
          <w:rFonts w:hint="eastAsia"/>
        </w:rPr>
        <w:t>为了实现这一点，需要按照实验指导书上的步骤进行修改和编译，这里不赘述。</w:t>
      </w:r>
    </w:p>
    <w:p w:rsidR="00217FA8" w:rsidRDefault="00217FA8" w:rsidP="00AE556B">
      <w:pPr>
        <w:pStyle w:val="11"/>
      </w:pPr>
      <w:r>
        <w:rPr>
          <w:rFonts w:hint="eastAsia"/>
        </w:rPr>
        <w:t>设计语法分析器的第一步，便是设计相应的语法规则。语法规则在</w:t>
      </w:r>
      <w:r>
        <w:rPr>
          <w:rFonts w:hint="eastAsia"/>
        </w:rPr>
        <w:t xml:space="preserve"> 2.2 </w:t>
      </w:r>
      <w:r>
        <w:rPr>
          <w:rFonts w:hint="eastAsia"/>
        </w:rPr>
        <w:t>中的</w:t>
      </w:r>
      <w:r>
        <w:rPr>
          <w:rFonts w:hint="eastAsia"/>
        </w:rPr>
        <w:t xml:space="preserve"> </w:t>
      </w:r>
      <w:r>
        <w:rPr>
          <w:rFonts w:hint="eastAsia"/>
        </w:rPr>
        <w:t>中已经详细给出，这里需要做的便是将语法规则按照</w:t>
      </w:r>
      <w:r>
        <w:rPr>
          <w:rFonts w:hint="eastAsia"/>
        </w:rPr>
        <w:t xml:space="preserve"> Bison </w:t>
      </w:r>
      <w:r>
        <w:rPr>
          <w:rFonts w:hint="eastAsia"/>
        </w:rPr>
        <w:t>的标准写成相应的生成式。在具体的转化过程中，由</w:t>
      </w:r>
      <w:r>
        <w:rPr>
          <w:rFonts w:hint="eastAsia"/>
        </w:rPr>
        <w:t xml:space="preserve"> </w:t>
      </w:r>
      <w:r>
        <w:t>minic</w:t>
      </w:r>
      <w:r>
        <w:rPr>
          <w:rFonts w:hint="eastAsia"/>
        </w:rPr>
        <w:t>语法规范直接转化来的生成式存在移进</w:t>
      </w:r>
      <w:r>
        <w:rPr>
          <w:rFonts w:hint="eastAsia"/>
        </w:rPr>
        <w:t>-</w:t>
      </w:r>
      <w:r>
        <w:rPr>
          <w:rFonts w:hint="eastAsia"/>
        </w:rPr>
        <w:t>规约冲突或规约规约冲突，需要通过显示规定优先级和结合性来解决。经过排查移进</w:t>
      </w:r>
      <w:r>
        <w:rPr>
          <w:rFonts w:hint="eastAsia"/>
        </w:rPr>
        <w:t>-</w:t>
      </w:r>
      <w:r>
        <w:rPr>
          <w:rFonts w:hint="eastAsia"/>
        </w:rPr>
        <w:t>规约冲突和规约</w:t>
      </w:r>
      <w:r>
        <w:rPr>
          <w:rFonts w:hint="eastAsia"/>
        </w:rPr>
        <w:t>-</w:t>
      </w:r>
      <w:r>
        <w:rPr>
          <w:rFonts w:hint="eastAsia"/>
        </w:rPr>
        <w:t>规约冲突的来源，不难发现大部分的冲突来自于运算符。例如，对于算数表达式“</w:t>
      </w:r>
      <w:r>
        <w:rPr>
          <w:rFonts w:hint="eastAsia"/>
        </w:rPr>
        <w:t>1+2-3</w:t>
      </w:r>
      <w:r>
        <w:rPr>
          <w:rFonts w:hint="eastAsia"/>
        </w:rPr>
        <w:t>”，分析器并不知道是先算“</w:t>
      </w:r>
      <w:r>
        <w:rPr>
          <w:rFonts w:hint="eastAsia"/>
        </w:rPr>
        <w:t>1+2</w:t>
      </w:r>
      <w:r>
        <w:rPr>
          <w:rFonts w:hint="eastAsia"/>
        </w:rPr>
        <w:t>”还是“</w:t>
      </w:r>
      <w:r>
        <w:rPr>
          <w:rFonts w:hint="eastAsia"/>
        </w:rPr>
        <w:t>2-3</w:t>
      </w:r>
      <w:r>
        <w:rPr>
          <w:rFonts w:hint="eastAsia"/>
        </w:rPr>
        <w:t>”。当然，</w:t>
      </w:r>
      <w:r>
        <w:rPr>
          <w:rFonts w:hint="eastAsia"/>
        </w:rPr>
        <w:t xml:space="preserve"> </w:t>
      </w:r>
      <w:r>
        <w:rPr>
          <w:rFonts w:hint="eastAsia"/>
        </w:rPr>
        <w:t>如果告诉分析器“</w:t>
      </w:r>
      <w:r>
        <w:rPr>
          <w:rFonts w:hint="eastAsia"/>
        </w:rPr>
        <w:t>+</w:t>
      </w:r>
      <w:r>
        <w:rPr>
          <w:rFonts w:hint="eastAsia"/>
        </w:rPr>
        <w:t>”和“</w:t>
      </w:r>
      <w:r>
        <w:rPr>
          <w:rFonts w:hint="eastAsia"/>
        </w:rPr>
        <w:t>-</w:t>
      </w:r>
      <w:r>
        <w:rPr>
          <w:rFonts w:hint="eastAsia"/>
        </w:rPr>
        <w:t>”都是左结合，那么分析器自然知道是要先计算“</w:t>
      </w:r>
      <w:r>
        <w:rPr>
          <w:rFonts w:hint="eastAsia"/>
        </w:rPr>
        <w:t>1+2</w:t>
      </w:r>
      <w:r>
        <w:rPr>
          <w:rFonts w:hint="eastAsia"/>
        </w:rPr>
        <w:t>”</w:t>
      </w:r>
      <w:r>
        <w:rPr>
          <w:rFonts w:hint="eastAsia"/>
        </w:rPr>
        <w:t xml:space="preserve"> </w:t>
      </w:r>
      <w:r>
        <w:rPr>
          <w:rFonts w:hint="eastAsia"/>
        </w:rPr>
        <w:t>而不是是“</w:t>
      </w:r>
      <w:r>
        <w:rPr>
          <w:rFonts w:hint="eastAsia"/>
        </w:rPr>
        <w:t>2-3</w:t>
      </w:r>
      <w:r>
        <w:rPr>
          <w:rFonts w:hint="eastAsia"/>
        </w:rPr>
        <w:t>”。除了算数表达式外，</w:t>
      </w:r>
      <w:r>
        <w:rPr>
          <w:rFonts w:hint="eastAsia"/>
        </w:rPr>
        <w:t xml:space="preserve">IF-ELSE </w:t>
      </w:r>
      <w:r>
        <w:rPr>
          <w:rFonts w:hint="eastAsia"/>
        </w:rPr>
        <w:t>语句的语法也会带来移进</w:t>
      </w:r>
      <w:r>
        <w:rPr>
          <w:rFonts w:hint="eastAsia"/>
        </w:rPr>
        <w:t>-</w:t>
      </w:r>
      <w:r>
        <w:rPr>
          <w:rFonts w:hint="eastAsia"/>
        </w:rPr>
        <w:t>规约冲突，因为对于生成式“</w:t>
      </w:r>
      <w:r>
        <w:rPr>
          <w:rFonts w:hint="eastAsia"/>
        </w:rPr>
        <w:t>IF OP</w:t>
      </w:r>
      <w:r w:rsidR="00AE556B">
        <w:t xml:space="preserve"> LP</w:t>
      </w:r>
      <w:r>
        <w:rPr>
          <w:rFonts w:hint="eastAsia"/>
        </w:rPr>
        <w:t xml:space="preserve"> </w:t>
      </w:r>
      <w:r w:rsidR="00AE556B">
        <w:t>EXP RP</w:t>
      </w:r>
      <w:r>
        <w:rPr>
          <w:rFonts w:hint="eastAsia"/>
        </w:rPr>
        <w:t xml:space="preserve"> Stmt</w:t>
      </w:r>
      <w:r>
        <w:rPr>
          <w:rFonts w:hint="eastAsia"/>
        </w:rPr>
        <w:t>”和“</w:t>
      </w:r>
      <w:r w:rsidR="00AE556B">
        <w:t xml:space="preserve">IF LP Exp RP </w:t>
      </w:r>
      <w:r>
        <w:rPr>
          <w:rFonts w:hint="eastAsia"/>
        </w:rPr>
        <w:t>Stmt</w:t>
      </w:r>
      <w:r w:rsidR="00AE556B">
        <w:t xml:space="preserve"> </w:t>
      </w:r>
      <w:r>
        <w:rPr>
          <w:rFonts w:hint="eastAsia"/>
        </w:rPr>
        <w:t>ELSE</w:t>
      </w:r>
      <w:r w:rsidR="00AE556B">
        <w:t xml:space="preserve"> </w:t>
      </w:r>
      <w:r>
        <w:rPr>
          <w:rFonts w:hint="eastAsia"/>
        </w:rPr>
        <w:t>Stmt</w:t>
      </w:r>
      <w:r>
        <w:rPr>
          <w:rFonts w:hint="eastAsia"/>
        </w:rPr>
        <w:t>”，</w:t>
      </w:r>
      <w:r>
        <w:rPr>
          <w:rFonts w:hint="eastAsia"/>
        </w:rPr>
        <w:t xml:space="preserve"> </w:t>
      </w:r>
      <w:r>
        <w:rPr>
          <w:rFonts w:hint="eastAsia"/>
        </w:rPr>
        <w:t>在分析到“</w:t>
      </w:r>
      <w:r w:rsidR="00AE556B">
        <w:t>LP</w:t>
      </w:r>
      <w:r>
        <w:rPr>
          <w:rFonts w:hint="eastAsia"/>
        </w:rPr>
        <w:t>”时，分析器既可以选择第一条生成式进行规约，也可以选择第二条生成式进行移近，显然根据语法规则和编程常识，应该优先选</w:t>
      </w:r>
      <w:r>
        <w:rPr>
          <w:rFonts w:hint="eastAsia"/>
        </w:rPr>
        <w:lastRenderedPageBreak/>
        <w:t>择第二条生成式也就是移进，所以需要借助</w:t>
      </w:r>
      <w:r>
        <w:rPr>
          <w:rFonts w:hint="eastAsia"/>
        </w:rPr>
        <w:t xml:space="preserve"> Bison </w:t>
      </w:r>
      <w:r>
        <w:rPr>
          <w:rFonts w:hint="eastAsia"/>
        </w:rPr>
        <w:t>的特性赋予第二条生成式更高的优先级。</w:t>
      </w:r>
    </w:p>
    <w:p w:rsidR="00217FA8" w:rsidRDefault="00217FA8" w:rsidP="00217FA8">
      <w:pPr>
        <w:pStyle w:val="11"/>
      </w:pPr>
      <w:r>
        <w:rPr>
          <w:rFonts w:hint="eastAsia"/>
        </w:rPr>
        <w:t>设计语法分析器的第二步便是构造语法分析树。根据编译原理课程上所学的知识，为了实现在语法分析的同时构造语法树，应该为语法的每条产生式添加一定的语义动作来完成叶节点的生成和添加到已有语法树。为此，设计并定义语法分析树的节点结构体</w:t>
      </w:r>
      <w:r w:rsidR="00AE556B">
        <w:rPr>
          <w:rFonts w:hint="eastAsia"/>
        </w:rPr>
        <w:t>如下：</w:t>
      </w:r>
    </w:p>
    <w:p w:rsidR="00AE556B" w:rsidRPr="00AE556B" w:rsidRDefault="00AE556B" w:rsidP="00DF7E6D">
      <w:pPr>
        <w:pStyle w:val="af4"/>
      </w:pPr>
      <w:r w:rsidRPr="00AE556B">
        <w:t xml:space="preserve">struct node      </w:t>
      </w:r>
    </w:p>
    <w:p w:rsidR="00AE556B" w:rsidRPr="00AE556B" w:rsidRDefault="00AE556B" w:rsidP="00DF7E6D">
      <w:pPr>
        <w:pStyle w:val="af4"/>
      </w:pPr>
      <w:r w:rsidRPr="00AE556B">
        <w:t>{</w:t>
      </w:r>
    </w:p>
    <w:p w:rsidR="00AE556B" w:rsidRPr="00AE556B" w:rsidRDefault="00AE556B" w:rsidP="00DF7E6D">
      <w:pPr>
        <w:pStyle w:val="af4"/>
        <w:rPr>
          <w:rFonts w:hint="eastAsia"/>
        </w:rPr>
      </w:pPr>
      <w:r w:rsidRPr="00AE556B">
        <w:rPr>
          <w:rFonts w:hint="eastAsia"/>
        </w:rPr>
        <w:t xml:space="preserve">    enum node_kind kind;          //</w:t>
      </w:r>
      <w:r w:rsidRPr="00AE556B">
        <w:rPr>
          <w:rFonts w:hint="eastAsia"/>
        </w:rPr>
        <w:t>结点类型</w:t>
      </w:r>
    </w:p>
    <w:p w:rsidR="00AE556B" w:rsidRPr="00AE556B" w:rsidRDefault="00AE556B" w:rsidP="00DF7E6D">
      <w:pPr>
        <w:pStyle w:val="af4"/>
      </w:pPr>
      <w:r w:rsidRPr="00AE556B">
        <w:t xml:space="preserve">    union</w:t>
      </w:r>
    </w:p>
    <w:p w:rsidR="00AE556B" w:rsidRPr="00AE556B" w:rsidRDefault="00AE556B" w:rsidP="00DF7E6D">
      <w:pPr>
        <w:pStyle w:val="af4"/>
      </w:pPr>
      <w:r w:rsidRPr="00AE556B">
        <w:t xml:space="preserve">    {</w:t>
      </w:r>
    </w:p>
    <w:p w:rsidR="00AE556B" w:rsidRPr="00AE556B" w:rsidRDefault="00AE556B" w:rsidP="00DF7E6D">
      <w:pPr>
        <w:pStyle w:val="af4"/>
        <w:rPr>
          <w:rFonts w:hint="eastAsia"/>
        </w:rPr>
      </w:pPr>
      <w:r w:rsidRPr="00AE556B">
        <w:rPr>
          <w:rFonts w:hint="eastAsia"/>
        </w:rPr>
        <w:t xml:space="preserve">        char type_id[33];         //</w:t>
      </w:r>
      <w:r w:rsidRPr="00AE556B">
        <w:rPr>
          <w:rFonts w:hint="eastAsia"/>
        </w:rPr>
        <w:t>由标识符生成的叶结点</w:t>
      </w:r>
    </w:p>
    <w:p w:rsidR="00AE556B" w:rsidRPr="00AE556B" w:rsidRDefault="00AE556B" w:rsidP="00DF7E6D">
      <w:pPr>
        <w:pStyle w:val="af4"/>
        <w:rPr>
          <w:rFonts w:hint="eastAsia"/>
        </w:rPr>
      </w:pPr>
      <w:r w:rsidRPr="00AE556B">
        <w:rPr>
          <w:rFonts w:hint="eastAsia"/>
        </w:rPr>
        <w:t xml:space="preserve">        int type_int;             //</w:t>
      </w:r>
      <w:r w:rsidRPr="00AE556B">
        <w:rPr>
          <w:rFonts w:hint="eastAsia"/>
        </w:rPr>
        <w:t>由整常数生成的叶结点</w:t>
      </w:r>
    </w:p>
    <w:p w:rsidR="00AE556B" w:rsidRPr="00AE556B" w:rsidRDefault="00AE556B" w:rsidP="00DF7E6D">
      <w:pPr>
        <w:pStyle w:val="af4"/>
        <w:rPr>
          <w:rFonts w:hint="eastAsia"/>
        </w:rPr>
      </w:pPr>
      <w:r w:rsidRPr="00AE556B">
        <w:rPr>
          <w:rFonts w:hint="eastAsia"/>
        </w:rPr>
        <w:t xml:space="preserve">        float type_float;         //</w:t>
      </w:r>
      <w:r w:rsidRPr="00AE556B">
        <w:rPr>
          <w:rFonts w:hint="eastAsia"/>
        </w:rPr>
        <w:t>由浮点常数生成的叶结点</w:t>
      </w:r>
    </w:p>
    <w:p w:rsidR="00AE556B" w:rsidRPr="00AE556B" w:rsidRDefault="00AE556B" w:rsidP="00DF7E6D">
      <w:pPr>
        <w:pStyle w:val="af4"/>
      </w:pPr>
      <w:r w:rsidRPr="00AE556B">
        <w:t xml:space="preserve">        char type_char;</w:t>
      </w:r>
    </w:p>
    <w:p w:rsidR="00AE556B" w:rsidRPr="00AE556B" w:rsidRDefault="00AE556B" w:rsidP="00DF7E6D">
      <w:pPr>
        <w:pStyle w:val="af4"/>
      </w:pPr>
      <w:r w:rsidRPr="00AE556B">
        <w:t xml:space="preserve">    };</w:t>
      </w:r>
    </w:p>
    <w:p w:rsidR="00AE556B" w:rsidRPr="00AE556B" w:rsidRDefault="00AE556B" w:rsidP="00DF7E6D">
      <w:pPr>
        <w:pStyle w:val="af4"/>
        <w:rPr>
          <w:rFonts w:hint="eastAsia"/>
        </w:rPr>
      </w:pPr>
      <w:r w:rsidRPr="00AE556B">
        <w:rPr>
          <w:rFonts w:hint="eastAsia"/>
        </w:rPr>
        <w:t xml:space="preserve">    struct node *ptr[3];          //</w:t>
      </w:r>
      <w:r w:rsidRPr="00AE556B">
        <w:rPr>
          <w:rFonts w:hint="eastAsia"/>
        </w:rPr>
        <w:t>子树指针，由</w:t>
      </w:r>
      <w:r w:rsidRPr="00AE556B">
        <w:rPr>
          <w:rFonts w:hint="eastAsia"/>
        </w:rPr>
        <w:t>kind</w:t>
      </w:r>
      <w:r w:rsidRPr="00AE556B">
        <w:rPr>
          <w:rFonts w:hint="eastAsia"/>
        </w:rPr>
        <w:t>确定有多少棵子树</w:t>
      </w:r>
    </w:p>
    <w:p w:rsidR="00AE556B" w:rsidRPr="00AE556B" w:rsidRDefault="00AE556B" w:rsidP="00DF7E6D">
      <w:pPr>
        <w:pStyle w:val="af4"/>
        <w:rPr>
          <w:rFonts w:hint="eastAsia"/>
        </w:rPr>
      </w:pPr>
      <w:r w:rsidRPr="00AE556B">
        <w:rPr>
          <w:rFonts w:hint="eastAsia"/>
        </w:rPr>
        <w:t xml:space="preserve">    struct node *parent;          //mark </w:t>
      </w:r>
      <w:r w:rsidRPr="00AE556B">
        <w:rPr>
          <w:rFonts w:hint="eastAsia"/>
        </w:rPr>
        <w:t>增加一个父节点，用来支持各种嵌套运算</w:t>
      </w:r>
    </w:p>
    <w:p w:rsidR="00AE556B" w:rsidRPr="00AE556B" w:rsidRDefault="00AE556B" w:rsidP="00DF7E6D">
      <w:pPr>
        <w:pStyle w:val="af4"/>
        <w:rPr>
          <w:rFonts w:hint="eastAsia"/>
        </w:rPr>
      </w:pPr>
      <w:r w:rsidRPr="00AE556B">
        <w:rPr>
          <w:rFonts w:hint="eastAsia"/>
        </w:rPr>
        <w:t xml:space="preserve">    int seq_num ;                 //mark </w:t>
      </w:r>
      <w:r w:rsidRPr="00AE556B">
        <w:rPr>
          <w:rFonts w:hint="eastAsia"/>
        </w:rPr>
        <w:t>存放此节点是父亲的第几个子节点</w:t>
      </w:r>
    </w:p>
    <w:p w:rsidR="00AE556B" w:rsidRPr="00AE556B" w:rsidRDefault="00AE556B" w:rsidP="00DF7E6D">
      <w:pPr>
        <w:pStyle w:val="af4"/>
        <w:rPr>
          <w:rFonts w:hint="eastAsia"/>
        </w:rPr>
      </w:pPr>
      <w:r w:rsidRPr="00AE556B">
        <w:rPr>
          <w:rFonts w:hint="eastAsia"/>
        </w:rPr>
        <w:t xml:space="preserve">    int level;                    //</w:t>
      </w:r>
      <w:r w:rsidRPr="00AE556B">
        <w:rPr>
          <w:rFonts w:hint="eastAsia"/>
        </w:rPr>
        <w:t>层号</w:t>
      </w:r>
    </w:p>
    <w:p w:rsidR="00AE556B" w:rsidRPr="00AE556B" w:rsidRDefault="00AE556B" w:rsidP="00DF7E6D">
      <w:pPr>
        <w:pStyle w:val="af4"/>
        <w:rPr>
          <w:rFonts w:hint="eastAsia"/>
        </w:rPr>
      </w:pPr>
      <w:r w:rsidRPr="00AE556B">
        <w:rPr>
          <w:rFonts w:hint="eastAsia"/>
        </w:rPr>
        <w:t xml:space="preserve">    int place;                    //</w:t>
      </w:r>
      <w:r w:rsidRPr="00AE556B">
        <w:rPr>
          <w:rFonts w:hint="eastAsia"/>
        </w:rPr>
        <w:t>表示结点对应的变量或运算结果临时变量在符号表的位置序号</w:t>
      </w:r>
    </w:p>
    <w:p w:rsidR="00AE556B" w:rsidRPr="00AE556B" w:rsidRDefault="00AE556B" w:rsidP="00DF7E6D">
      <w:pPr>
        <w:pStyle w:val="af4"/>
        <w:rPr>
          <w:rFonts w:hint="eastAsia"/>
        </w:rPr>
      </w:pPr>
      <w:r w:rsidRPr="00AE556B">
        <w:rPr>
          <w:rFonts w:hint="eastAsia"/>
        </w:rPr>
        <w:t xml:space="preserve">    char Etrue[15],Efalse[15];    //</w:t>
      </w:r>
      <w:r w:rsidRPr="00AE556B">
        <w:rPr>
          <w:rFonts w:hint="eastAsia"/>
        </w:rPr>
        <w:t>对布尔表达式的翻译时，真假转移目标的标号</w:t>
      </w:r>
    </w:p>
    <w:p w:rsidR="00AE556B" w:rsidRPr="00AE556B" w:rsidRDefault="00AE556B" w:rsidP="00DF7E6D">
      <w:pPr>
        <w:pStyle w:val="af4"/>
        <w:rPr>
          <w:rFonts w:hint="eastAsia"/>
        </w:rPr>
      </w:pPr>
      <w:r w:rsidRPr="00AE556B">
        <w:rPr>
          <w:rFonts w:hint="eastAsia"/>
        </w:rPr>
        <w:t xml:space="preserve">    char Snext[15];               //</w:t>
      </w:r>
      <w:r w:rsidRPr="00AE556B">
        <w:rPr>
          <w:rFonts w:hint="eastAsia"/>
        </w:rPr>
        <w:t>该结点对应语句执行后的下一条语句位置标号</w:t>
      </w:r>
    </w:p>
    <w:p w:rsidR="00AE556B" w:rsidRPr="00AE556B" w:rsidRDefault="00AE556B" w:rsidP="00DF7E6D">
      <w:pPr>
        <w:pStyle w:val="af4"/>
        <w:rPr>
          <w:rFonts w:hint="eastAsia"/>
        </w:rPr>
      </w:pPr>
      <w:r w:rsidRPr="00AE556B">
        <w:rPr>
          <w:rFonts w:hint="eastAsia"/>
        </w:rPr>
        <w:t xml:space="preserve">    struct codenode *code;        //</w:t>
      </w:r>
      <w:r w:rsidRPr="00AE556B">
        <w:rPr>
          <w:rFonts w:hint="eastAsia"/>
        </w:rPr>
        <w:t>该结点中间代码链表头指针</w:t>
      </w:r>
    </w:p>
    <w:p w:rsidR="00AE556B" w:rsidRPr="00AE556B" w:rsidRDefault="00AE556B" w:rsidP="00DF7E6D">
      <w:pPr>
        <w:pStyle w:val="af4"/>
      </w:pPr>
      <w:r w:rsidRPr="00AE556B">
        <w:t xml:space="preserve">    char op[10];</w:t>
      </w:r>
    </w:p>
    <w:p w:rsidR="00AE556B" w:rsidRPr="00AE556B" w:rsidRDefault="00AE556B" w:rsidP="00DF7E6D">
      <w:pPr>
        <w:pStyle w:val="af4"/>
        <w:rPr>
          <w:rFonts w:hint="eastAsia"/>
        </w:rPr>
      </w:pPr>
      <w:r w:rsidRPr="00AE556B">
        <w:rPr>
          <w:rFonts w:hint="eastAsia"/>
        </w:rPr>
        <w:t xml:space="preserve">    int  type;                    //</w:t>
      </w:r>
      <w:r w:rsidRPr="00AE556B">
        <w:rPr>
          <w:rFonts w:hint="eastAsia"/>
        </w:rPr>
        <w:t>结点对应值的类型</w:t>
      </w:r>
    </w:p>
    <w:p w:rsidR="00AE556B" w:rsidRPr="00AE556B" w:rsidRDefault="00AE556B" w:rsidP="00DF7E6D">
      <w:pPr>
        <w:pStyle w:val="af4"/>
        <w:rPr>
          <w:rFonts w:hint="eastAsia"/>
        </w:rPr>
      </w:pPr>
      <w:r w:rsidRPr="00AE556B">
        <w:rPr>
          <w:rFonts w:hint="eastAsia"/>
        </w:rPr>
        <w:t xml:space="preserve">    int pos;                      //</w:t>
      </w:r>
      <w:r w:rsidRPr="00AE556B">
        <w:rPr>
          <w:rFonts w:hint="eastAsia"/>
        </w:rPr>
        <w:t>语法单位所在位置行号</w:t>
      </w:r>
    </w:p>
    <w:p w:rsidR="00AE556B" w:rsidRPr="00AE556B" w:rsidRDefault="00AE556B" w:rsidP="00DF7E6D">
      <w:pPr>
        <w:pStyle w:val="af4"/>
        <w:rPr>
          <w:rFonts w:hint="eastAsia"/>
        </w:rPr>
      </w:pPr>
      <w:r w:rsidRPr="00AE556B">
        <w:rPr>
          <w:rFonts w:hint="eastAsia"/>
        </w:rPr>
        <w:t xml:space="preserve">    int offset;                   //</w:t>
      </w:r>
      <w:r w:rsidRPr="00AE556B">
        <w:rPr>
          <w:rFonts w:hint="eastAsia"/>
        </w:rPr>
        <w:t>偏移量</w:t>
      </w:r>
    </w:p>
    <w:p w:rsidR="00AE556B" w:rsidRPr="00AE556B" w:rsidRDefault="00AE556B" w:rsidP="00DF7E6D">
      <w:pPr>
        <w:pStyle w:val="af4"/>
        <w:rPr>
          <w:rFonts w:hint="eastAsia"/>
        </w:rPr>
      </w:pPr>
      <w:r w:rsidRPr="00AE556B">
        <w:rPr>
          <w:rFonts w:hint="eastAsia"/>
        </w:rPr>
        <w:t xml:space="preserve">    int width;                    //</w:t>
      </w:r>
      <w:r w:rsidRPr="00AE556B">
        <w:rPr>
          <w:rFonts w:hint="eastAsia"/>
        </w:rPr>
        <w:t>各种数据占用的字节数</w:t>
      </w:r>
    </w:p>
    <w:p w:rsidR="00AE556B" w:rsidRPr="00AE556B" w:rsidRDefault="00AE556B" w:rsidP="00DF7E6D">
      <w:pPr>
        <w:pStyle w:val="af4"/>
        <w:rPr>
          <w:rFonts w:hint="eastAsia"/>
        </w:rPr>
      </w:pPr>
      <w:r w:rsidRPr="00AE556B">
        <w:rPr>
          <w:rFonts w:hint="eastAsia"/>
        </w:rPr>
        <w:t xml:space="preserve">    int num;                      //</w:t>
      </w:r>
      <w:r w:rsidRPr="00AE556B">
        <w:rPr>
          <w:rFonts w:hint="eastAsia"/>
        </w:rPr>
        <w:t>函数调用的参数个数</w:t>
      </w:r>
    </w:p>
    <w:p w:rsidR="00AE556B" w:rsidRPr="00AE556B" w:rsidRDefault="00AE556B" w:rsidP="00DF7E6D">
      <w:pPr>
        <w:pStyle w:val="af4"/>
        <w:rPr>
          <w:rFonts w:hint="eastAsia"/>
        </w:rPr>
      </w:pPr>
      <w:r w:rsidRPr="00AE556B">
        <w:t>};</w:t>
      </w:r>
    </w:p>
    <w:p w:rsidR="00AE556B" w:rsidRPr="00EE79E9" w:rsidRDefault="001424D0" w:rsidP="001424D0">
      <w:pPr>
        <w:pStyle w:val="11"/>
      </w:pPr>
      <w:r>
        <w:rPr>
          <w:rFonts w:hint="eastAsia"/>
        </w:rPr>
        <w:t>另外定义了函数</w:t>
      </w:r>
      <w:r>
        <w:rPr>
          <w:rFonts w:hint="eastAsia"/>
        </w:rPr>
        <w:t>mknode</w:t>
      </w:r>
      <w:r>
        <w:rPr>
          <w:rFonts w:hint="eastAsia"/>
        </w:rPr>
        <w:t>用来创建新的树节点。</w:t>
      </w:r>
      <w:r w:rsidR="00EE79E9">
        <w:rPr>
          <w:rFonts w:hint="eastAsia"/>
        </w:rPr>
        <w:t>完成了语法分析树相关结构体和函数的定义和实现后，需要将其与</w:t>
      </w:r>
      <w:r w:rsidR="00EE79E9">
        <w:rPr>
          <w:rFonts w:hint="eastAsia"/>
        </w:rPr>
        <w:t xml:space="preserve"> Bison </w:t>
      </w:r>
      <w:r w:rsidR="00EE79E9">
        <w:rPr>
          <w:rFonts w:hint="eastAsia"/>
        </w:rPr>
        <w:t>中的生成式代码相结合。为此，需要完成两项工作：</w:t>
      </w:r>
      <w:r w:rsidR="00EE79E9">
        <w:rPr>
          <w:rFonts w:hint="eastAsia"/>
        </w:rPr>
        <w:t xml:space="preserve"> </w:t>
      </w:r>
      <w:r w:rsidR="00EE79E9">
        <w:rPr>
          <w:rFonts w:hint="eastAsia"/>
        </w:rPr>
        <w:t>一是将所有终结符和非终结符的属性值类型声明为语法树节点的指针类型</w:t>
      </w:r>
      <w:r>
        <w:rPr>
          <w:rFonts w:hint="eastAsia"/>
        </w:rPr>
        <w:t>。</w:t>
      </w:r>
      <w:r w:rsidR="00EE79E9">
        <w:rPr>
          <w:rFonts w:hint="eastAsia"/>
        </w:rPr>
        <w:t>二是为每条生成式添加语义动作，用来根据生成式构造语法树。需要注意的是，对于最顶层的生成式“</w:t>
      </w:r>
      <w:r w:rsidRPr="001424D0">
        <w:t>program: ExtDefList</w:t>
      </w:r>
      <w:r w:rsidR="00EE79E9">
        <w:rPr>
          <w:rFonts w:hint="eastAsia"/>
        </w:rPr>
        <w:t>”的语义动作，不仅要实现构造语法树的功能，还应根据语法分析的结果打印最终的语法分析树。</w:t>
      </w:r>
    </w:p>
    <w:p w:rsidR="00365323" w:rsidRDefault="0015282E" w:rsidP="00224B57">
      <w:pPr>
        <w:pStyle w:val="2"/>
        <w:ind w:firstLine="643"/>
      </w:pPr>
      <w:bookmarkStart w:id="23" w:name="_Toc376773657"/>
      <w:bookmarkStart w:id="24" w:name="_Toc12174121"/>
      <w:r>
        <w:lastRenderedPageBreak/>
        <w:t>3.4</w:t>
      </w:r>
      <w:r w:rsidR="00365323">
        <w:rPr>
          <w:rFonts w:hint="eastAsia"/>
        </w:rPr>
        <w:t>语义</w:t>
      </w:r>
      <w:bookmarkEnd w:id="23"/>
      <w:r w:rsidR="00A1259B">
        <w:rPr>
          <w:rFonts w:hint="eastAsia"/>
        </w:rPr>
        <w:t>分析</w:t>
      </w:r>
      <w:r>
        <w:rPr>
          <w:rFonts w:hint="eastAsia"/>
        </w:rPr>
        <w:t>（实验二）</w:t>
      </w:r>
      <w:bookmarkEnd w:id="24"/>
    </w:p>
    <w:p w:rsidR="005B288B" w:rsidRDefault="005B288B" w:rsidP="005B288B">
      <w:pPr>
        <w:pStyle w:val="11"/>
        <w:rPr>
          <w:rFonts w:hint="eastAsia"/>
        </w:rPr>
      </w:pPr>
      <w:r>
        <w:rPr>
          <w:rFonts w:hint="eastAsia"/>
        </w:rPr>
        <w:t>主要工作就是通过遍历</w:t>
      </w:r>
      <w:r>
        <w:rPr>
          <w:rFonts w:hint="eastAsia"/>
        </w:rPr>
        <w:t>AST</w:t>
      </w:r>
      <w:r>
        <w:rPr>
          <w:rFonts w:hint="eastAsia"/>
        </w:rPr>
        <w:t>完成符号表的管理和静态语义分析。</w:t>
      </w:r>
    </w:p>
    <w:p w:rsidR="005B288B" w:rsidRDefault="005B288B" w:rsidP="005B288B">
      <w:pPr>
        <w:pStyle w:val="11"/>
        <w:rPr>
          <w:rFonts w:hint="eastAsia"/>
        </w:rPr>
      </w:pPr>
      <w:r>
        <w:rPr>
          <w:rFonts w:hint="eastAsia"/>
        </w:rPr>
        <w:t>一、</w:t>
      </w:r>
      <w:r>
        <w:rPr>
          <w:rFonts w:hint="eastAsia"/>
        </w:rPr>
        <w:t>AST</w:t>
      </w:r>
      <w:r>
        <w:rPr>
          <w:rFonts w:hint="eastAsia"/>
        </w:rPr>
        <w:t>遍历</w:t>
      </w:r>
    </w:p>
    <w:p w:rsidR="005B288B" w:rsidRDefault="005B288B" w:rsidP="005B288B">
      <w:pPr>
        <w:pStyle w:val="11"/>
        <w:rPr>
          <w:rFonts w:hint="eastAsia"/>
        </w:rPr>
      </w:pPr>
      <w:r>
        <w:rPr>
          <w:rFonts w:hint="eastAsia"/>
        </w:rPr>
        <w:tab/>
        <w:t>AST</w:t>
      </w:r>
      <w:r>
        <w:rPr>
          <w:rFonts w:hint="eastAsia"/>
        </w:rPr>
        <w:t>的遍历采用的是先根遍历，在遍历过程中，访问到了说明部分的结点时，在符号表中添加新的内容；访问到执行语句部分时，根据访问的变量（或函数）名称查询符号表，并分析其静态语义的正确性。</w:t>
      </w:r>
    </w:p>
    <w:p w:rsidR="005B288B" w:rsidRDefault="005B288B" w:rsidP="005B288B">
      <w:pPr>
        <w:pStyle w:val="11"/>
        <w:rPr>
          <w:rFonts w:hint="eastAsia"/>
        </w:rPr>
      </w:pPr>
      <w:r>
        <w:rPr>
          <w:rFonts w:hint="eastAsia"/>
        </w:rPr>
        <w:tab/>
      </w:r>
      <w:r>
        <w:rPr>
          <w:rFonts w:hint="eastAsia"/>
        </w:rPr>
        <w:t>先根遍历</w:t>
      </w:r>
      <w:r>
        <w:rPr>
          <w:rFonts w:hint="eastAsia"/>
        </w:rPr>
        <w:t>AST</w:t>
      </w:r>
      <w:r>
        <w:rPr>
          <w:rFonts w:hint="eastAsia"/>
        </w:rPr>
        <w:t>算法的框架很简单，采用递归算法实现，设</w:t>
      </w:r>
      <w:r>
        <w:rPr>
          <w:rFonts w:hint="eastAsia"/>
        </w:rPr>
        <w:t>T</w:t>
      </w:r>
      <w:r>
        <w:rPr>
          <w:rFonts w:hint="eastAsia"/>
        </w:rPr>
        <w:t>为根结点指针。</w:t>
      </w:r>
    </w:p>
    <w:p w:rsidR="005B288B" w:rsidRDefault="005B288B" w:rsidP="005B288B">
      <w:pPr>
        <w:pStyle w:val="11"/>
        <w:rPr>
          <w:rFonts w:hint="eastAsia"/>
        </w:rPr>
      </w:pPr>
      <w:r>
        <w:rPr>
          <w:rFonts w:hint="eastAsia"/>
        </w:rPr>
        <w:t>（</w:t>
      </w:r>
      <w:r>
        <w:rPr>
          <w:rFonts w:hint="eastAsia"/>
        </w:rPr>
        <w:t>1</w:t>
      </w:r>
      <w:r>
        <w:rPr>
          <w:rFonts w:hint="eastAsia"/>
        </w:rPr>
        <w:t>）如果</w:t>
      </w:r>
      <w:r>
        <w:rPr>
          <w:rFonts w:hint="eastAsia"/>
        </w:rPr>
        <w:t>T</w:t>
      </w:r>
      <w:r>
        <w:rPr>
          <w:rFonts w:hint="eastAsia"/>
        </w:rPr>
        <w:t>为空，遍历结束返回</w:t>
      </w:r>
    </w:p>
    <w:p w:rsidR="005B288B" w:rsidRDefault="005B288B" w:rsidP="005B288B">
      <w:pPr>
        <w:pStyle w:val="11"/>
        <w:rPr>
          <w:rFonts w:hint="eastAsia"/>
        </w:rPr>
      </w:pPr>
      <w:r>
        <w:rPr>
          <w:rFonts w:hint="eastAsia"/>
        </w:rPr>
        <w:t>（</w:t>
      </w:r>
      <w:r>
        <w:rPr>
          <w:rFonts w:hint="eastAsia"/>
        </w:rPr>
        <w:t>2</w:t>
      </w:r>
      <w:r>
        <w:rPr>
          <w:rFonts w:hint="eastAsia"/>
        </w:rPr>
        <w:t>）根据</w:t>
      </w:r>
      <w:r>
        <w:rPr>
          <w:rFonts w:hint="eastAsia"/>
        </w:rPr>
        <w:t>T-&gt;kind</w:t>
      </w:r>
      <w:r>
        <w:rPr>
          <w:rFonts w:hint="eastAsia"/>
        </w:rPr>
        <w:t>，即结点类型，可知道该结点有多少棵子树，依次递归访问各子树。</w:t>
      </w:r>
    </w:p>
    <w:p w:rsidR="005B288B" w:rsidRDefault="005B288B" w:rsidP="00605238">
      <w:pPr>
        <w:pStyle w:val="11"/>
        <w:rPr>
          <w:rFonts w:hint="eastAsia"/>
        </w:rPr>
      </w:pPr>
      <w:r>
        <w:rPr>
          <w:rFonts w:hint="eastAsia"/>
        </w:rPr>
        <w:tab/>
      </w:r>
      <w:r>
        <w:rPr>
          <w:rFonts w:hint="eastAsia"/>
        </w:rPr>
        <w:t>在语义分析阶段，通过遍历访问结点完成各种属性的计算，比如对于一个局部变量说明语句：</w:t>
      </w:r>
      <w:r>
        <w:rPr>
          <w:rFonts w:hint="eastAsia"/>
        </w:rPr>
        <w:t>int a</w:t>
      </w:r>
      <w:r>
        <w:rPr>
          <w:rFonts w:hint="eastAsia"/>
        </w:rPr>
        <w:t>，</w:t>
      </w:r>
      <w:r>
        <w:rPr>
          <w:rFonts w:hint="eastAsia"/>
        </w:rPr>
        <w:t>b</w:t>
      </w:r>
      <w:r>
        <w:rPr>
          <w:rFonts w:hint="eastAsia"/>
        </w:rPr>
        <w:t>；</w:t>
      </w:r>
      <w:r w:rsidR="00605238">
        <w:rPr>
          <w:rFonts w:hint="eastAsia"/>
        </w:rPr>
        <w:t xml:space="preserve"> </w:t>
      </w:r>
    </w:p>
    <w:p w:rsidR="005B288B" w:rsidRDefault="005B288B" w:rsidP="005B288B">
      <w:pPr>
        <w:pStyle w:val="11"/>
        <w:rPr>
          <w:rFonts w:hint="eastAsia"/>
        </w:rPr>
      </w:pPr>
      <w:r>
        <w:rPr>
          <w:rFonts w:hint="eastAsia"/>
        </w:rPr>
        <w:tab/>
      </w:r>
      <w:r>
        <w:rPr>
          <w:rFonts w:hint="eastAsia"/>
        </w:rPr>
        <w:t>当第一次访问到</w:t>
      </w:r>
      <w:r>
        <w:rPr>
          <w:rFonts w:hint="eastAsia"/>
        </w:rPr>
        <w:t>VAR_DEF</w:t>
      </w:r>
      <w:r>
        <w:rPr>
          <w:rFonts w:hint="eastAsia"/>
        </w:rPr>
        <w:t>结点时，按遍历次序，接着访问</w:t>
      </w:r>
      <w:r>
        <w:rPr>
          <w:rFonts w:hint="eastAsia"/>
        </w:rPr>
        <w:t>TYPE</w:t>
      </w:r>
      <w:r>
        <w:rPr>
          <w:rFonts w:hint="eastAsia"/>
        </w:rPr>
        <w:t>结点，确定</w:t>
      </w:r>
      <w:r>
        <w:rPr>
          <w:rFonts w:hint="eastAsia"/>
        </w:rPr>
        <w:t>TYPE</w:t>
      </w:r>
      <w:r>
        <w:rPr>
          <w:rFonts w:hint="eastAsia"/>
        </w:rPr>
        <w:t>结点的数据类型为</w:t>
      </w:r>
      <w:r>
        <w:rPr>
          <w:rFonts w:hint="eastAsia"/>
        </w:rPr>
        <w:t>INT</w:t>
      </w:r>
      <w:r>
        <w:rPr>
          <w:rFonts w:hint="eastAsia"/>
        </w:rPr>
        <w:t>，回到</w:t>
      </w:r>
      <w:r>
        <w:rPr>
          <w:rFonts w:hint="eastAsia"/>
        </w:rPr>
        <w:t>VAR_DEF</w:t>
      </w:r>
      <w:r>
        <w:rPr>
          <w:rFonts w:hint="eastAsia"/>
        </w:rPr>
        <w:t>后，该说明语句中的变量列表中个变量的类型确定了，可将此类型属性向下传给结点</w:t>
      </w:r>
      <w:r>
        <w:rPr>
          <w:rFonts w:hint="eastAsia"/>
        </w:rPr>
        <w:t>DEC_LIST1</w:t>
      </w:r>
      <w:r>
        <w:rPr>
          <w:rFonts w:hint="eastAsia"/>
        </w:rPr>
        <w:t>。接着类型由</w:t>
      </w:r>
      <w:r>
        <w:rPr>
          <w:rFonts w:hint="eastAsia"/>
        </w:rPr>
        <w:t>DEC_LIST1</w:t>
      </w:r>
      <w:r>
        <w:rPr>
          <w:rFonts w:hint="eastAsia"/>
        </w:rPr>
        <w:t>传到</w:t>
      </w:r>
      <w:r>
        <w:rPr>
          <w:rFonts w:hint="eastAsia"/>
        </w:rPr>
        <w:t>a</w:t>
      </w:r>
      <w:r>
        <w:rPr>
          <w:rFonts w:hint="eastAsia"/>
        </w:rPr>
        <w:t>这个</w:t>
      </w:r>
      <w:r>
        <w:rPr>
          <w:rFonts w:hint="eastAsia"/>
        </w:rPr>
        <w:t>ID</w:t>
      </w:r>
      <w:r>
        <w:rPr>
          <w:rFonts w:hint="eastAsia"/>
        </w:rPr>
        <w:t>结点，这时就明确了</w:t>
      </w:r>
      <w:r>
        <w:rPr>
          <w:rFonts w:hint="eastAsia"/>
        </w:rPr>
        <w:t>a</w:t>
      </w:r>
      <w:r>
        <w:rPr>
          <w:rFonts w:hint="eastAsia"/>
        </w:rPr>
        <w:t>是一个整型变量，查符号表，如果在当前作用域（根据层号）没有定义，就根据</w:t>
      </w:r>
      <w:r>
        <w:rPr>
          <w:rFonts w:hint="eastAsia"/>
        </w:rPr>
        <w:t>a</w:t>
      </w:r>
      <w:r>
        <w:rPr>
          <w:rFonts w:hint="eastAsia"/>
        </w:rPr>
        <w:t>填写一个整型的变量</w:t>
      </w:r>
      <w:r>
        <w:rPr>
          <w:rFonts w:hint="eastAsia"/>
        </w:rPr>
        <w:t>a</w:t>
      </w:r>
      <w:r>
        <w:rPr>
          <w:rFonts w:hint="eastAsia"/>
        </w:rPr>
        <w:t>到符号表中，否则报错，变量重复定义。再接着数据类型</w:t>
      </w:r>
      <w:r>
        <w:rPr>
          <w:rFonts w:hint="eastAsia"/>
        </w:rPr>
        <w:t>INT</w:t>
      </w:r>
      <w:r>
        <w:rPr>
          <w:rFonts w:hint="eastAsia"/>
        </w:rPr>
        <w:t>由</w:t>
      </w:r>
      <w:r>
        <w:rPr>
          <w:rFonts w:hint="eastAsia"/>
        </w:rPr>
        <w:t>DEC_LIST1</w:t>
      </w:r>
      <w:r>
        <w:rPr>
          <w:rFonts w:hint="eastAsia"/>
        </w:rPr>
        <w:t>传到</w:t>
      </w:r>
      <w:r>
        <w:rPr>
          <w:rFonts w:hint="eastAsia"/>
        </w:rPr>
        <w:t>DEC_LIST2</w:t>
      </w:r>
      <w:r>
        <w:rPr>
          <w:rFonts w:hint="eastAsia"/>
        </w:rPr>
        <w:t>结点，直到整型变量</w:t>
      </w:r>
      <w:r>
        <w:rPr>
          <w:rFonts w:hint="eastAsia"/>
        </w:rPr>
        <w:t>b</w:t>
      </w:r>
      <w:r>
        <w:rPr>
          <w:rFonts w:hint="eastAsia"/>
        </w:rPr>
        <w:t>完成查表和填写到符号表中。</w:t>
      </w:r>
    </w:p>
    <w:p w:rsidR="005B288B" w:rsidRDefault="005B288B" w:rsidP="005B288B">
      <w:pPr>
        <w:pStyle w:val="11"/>
        <w:rPr>
          <w:rFonts w:hint="eastAsia"/>
        </w:rPr>
      </w:pPr>
      <w:r>
        <w:rPr>
          <w:rFonts w:hint="eastAsia"/>
        </w:rPr>
        <w:t>上述例子的属性计算仅考虑语义分析这部分的需求，但在整个编译过程中，需要同时完成的属性计算还很多，比如访问</w:t>
      </w:r>
      <w:r>
        <w:rPr>
          <w:rFonts w:hint="eastAsia"/>
        </w:rPr>
        <w:t>VAR_DEF</w:t>
      </w:r>
      <w:r>
        <w:rPr>
          <w:rFonts w:hint="eastAsia"/>
        </w:rPr>
        <w:t>结点时，首先到此结点，由前面的计算结果，已经得到这个说明语句的变量在活动记录中的地址偏移量（</w:t>
      </w:r>
      <w:r>
        <w:rPr>
          <w:rFonts w:hint="eastAsia"/>
        </w:rPr>
        <w:t>offset</w:t>
      </w:r>
      <w:r>
        <w:rPr>
          <w:rFonts w:hint="eastAsia"/>
        </w:rPr>
        <w:t>），这时访问过</w:t>
      </w:r>
      <w:r>
        <w:rPr>
          <w:rFonts w:hint="eastAsia"/>
        </w:rPr>
        <w:t>TYPE</w:t>
      </w:r>
      <w:r>
        <w:rPr>
          <w:rFonts w:hint="eastAsia"/>
        </w:rPr>
        <w:t>结点后，得到该类型变量的宽度值（</w:t>
      </w:r>
      <w:r>
        <w:rPr>
          <w:rFonts w:hint="eastAsia"/>
        </w:rPr>
        <w:t>width</w:t>
      </w:r>
      <w:r>
        <w:rPr>
          <w:rFonts w:hint="eastAsia"/>
        </w:rPr>
        <w:t>），这样</w:t>
      </w:r>
      <w:r>
        <w:rPr>
          <w:rFonts w:hint="eastAsia"/>
        </w:rPr>
        <w:t>a</w:t>
      </w:r>
      <w:r>
        <w:rPr>
          <w:rFonts w:hint="eastAsia"/>
        </w:rPr>
        <w:t>的地址偏移量就为</w:t>
      </w:r>
      <w:r>
        <w:rPr>
          <w:rFonts w:hint="eastAsia"/>
        </w:rPr>
        <w:t>offset</w:t>
      </w:r>
      <w:r>
        <w:rPr>
          <w:rFonts w:hint="eastAsia"/>
        </w:rPr>
        <w:t>，</w:t>
      </w:r>
      <w:r>
        <w:rPr>
          <w:rFonts w:hint="eastAsia"/>
        </w:rPr>
        <w:t>b</w:t>
      </w:r>
      <w:r>
        <w:rPr>
          <w:rFonts w:hint="eastAsia"/>
        </w:rPr>
        <w:t>的地址偏移量为</w:t>
      </w:r>
      <w:r>
        <w:rPr>
          <w:rFonts w:hint="eastAsia"/>
        </w:rPr>
        <w:t>offset+width</w:t>
      </w:r>
      <w:r>
        <w:rPr>
          <w:rFonts w:hint="eastAsia"/>
        </w:rPr>
        <w:t>；最后回到</w:t>
      </w:r>
      <w:r>
        <w:rPr>
          <w:rFonts w:hint="eastAsia"/>
        </w:rPr>
        <w:t>VAR_TYPE</w:t>
      </w:r>
      <w:r>
        <w:rPr>
          <w:rFonts w:hint="eastAsia"/>
        </w:rPr>
        <w:t>结点时，其说明语句中变量的总宽度计算出为</w:t>
      </w:r>
      <w:r>
        <w:rPr>
          <w:rFonts w:hint="eastAsia"/>
        </w:rPr>
        <w:t>2*width</w:t>
      </w:r>
      <w:r>
        <w:rPr>
          <w:rFonts w:hint="eastAsia"/>
        </w:rPr>
        <w:t>。所以再遇到</w:t>
      </w:r>
      <w:r>
        <w:rPr>
          <w:rFonts w:hint="eastAsia"/>
        </w:rPr>
        <w:t>VAR_DEF</w:t>
      </w:r>
      <w:r>
        <w:rPr>
          <w:rFonts w:hint="eastAsia"/>
        </w:rPr>
        <w:t>之后的其它变量说明的结点时，地址偏移量为</w:t>
      </w:r>
      <w:r>
        <w:rPr>
          <w:rFonts w:hint="eastAsia"/>
        </w:rPr>
        <w:t>offset+2*width</w:t>
      </w:r>
      <w:r>
        <w:rPr>
          <w:rFonts w:hint="eastAsia"/>
        </w:rPr>
        <w:t>。由此给计算出一个函数中所有变量在活动记录中的地址偏移量。</w:t>
      </w:r>
    </w:p>
    <w:p w:rsidR="005B288B" w:rsidRDefault="00605238" w:rsidP="005B288B">
      <w:pPr>
        <w:pStyle w:val="11"/>
        <w:rPr>
          <w:rFonts w:hint="eastAsia"/>
        </w:rPr>
      </w:pPr>
      <w:r>
        <w:rPr>
          <w:rFonts w:hint="eastAsia"/>
        </w:rPr>
        <w:t>二、</w:t>
      </w:r>
      <w:r w:rsidR="005B288B">
        <w:rPr>
          <w:rFonts w:hint="eastAsia"/>
        </w:rPr>
        <w:t>作用域与符号表操作</w:t>
      </w:r>
    </w:p>
    <w:p w:rsidR="005B288B" w:rsidRDefault="005B288B" w:rsidP="005B288B">
      <w:pPr>
        <w:pStyle w:val="11"/>
        <w:rPr>
          <w:rFonts w:hint="eastAsia"/>
        </w:rPr>
      </w:pPr>
      <w:r>
        <w:rPr>
          <w:rFonts w:hint="eastAsia"/>
        </w:rPr>
        <w:tab/>
      </w:r>
      <w:r>
        <w:rPr>
          <w:rFonts w:hint="eastAsia"/>
        </w:rPr>
        <w:t>在语义分析过程中，各个变量名有其对应的作用域，一个作用域内不允许名字重复，为此，通过一个全局变量</w:t>
      </w:r>
      <w:r>
        <w:rPr>
          <w:rFonts w:hint="eastAsia"/>
        </w:rPr>
        <w:t>LEV</w:t>
      </w:r>
      <w:r>
        <w:rPr>
          <w:rFonts w:hint="eastAsia"/>
        </w:rPr>
        <w:t>来管理，</w:t>
      </w:r>
      <w:r>
        <w:rPr>
          <w:rFonts w:hint="eastAsia"/>
        </w:rPr>
        <w:t>LEV</w:t>
      </w:r>
      <w:r>
        <w:rPr>
          <w:rFonts w:hint="eastAsia"/>
        </w:rPr>
        <w:t>的初始值为</w:t>
      </w:r>
      <w:r>
        <w:rPr>
          <w:rFonts w:hint="eastAsia"/>
        </w:rPr>
        <w:t>0</w:t>
      </w:r>
      <w:r>
        <w:rPr>
          <w:rFonts w:hint="eastAsia"/>
        </w:rPr>
        <w:t>。这样在处理外部变量名，以及函数名时，对应符号的层号值都是</w:t>
      </w:r>
      <w:r>
        <w:rPr>
          <w:rFonts w:hint="eastAsia"/>
        </w:rPr>
        <w:t>1</w:t>
      </w:r>
      <w:r>
        <w:rPr>
          <w:rFonts w:hint="eastAsia"/>
        </w:rPr>
        <w:t>；处理函数形式参数时，固定形参名在填写符号表时，层号为</w:t>
      </w:r>
      <w:r>
        <w:rPr>
          <w:rFonts w:hint="eastAsia"/>
        </w:rPr>
        <w:t>1</w:t>
      </w:r>
      <w:r>
        <w:rPr>
          <w:rFonts w:hint="eastAsia"/>
        </w:rPr>
        <w:t>。由于</w:t>
      </w:r>
      <w:r>
        <w:rPr>
          <w:rFonts w:hint="eastAsia"/>
        </w:rPr>
        <w:t>mini_C</w:t>
      </w:r>
      <w:r>
        <w:rPr>
          <w:rFonts w:hint="eastAsia"/>
        </w:rPr>
        <w:t>中允许有复合语句，复合语句中可定义局部变量，函数体本身也是一个复合语句，这样在</w:t>
      </w:r>
      <w:r>
        <w:rPr>
          <w:rFonts w:hint="eastAsia"/>
        </w:rPr>
        <w:t>AST</w:t>
      </w:r>
      <w:r>
        <w:rPr>
          <w:rFonts w:hint="eastAsia"/>
        </w:rPr>
        <w:t>的遍</w:t>
      </w:r>
      <w:r>
        <w:rPr>
          <w:rFonts w:hint="eastAsia"/>
        </w:rPr>
        <w:lastRenderedPageBreak/>
        <w:t>历中，通过</w:t>
      </w:r>
      <w:r>
        <w:rPr>
          <w:rFonts w:hint="eastAsia"/>
        </w:rPr>
        <w:t>LEV</w:t>
      </w:r>
      <w:r>
        <w:rPr>
          <w:rFonts w:hint="eastAsia"/>
        </w:rPr>
        <w:t>的修改来管理不同的作用域。</w:t>
      </w:r>
    </w:p>
    <w:p w:rsidR="005B288B" w:rsidRDefault="005B288B" w:rsidP="005B288B">
      <w:pPr>
        <w:pStyle w:val="11"/>
        <w:rPr>
          <w:rFonts w:hint="eastAsia"/>
        </w:rPr>
      </w:pPr>
      <w:r>
        <w:rPr>
          <w:rFonts w:hint="eastAsia"/>
        </w:rPr>
        <w:t>（</w:t>
      </w:r>
      <w:r>
        <w:rPr>
          <w:rFonts w:hint="eastAsia"/>
        </w:rPr>
        <w:t>1</w:t>
      </w:r>
      <w:r>
        <w:rPr>
          <w:rFonts w:hint="eastAsia"/>
        </w:rPr>
        <w:t>）每次遇到一个复合语句的结点</w:t>
      </w:r>
      <w:r>
        <w:rPr>
          <w:rFonts w:hint="eastAsia"/>
        </w:rPr>
        <w:t>COM_STM</w:t>
      </w:r>
      <w:r>
        <w:rPr>
          <w:rFonts w:hint="eastAsia"/>
        </w:rPr>
        <w:t>，首先对</w:t>
      </w:r>
      <w:r>
        <w:rPr>
          <w:rFonts w:hint="eastAsia"/>
        </w:rPr>
        <w:t>LEV</w:t>
      </w:r>
      <w:r>
        <w:rPr>
          <w:rFonts w:hint="eastAsia"/>
        </w:rPr>
        <w:t>加</w:t>
      </w:r>
      <w:r>
        <w:rPr>
          <w:rFonts w:hint="eastAsia"/>
        </w:rPr>
        <w:t>1</w:t>
      </w:r>
      <w:r>
        <w:rPr>
          <w:rFonts w:hint="eastAsia"/>
        </w:rPr>
        <w:t>，表示准备进入一个新的作用域，为了管理这个作用域中的变量，使用栈</w:t>
      </w:r>
      <w:r>
        <w:rPr>
          <w:rFonts w:hint="eastAsia"/>
        </w:rPr>
        <w:t>symbol_scope_TX</w:t>
      </w:r>
      <w:r>
        <w:rPr>
          <w:rFonts w:hint="eastAsia"/>
        </w:rPr>
        <w:t>，记录该作用域变量在符号表中的起点位置，即将符号表</w:t>
      </w:r>
      <w:r>
        <w:rPr>
          <w:rFonts w:hint="eastAsia"/>
        </w:rPr>
        <w:t>symbolTable</w:t>
      </w:r>
      <w:r>
        <w:rPr>
          <w:rFonts w:hint="eastAsia"/>
        </w:rPr>
        <w:t>的栈顶位置</w:t>
      </w:r>
      <w:r>
        <w:rPr>
          <w:rFonts w:hint="eastAsia"/>
        </w:rPr>
        <w:t>symbolTable.index</w:t>
      </w:r>
      <w:r>
        <w:rPr>
          <w:rFonts w:hint="eastAsia"/>
        </w:rPr>
        <w:t>保存在栈</w:t>
      </w:r>
      <w:r>
        <w:rPr>
          <w:rFonts w:hint="eastAsia"/>
        </w:rPr>
        <w:t>symbol_scope_TX</w:t>
      </w:r>
      <w:r>
        <w:rPr>
          <w:rFonts w:hint="eastAsia"/>
        </w:rPr>
        <w:t>中。</w:t>
      </w:r>
    </w:p>
    <w:p w:rsidR="005B288B" w:rsidRDefault="005B288B" w:rsidP="005B288B">
      <w:pPr>
        <w:pStyle w:val="11"/>
        <w:rPr>
          <w:rFonts w:hint="eastAsia"/>
        </w:rPr>
      </w:pPr>
      <w:r>
        <w:rPr>
          <w:rFonts w:hint="eastAsia"/>
        </w:rPr>
        <w:t>（</w:t>
      </w:r>
      <w:r>
        <w:rPr>
          <w:rFonts w:hint="eastAsia"/>
        </w:rPr>
        <w:t>2</w:t>
      </w:r>
      <w:r>
        <w:rPr>
          <w:rFonts w:hint="eastAsia"/>
        </w:rPr>
        <w:t>）每次要登记一个新的符号到符号表中时，首先在</w:t>
      </w:r>
      <w:r>
        <w:rPr>
          <w:rFonts w:hint="eastAsia"/>
        </w:rPr>
        <w:t>symbolTable</w:t>
      </w:r>
      <w:r>
        <w:rPr>
          <w:rFonts w:hint="eastAsia"/>
        </w:rPr>
        <w:t>中，从栈顶向栈底方向查层号为</w:t>
      </w:r>
      <w:r>
        <w:rPr>
          <w:rFonts w:hint="eastAsia"/>
        </w:rPr>
        <w:t>LEV</w:t>
      </w:r>
      <w:r>
        <w:rPr>
          <w:rFonts w:hint="eastAsia"/>
        </w:rPr>
        <w:t>的符号是否和当前待登记的符号重名，是则报重复定义错误，否则使用</w:t>
      </w:r>
      <w:r>
        <w:rPr>
          <w:rFonts w:hint="eastAsia"/>
        </w:rPr>
        <w:t>LEV</w:t>
      </w:r>
      <w:r>
        <w:rPr>
          <w:rFonts w:hint="eastAsia"/>
        </w:rPr>
        <w:t>作为层号将新的符号登记到符号表中。</w:t>
      </w:r>
    </w:p>
    <w:p w:rsidR="005B288B" w:rsidRDefault="005B288B" w:rsidP="005B288B">
      <w:pPr>
        <w:pStyle w:val="11"/>
        <w:rPr>
          <w:rFonts w:hint="eastAsia"/>
        </w:rPr>
      </w:pPr>
      <w:r>
        <w:rPr>
          <w:rFonts w:hint="eastAsia"/>
        </w:rPr>
        <w:t>（</w:t>
      </w:r>
      <w:r>
        <w:rPr>
          <w:rFonts w:hint="eastAsia"/>
        </w:rPr>
        <w:t>3</w:t>
      </w:r>
      <w:r>
        <w:rPr>
          <w:rFonts w:hint="eastAsia"/>
        </w:rPr>
        <w:t>）</w:t>
      </w:r>
      <w:r>
        <w:rPr>
          <w:rFonts w:hint="eastAsia"/>
        </w:rPr>
        <w:t xml:space="preserve"> </w:t>
      </w:r>
      <w:r>
        <w:rPr>
          <w:rFonts w:hint="eastAsia"/>
        </w:rPr>
        <w:t>每次遍历完一个复合语句的结点</w:t>
      </w:r>
      <w:r>
        <w:rPr>
          <w:rFonts w:hint="eastAsia"/>
        </w:rPr>
        <w:t>COM_STM</w:t>
      </w:r>
      <w:r>
        <w:rPr>
          <w:rFonts w:hint="eastAsia"/>
        </w:rPr>
        <w:t>的子树，准备回到其父结点时，这时该复合语句语义分析完成，需要从符号表中删除该复合语句的变量，方法是首先</w:t>
      </w:r>
      <w:r>
        <w:rPr>
          <w:rFonts w:hint="eastAsia"/>
        </w:rPr>
        <w:t>symbol_scope_TX</w:t>
      </w:r>
      <w:r>
        <w:rPr>
          <w:rFonts w:hint="eastAsia"/>
        </w:rPr>
        <w:t>退栈，取出该复合语句作用域的起点，再根据这个值修改</w:t>
      </w:r>
      <w:r>
        <w:rPr>
          <w:rFonts w:hint="eastAsia"/>
        </w:rPr>
        <w:t>symbolTable.index</w:t>
      </w:r>
      <w:r>
        <w:rPr>
          <w:rFonts w:hint="eastAsia"/>
        </w:rPr>
        <w:t>，很简单地完成了符号表的符号删除操作。</w:t>
      </w:r>
    </w:p>
    <w:p w:rsidR="00605238" w:rsidRPr="002304F7" w:rsidRDefault="005B288B" w:rsidP="00605238">
      <w:pPr>
        <w:pStyle w:val="11"/>
        <w:rPr>
          <w:rFonts w:hint="eastAsia"/>
        </w:rPr>
      </w:pPr>
      <w:r>
        <w:rPr>
          <w:rFonts w:hint="eastAsia"/>
        </w:rPr>
        <w:t>（</w:t>
      </w:r>
      <w:r>
        <w:rPr>
          <w:rFonts w:hint="eastAsia"/>
        </w:rPr>
        <w:t>4</w:t>
      </w:r>
      <w:r>
        <w:rPr>
          <w:rFonts w:hint="eastAsia"/>
        </w:rPr>
        <w:t>）符号表的查找操作，在</w:t>
      </w:r>
      <w:r>
        <w:rPr>
          <w:rFonts w:hint="eastAsia"/>
        </w:rPr>
        <w:t>AST</w:t>
      </w:r>
      <w:r>
        <w:rPr>
          <w:rFonts w:hint="eastAsia"/>
        </w:rPr>
        <w:t>的遍历过程中，当分析各种表达式，遇到变量的访问时，在</w:t>
      </w:r>
      <w:r>
        <w:rPr>
          <w:rFonts w:hint="eastAsia"/>
        </w:rPr>
        <w:t>symbolTable</w:t>
      </w:r>
      <w:r>
        <w:rPr>
          <w:rFonts w:hint="eastAsia"/>
        </w:rPr>
        <w:t>中，从栈顶向栈底方向查询是否有相同的符号定义，如果全部查询完后没有找到，就是该符号没有定义；如果相同符号在符号表中有多处定义，按查找的方向可知，符合就近优先的原则。如果查找到符号后，就进一步进行语义分析，如：（</w:t>
      </w:r>
      <w:r>
        <w:rPr>
          <w:rFonts w:hint="eastAsia"/>
        </w:rPr>
        <w:t>1</w:t>
      </w:r>
      <w:r>
        <w:rPr>
          <w:rFonts w:hint="eastAsia"/>
        </w:rPr>
        <w:t>）函数调用时，根据函数名在符号表找到的是一个变量，不是函数，需要报错；（</w:t>
      </w:r>
      <w:r>
        <w:rPr>
          <w:rFonts w:hint="eastAsia"/>
        </w:rPr>
        <w:t>2</w:t>
      </w:r>
      <w:r>
        <w:rPr>
          <w:rFonts w:hint="eastAsia"/>
        </w:rPr>
        <w:t>）函数调用时，根据函数名找到这个函数，需要判断参数个数、类型是否匹配；（</w:t>
      </w:r>
      <w:r>
        <w:rPr>
          <w:rFonts w:hint="eastAsia"/>
        </w:rPr>
        <w:t>3</w:t>
      </w:r>
      <w:r>
        <w:rPr>
          <w:rFonts w:hint="eastAsia"/>
        </w:rPr>
        <w:t>）根据变量名找的的是一个函数。等等，需要做出各种检查。</w:t>
      </w:r>
    </w:p>
    <w:p w:rsidR="00365323" w:rsidRDefault="0015282E" w:rsidP="00224B57">
      <w:pPr>
        <w:pStyle w:val="2"/>
        <w:ind w:firstLine="643"/>
      </w:pPr>
      <w:bookmarkStart w:id="25" w:name="_Toc376773662"/>
      <w:bookmarkStart w:id="26" w:name="_Toc12174122"/>
      <w:r>
        <w:t>3.5</w:t>
      </w:r>
      <w:r w:rsidR="00326FDF">
        <w:rPr>
          <w:rFonts w:hint="eastAsia"/>
        </w:rPr>
        <w:t>中间代码</w:t>
      </w:r>
      <w:r w:rsidR="00365323">
        <w:rPr>
          <w:rFonts w:hint="eastAsia"/>
        </w:rPr>
        <w:t>生成</w:t>
      </w:r>
      <w:bookmarkEnd w:id="25"/>
      <w:r w:rsidR="00F96F40">
        <w:rPr>
          <w:rFonts w:hint="eastAsia"/>
        </w:rPr>
        <w:t>功能</w:t>
      </w:r>
      <w:r>
        <w:rPr>
          <w:rFonts w:hint="eastAsia"/>
        </w:rPr>
        <w:t>（实验三）</w:t>
      </w:r>
      <w:bookmarkEnd w:id="26"/>
    </w:p>
    <w:p w:rsidR="00610A4A" w:rsidRDefault="00610A4A" w:rsidP="00610A4A">
      <w:pPr>
        <w:pStyle w:val="11"/>
        <w:rPr>
          <w:rFonts w:hint="eastAsia"/>
        </w:rPr>
      </w:pPr>
      <w:r>
        <w:rPr>
          <w:rFonts w:hint="eastAsia"/>
        </w:rPr>
        <w:t>为了完成中间代码的生成，对于</w:t>
      </w:r>
      <w:r>
        <w:rPr>
          <w:rFonts w:hint="eastAsia"/>
        </w:rPr>
        <w:t>AST</w:t>
      </w:r>
      <w:r>
        <w:rPr>
          <w:rFonts w:hint="eastAsia"/>
        </w:rPr>
        <w:t>中的结点，需要考虑设置以下属性，在遍历过程中，根据翻译模式给出的计算方法完成属性的计算。</w:t>
      </w:r>
    </w:p>
    <w:p w:rsidR="00610A4A" w:rsidRDefault="00610A4A" w:rsidP="00610A4A">
      <w:pPr>
        <w:pStyle w:val="11"/>
        <w:rPr>
          <w:rFonts w:hint="eastAsia"/>
        </w:rPr>
      </w:pPr>
      <w:r>
        <w:rPr>
          <w:rFonts w:hint="eastAsia"/>
        </w:rPr>
        <w:tab/>
        <w:t>.place</w:t>
      </w:r>
      <w:r>
        <w:rPr>
          <w:rFonts w:hint="eastAsia"/>
        </w:rPr>
        <w:tab/>
      </w:r>
      <w:r>
        <w:rPr>
          <w:rFonts w:hint="eastAsia"/>
        </w:rPr>
        <w:t>记录该结点操作数在符号表中的位置序号，这里包括变量在符号表中的位置，以及每次完成了计算后，中间结果需要用一个临时变量保存，临时变量也需要登记到符号表中。另外由于使用复合语句，可以使作用域嵌套，不同的作用域中的变量可以同名，这是在</w:t>
      </w:r>
      <w:r>
        <w:rPr>
          <w:rFonts w:hint="eastAsia"/>
        </w:rPr>
        <w:t>mini-c</w:t>
      </w:r>
      <w:r>
        <w:rPr>
          <w:rFonts w:hint="eastAsia"/>
        </w:rPr>
        <w:t>中，和</w:t>
      </w:r>
      <w:r>
        <w:rPr>
          <w:rFonts w:hint="eastAsia"/>
        </w:rPr>
        <w:t>C</w:t>
      </w:r>
      <w:r>
        <w:rPr>
          <w:rFonts w:hint="eastAsia"/>
        </w:rPr>
        <w:t>语言一样采用就近优先的原则，但在中间语言中，没有复合语句区分层次，所以每次登记一个变量到符号表中时，会多增加一个别名（</w:t>
      </w:r>
      <w:r>
        <w:rPr>
          <w:rFonts w:hint="eastAsia"/>
        </w:rPr>
        <w:t>alias</w:t>
      </w:r>
      <w:r>
        <w:rPr>
          <w:rFonts w:hint="eastAsia"/>
        </w:rPr>
        <w:t>）的表项，通过别名实现数据的唯一性。翻译时，对变量的操作替换成对别名的操作，别名命名形式为</w:t>
      </w:r>
      <w:r>
        <w:rPr>
          <w:rFonts w:hint="eastAsia"/>
        </w:rPr>
        <w:t>v+</w:t>
      </w:r>
      <w:r>
        <w:rPr>
          <w:rFonts w:hint="eastAsia"/>
        </w:rPr>
        <w:t>序号。生成临时变量时，</w:t>
      </w:r>
      <w:r>
        <w:rPr>
          <w:rFonts w:hint="eastAsia"/>
        </w:rPr>
        <w:t xml:space="preserve"> </w:t>
      </w:r>
      <w:r>
        <w:rPr>
          <w:rFonts w:hint="eastAsia"/>
        </w:rPr>
        <w:t>命名形式为</w:t>
      </w:r>
      <w:r>
        <w:rPr>
          <w:rFonts w:hint="eastAsia"/>
        </w:rPr>
        <w:t>temp+</w:t>
      </w:r>
      <w:r>
        <w:rPr>
          <w:rFonts w:hint="eastAsia"/>
        </w:rPr>
        <w:t>序号，在填符号表时，可以在符号名称这栏填写一个空串，临时变量名直接填写到别名这栏。</w:t>
      </w:r>
    </w:p>
    <w:p w:rsidR="00610A4A" w:rsidRDefault="00610A4A" w:rsidP="00610A4A">
      <w:pPr>
        <w:pStyle w:val="11"/>
        <w:rPr>
          <w:rFonts w:hint="eastAsia"/>
        </w:rPr>
      </w:pPr>
      <w:r>
        <w:rPr>
          <w:rFonts w:hint="eastAsia"/>
        </w:rPr>
        <w:tab/>
        <w:t>.type</w:t>
      </w:r>
      <w:r>
        <w:rPr>
          <w:rFonts w:hint="eastAsia"/>
        </w:rPr>
        <w:tab/>
      </w:r>
      <w:r>
        <w:rPr>
          <w:rFonts w:hint="eastAsia"/>
        </w:rPr>
        <w:t>一个结点表示数据时，记录该数据的类型，用于表达式的计算中。</w:t>
      </w:r>
      <w:r>
        <w:rPr>
          <w:rFonts w:hint="eastAsia"/>
        </w:rPr>
        <w:lastRenderedPageBreak/>
        <w:t>该属性也可用于语句，表示语句语义分析的正确性（</w:t>
      </w:r>
      <w:r>
        <w:rPr>
          <w:rFonts w:hint="eastAsia"/>
        </w:rPr>
        <w:t>OK</w:t>
      </w:r>
      <w:r>
        <w:rPr>
          <w:rFonts w:hint="eastAsia"/>
        </w:rPr>
        <w:t>或</w:t>
      </w:r>
      <w:r>
        <w:rPr>
          <w:rFonts w:hint="eastAsia"/>
        </w:rPr>
        <w:t>ERROR</w:t>
      </w:r>
      <w:r>
        <w:rPr>
          <w:rFonts w:hint="eastAsia"/>
        </w:rPr>
        <w:t>）。</w:t>
      </w:r>
    </w:p>
    <w:p w:rsidR="00610A4A" w:rsidRDefault="00610A4A" w:rsidP="00610A4A">
      <w:pPr>
        <w:pStyle w:val="11"/>
        <w:rPr>
          <w:rFonts w:hint="eastAsia"/>
        </w:rPr>
      </w:pPr>
      <w:r>
        <w:rPr>
          <w:rFonts w:hint="eastAsia"/>
        </w:rPr>
        <w:tab/>
        <w:t>.offset</w:t>
      </w:r>
      <w:r>
        <w:rPr>
          <w:rFonts w:hint="eastAsia"/>
        </w:rPr>
        <w:tab/>
      </w:r>
      <w:r>
        <w:rPr>
          <w:rFonts w:hint="eastAsia"/>
        </w:rPr>
        <w:t>记录外部变量在静态数据区中的偏移量以及局部变量和临时变量在活动记录中的偏移量。另外对函数，利用这项保存活动记录的大小。</w:t>
      </w:r>
    </w:p>
    <w:p w:rsidR="00610A4A" w:rsidRDefault="00610A4A" w:rsidP="00610A4A">
      <w:pPr>
        <w:pStyle w:val="11"/>
        <w:rPr>
          <w:rFonts w:hint="eastAsia"/>
        </w:rPr>
      </w:pPr>
      <w:r>
        <w:rPr>
          <w:rFonts w:hint="eastAsia"/>
        </w:rPr>
        <w:tab/>
        <w:t>.width</w:t>
      </w:r>
      <w:r>
        <w:rPr>
          <w:rFonts w:hint="eastAsia"/>
        </w:rPr>
        <w:tab/>
      </w:r>
      <w:r>
        <w:rPr>
          <w:rFonts w:hint="eastAsia"/>
        </w:rPr>
        <w:t>记录一个结点表示的语法单位中，定义的变量和临时单元所需要占用的字节数，方便计算变量、临时变量在活动记录中偏移量，以及最后计算函数活动记录的大小。</w:t>
      </w:r>
    </w:p>
    <w:p w:rsidR="00610A4A" w:rsidRDefault="00610A4A" w:rsidP="00610A4A">
      <w:pPr>
        <w:pStyle w:val="11"/>
        <w:rPr>
          <w:rFonts w:hint="eastAsia"/>
        </w:rPr>
      </w:pPr>
      <w:r>
        <w:rPr>
          <w:rFonts w:hint="eastAsia"/>
        </w:rPr>
        <w:tab/>
        <w:t>.code</w:t>
      </w:r>
      <w:r>
        <w:rPr>
          <w:rFonts w:hint="eastAsia"/>
        </w:rPr>
        <w:tab/>
      </w:r>
      <w:r>
        <w:rPr>
          <w:rFonts w:hint="eastAsia"/>
        </w:rPr>
        <w:t>记录中间代码序列的起始位置，如采用链表表示中间代码序列，该属性就是一个链表的头指针。</w:t>
      </w:r>
    </w:p>
    <w:p w:rsidR="00610A4A" w:rsidRDefault="00610A4A" w:rsidP="00610A4A">
      <w:pPr>
        <w:pStyle w:val="11"/>
        <w:rPr>
          <w:rFonts w:hint="eastAsia"/>
        </w:rPr>
      </w:pPr>
      <w:r>
        <w:rPr>
          <w:rFonts w:hint="eastAsia"/>
        </w:rPr>
        <w:tab/>
        <w:t xml:space="preserve">.Etrue </w:t>
      </w:r>
      <w:r>
        <w:rPr>
          <w:rFonts w:hint="eastAsia"/>
        </w:rPr>
        <w:t>和</w:t>
      </w:r>
      <w:r>
        <w:rPr>
          <w:rFonts w:hint="eastAsia"/>
        </w:rPr>
        <w:t>.Efalse</w:t>
      </w:r>
      <w:r>
        <w:rPr>
          <w:rFonts w:hint="eastAsia"/>
        </w:rPr>
        <w:tab/>
      </w:r>
      <w:r>
        <w:rPr>
          <w:rFonts w:hint="eastAsia"/>
        </w:rPr>
        <w:t>在完成布尔表达式翻译时，表达式值为真假时要转移的程序位置（标号的字符串形式）。</w:t>
      </w:r>
    </w:p>
    <w:p w:rsidR="00610A4A" w:rsidRDefault="00610A4A" w:rsidP="00610A4A">
      <w:pPr>
        <w:pStyle w:val="11"/>
        <w:rPr>
          <w:rFonts w:hint="eastAsia"/>
        </w:rPr>
      </w:pPr>
      <w:r>
        <w:rPr>
          <w:rFonts w:hint="eastAsia"/>
        </w:rPr>
        <w:tab/>
        <w:t>.Snext</w:t>
      </w:r>
      <w:r>
        <w:rPr>
          <w:rFonts w:hint="eastAsia"/>
        </w:rPr>
        <w:tab/>
      </w:r>
      <w:r>
        <w:rPr>
          <w:rFonts w:hint="eastAsia"/>
        </w:rPr>
        <w:t>该结点的语句序列执行完后，要转移或到的的程序位置（标号的字符串形式）。</w:t>
      </w:r>
    </w:p>
    <w:p w:rsidR="00610A4A" w:rsidRDefault="00610A4A" w:rsidP="00610A4A">
      <w:pPr>
        <w:pStyle w:val="11"/>
        <w:rPr>
          <w:rFonts w:hint="eastAsia"/>
        </w:rPr>
      </w:pPr>
      <w:r>
        <w:rPr>
          <w:rFonts w:hint="eastAsia"/>
        </w:rPr>
        <w:tab/>
      </w:r>
      <w:r>
        <w:rPr>
          <w:rFonts w:hint="eastAsia"/>
        </w:rPr>
        <w:t>为了生成中间代码序列，定义了几个函数：</w:t>
      </w:r>
    </w:p>
    <w:p w:rsidR="00610A4A" w:rsidRDefault="00610A4A" w:rsidP="00610A4A">
      <w:pPr>
        <w:pStyle w:val="11"/>
        <w:rPr>
          <w:rFonts w:hint="eastAsia"/>
        </w:rPr>
      </w:pPr>
      <w:r>
        <w:rPr>
          <w:rFonts w:hint="eastAsia"/>
        </w:rPr>
        <w:tab/>
        <w:t xml:space="preserve">newtemp </w:t>
      </w:r>
      <w:r>
        <w:rPr>
          <w:rFonts w:hint="eastAsia"/>
        </w:rPr>
        <w:tab/>
      </w:r>
      <w:r>
        <w:rPr>
          <w:rFonts w:hint="eastAsia"/>
        </w:rPr>
        <w:t>生成一临时变量，登记到符号表中，以</w:t>
      </w:r>
      <w:r>
        <w:rPr>
          <w:rFonts w:hint="eastAsia"/>
        </w:rPr>
        <w:t>temp+</w:t>
      </w:r>
      <w:r>
        <w:rPr>
          <w:rFonts w:hint="eastAsia"/>
        </w:rPr>
        <w:t>序号的形式组成的符号串作为别名，符号名称栏用空串登记到符号表中。</w:t>
      </w:r>
    </w:p>
    <w:p w:rsidR="00610A4A" w:rsidRDefault="00610A4A" w:rsidP="00610A4A">
      <w:pPr>
        <w:pStyle w:val="11"/>
        <w:rPr>
          <w:rFonts w:hint="eastAsia"/>
        </w:rPr>
      </w:pPr>
      <w:r>
        <w:rPr>
          <w:rFonts w:hint="eastAsia"/>
        </w:rPr>
        <w:tab/>
        <w:t>newLabel</w:t>
      </w:r>
      <w:r>
        <w:rPr>
          <w:rFonts w:hint="eastAsia"/>
        </w:rPr>
        <w:tab/>
      </w:r>
      <w:r>
        <w:rPr>
          <w:rFonts w:hint="eastAsia"/>
        </w:rPr>
        <w:t>生成一个标号，标号命名形式为</w:t>
      </w:r>
      <w:r>
        <w:rPr>
          <w:rFonts w:hint="eastAsia"/>
        </w:rPr>
        <w:t>LABEL+</w:t>
      </w:r>
      <w:r>
        <w:rPr>
          <w:rFonts w:hint="eastAsia"/>
        </w:rPr>
        <w:t>序号。</w:t>
      </w:r>
    </w:p>
    <w:p w:rsidR="00610A4A" w:rsidRDefault="00610A4A" w:rsidP="00610A4A">
      <w:pPr>
        <w:pStyle w:val="11"/>
        <w:rPr>
          <w:rFonts w:hint="eastAsia"/>
        </w:rPr>
      </w:pPr>
      <w:r>
        <w:rPr>
          <w:rFonts w:hint="eastAsia"/>
        </w:rPr>
        <w:tab/>
        <w:t>genIR</w:t>
      </w:r>
      <w:r>
        <w:rPr>
          <w:rFonts w:hint="eastAsia"/>
        </w:rPr>
        <w:tab/>
      </w:r>
      <w:r>
        <w:rPr>
          <w:rFonts w:hint="eastAsia"/>
        </w:rPr>
        <w:tab/>
      </w:r>
      <w:r>
        <w:rPr>
          <w:rFonts w:hint="eastAsia"/>
        </w:rPr>
        <w:t>生成一条</w:t>
      </w:r>
      <w:r>
        <w:rPr>
          <w:rFonts w:hint="eastAsia"/>
        </w:rPr>
        <w:t>TAC</w:t>
      </w:r>
      <w:r>
        <w:rPr>
          <w:rFonts w:hint="eastAsia"/>
        </w:rPr>
        <w:t>的中间代码语句。一般情况下，</w:t>
      </w:r>
      <w:r>
        <w:rPr>
          <w:rFonts w:hint="eastAsia"/>
        </w:rPr>
        <w:t>TAC</w:t>
      </w:r>
      <w:r>
        <w:rPr>
          <w:rFonts w:hint="eastAsia"/>
        </w:rPr>
        <w:t>中，涉及到</w:t>
      </w:r>
      <w:r>
        <w:rPr>
          <w:rFonts w:hint="eastAsia"/>
        </w:rPr>
        <w:t>2</w:t>
      </w:r>
      <w:r>
        <w:rPr>
          <w:rFonts w:hint="eastAsia"/>
        </w:rPr>
        <w:t>个运算对象和运算结果。如果是局部变量或临时变量，表示在运行时，其对应的存储单元在活动记录中，这时需要将其偏移量（</w:t>
      </w:r>
      <w:r>
        <w:rPr>
          <w:rFonts w:hint="eastAsia"/>
        </w:rPr>
        <w:t>offset</w:t>
      </w:r>
      <w:r>
        <w:rPr>
          <w:rFonts w:hint="eastAsia"/>
        </w:rPr>
        <w:t>）这个属性和数据类型同时带上，方便最后的目标代码生成。全局变量也需要带上偏移量。</w:t>
      </w:r>
    </w:p>
    <w:p w:rsidR="00610A4A" w:rsidRDefault="00610A4A" w:rsidP="00610A4A">
      <w:pPr>
        <w:pStyle w:val="11"/>
        <w:rPr>
          <w:rFonts w:hint="eastAsia"/>
        </w:rPr>
      </w:pPr>
      <w:r>
        <w:rPr>
          <w:rFonts w:hint="eastAsia"/>
        </w:rPr>
        <w:tab/>
        <w:t>genLabel</w:t>
      </w:r>
      <w:r>
        <w:rPr>
          <w:rFonts w:hint="eastAsia"/>
        </w:rPr>
        <w:tab/>
      </w:r>
      <w:r>
        <w:rPr>
          <w:rFonts w:hint="eastAsia"/>
        </w:rPr>
        <w:t>生成标号语句。</w:t>
      </w:r>
    </w:p>
    <w:p w:rsidR="00610A4A" w:rsidRDefault="00610A4A" w:rsidP="00610A4A">
      <w:pPr>
        <w:pStyle w:val="11"/>
        <w:rPr>
          <w:rFonts w:hint="eastAsia"/>
        </w:rPr>
      </w:pPr>
      <w:r>
        <w:rPr>
          <w:rFonts w:hint="eastAsia"/>
        </w:rPr>
        <w:tab/>
      </w:r>
      <w:r>
        <w:rPr>
          <w:rFonts w:hint="eastAsia"/>
        </w:rPr>
        <w:t>以上</w:t>
      </w:r>
      <w:r>
        <w:rPr>
          <w:rFonts w:hint="eastAsia"/>
        </w:rPr>
        <w:t>3</w:t>
      </w:r>
      <w:r>
        <w:rPr>
          <w:rFonts w:hint="eastAsia"/>
        </w:rPr>
        <w:t>个函数，在实验时，也可以合并在一起，如何处理，可自行确定。</w:t>
      </w:r>
    </w:p>
    <w:p w:rsidR="00610A4A" w:rsidRDefault="00610A4A" w:rsidP="00610A4A">
      <w:pPr>
        <w:pStyle w:val="11"/>
        <w:rPr>
          <w:rFonts w:hint="eastAsia"/>
        </w:rPr>
      </w:pPr>
      <w:r>
        <w:rPr>
          <w:rFonts w:hint="eastAsia"/>
        </w:rPr>
        <w:tab/>
        <w:t>merge</w:t>
      </w:r>
      <w:r>
        <w:rPr>
          <w:rFonts w:hint="eastAsia"/>
        </w:rPr>
        <w:tab/>
      </w:r>
      <w:r>
        <w:rPr>
          <w:rFonts w:hint="eastAsia"/>
        </w:rPr>
        <w:tab/>
      </w:r>
      <w:r>
        <w:rPr>
          <w:rFonts w:hint="eastAsia"/>
        </w:rPr>
        <w:t>将多个语句序列顺序连接在一起。</w:t>
      </w:r>
    </w:p>
    <w:p w:rsidR="002304F7" w:rsidRPr="00605238" w:rsidRDefault="00610A4A" w:rsidP="00610A4A">
      <w:pPr>
        <w:pStyle w:val="11"/>
        <w:rPr>
          <w:rFonts w:hint="eastAsia"/>
        </w:rPr>
      </w:pPr>
      <w:r>
        <w:rPr>
          <w:rFonts w:hint="eastAsia"/>
        </w:rPr>
        <w:tab/>
      </w:r>
      <w:r>
        <w:rPr>
          <w:rFonts w:hint="eastAsia"/>
        </w:rPr>
        <w:t>定义完这些属性和函数后，就需要根据翻译模式表示的计算次序，计算规则右部各个符号对应结点的代码段，再按语句的语义，将这些代码段拼接在一起，组成规则左部非终结符对应结点的代码段。</w:t>
      </w:r>
    </w:p>
    <w:p w:rsidR="00AF3597" w:rsidRDefault="0015282E" w:rsidP="00224B57">
      <w:pPr>
        <w:pStyle w:val="2"/>
        <w:ind w:firstLine="643"/>
      </w:pPr>
      <w:bookmarkStart w:id="27" w:name="_Toc12174123"/>
      <w:r>
        <w:rPr>
          <w:rFonts w:hint="eastAsia"/>
        </w:rPr>
        <w:t>3</w:t>
      </w:r>
      <w:r>
        <w:t>.6</w:t>
      </w:r>
      <w:r w:rsidR="00F96F40">
        <w:rPr>
          <w:rFonts w:hint="eastAsia"/>
        </w:rPr>
        <w:t>汇编代码生成功能</w:t>
      </w:r>
      <w:r>
        <w:rPr>
          <w:rFonts w:hint="eastAsia"/>
        </w:rPr>
        <w:t>（实验四）</w:t>
      </w:r>
      <w:bookmarkEnd w:id="27"/>
    </w:p>
    <w:p w:rsidR="00BA36D8" w:rsidRDefault="00BA36D8" w:rsidP="00BA36D8">
      <w:pPr>
        <w:pStyle w:val="11"/>
        <w:rPr>
          <w:rFonts w:hAnsiTheme="minorEastAsia"/>
          <w:szCs w:val="24"/>
        </w:rPr>
      </w:pPr>
      <w:r>
        <w:rPr>
          <w:rFonts w:hAnsiTheme="minorEastAsia" w:hint="eastAsia"/>
          <w:szCs w:val="24"/>
        </w:rPr>
        <w:t>采用</w:t>
      </w:r>
      <w:r w:rsidRPr="00861BC0">
        <w:rPr>
          <w:rFonts w:hAnsiTheme="minorEastAsia"/>
          <w:szCs w:val="24"/>
        </w:rPr>
        <w:t>朴素的寄存器分配算法</w:t>
      </w:r>
      <w:r>
        <w:rPr>
          <w:rFonts w:hAnsiTheme="minorEastAsia" w:hint="eastAsia"/>
          <w:szCs w:val="24"/>
        </w:rPr>
        <w:t>，对应中间代码到目标代码的翻译如表</w:t>
      </w:r>
      <w:r>
        <w:rPr>
          <w:rFonts w:hAnsiTheme="minorEastAsia" w:hint="eastAsia"/>
          <w:szCs w:val="24"/>
        </w:rPr>
        <w:t>2-</w:t>
      </w:r>
      <w:r>
        <w:rPr>
          <w:rFonts w:hAnsiTheme="minorEastAsia"/>
          <w:szCs w:val="24"/>
        </w:rPr>
        <w:t>3</w:t>
      </w:r>
      <w:r>
        <w:rPr>
          <w:rFonts w:hAnsiTheme="minorEastAsia" w:hint="eastAsia"/>
          <w:szCs w:val="24"/>
        </w:rPr>
        <w:t>所示。</w:t>
      </w:r>
    </w:p>
    <w:p w:rsidR="00BA36D8" w:rsidRPr="008D24BC" w:rsidRDefault="00BA36D8" w:rsidP="00BA36D8">
      <w:pPr>
        <w:widowControl/>
        <w:spacing w:line="360" w:lineRule="auto"/>
        <w:jc w:val="left"/>
        <w:rPr>
          <w:sz w:val="24"/>
          <w:szCs w:val="24"/>
        </w:rPr>
      </w:pPr>
      <w:r w:rsidRPr="008D24BC">
        <w:rPr>
          <w:rFonts w:hint="eastAsia"/>
          <w:sz w:val="24"/>
          <w:szCs w:val="24"/>
        </w:rPr>
        <w:t>对于函数调用</w:t>
      </w:r>
      <w:r w:rsidRPr="008D24BC">
        <w:rPr>
          <w:szCs w:val="21"/>
        </w:rPr>
        <w:t>X:=CALL f</w:t>
      </w:r>
      <w:r w:rsidRPr="008D24BC">
        <w:rPr>
          <w:rFonts w:hint="eastAsia"/>
          <w:sz w:val="24"/>
          <w:szCs w:val="24"/>
        </w:rPr>
        <w:t>，需要完成开辟活动记录的空间、参数的传递和保存返回地址等，函数调用返回后，需要恢复返回地址，读取函数返回值以及释放活动记录空间。活动记录的空间布局没有一个统一的标准，可根据自己的理解保存好数据，并能正确使用即可。</w:t>
      </w:r>
    </w:p>
    <w:p w:rsidR="00BA36D8" w:rsidRPr="008D24BC" w:rsidRDefault="00BA36D8" w:rsidP="00BA36D8">
      <w:pPr>
        <w:widowControl/>
        <w:spacing w:line="360" w:lineRule="auto"/>
        <w:jc w:val="left"/>
        <w:rPr>
          <w:sz w:val="24"/>
          <w:szCs w:val="24"/>
        </w:rPr>
      </w:pPr>
      <w:r w:rsidRPr="008D24BC">
        <w:rPr>
          <w:rFonts w:hint="eastAsia"/>
          <w:sz w:val="24"/>
          <w:szCs w:val="24"/>
        </w:rPr>
        <w:lastRenderedPageBreak/>
        <w:tab/>
      </w:r>
      <w:r w:rsidRPr="008D24BC">
        <w:rPr>
          <w:rFonts w:hint="eastAsia"/>
          <w:sz w:val="24"/>
          <w:szCs w:val="24"/>
        </w:rPr>
        <w:t>通常，使用</w:t>
      </w:r>
      <w:r w:rsidRPr="008D24BC">
        <w:rPr>
          <w:rFonts w:hint="eastAsia"/>
          <w:sz w:val="24"/>
          <w:szCs w:val="24"/>
        </w:rPr>
        <w:t>4</w:t>
      </w:r>
      <w:r w:rsidRPr="008D24BC">
        <w:rPr>
          <w:rFonts w:hint="eastAsia"/>
          <w:sz w:val="24"/>
          <w:szCs w:val="24"/>
        </w:rPr>
        <w:t>个寄存器完成参数的传递，多余</w:t>
      </w:r>
      <w:r w:rsidRPr="008D24BC">
        <w:rPr>
          <w:rFonts w:hint="eastAsia"/>
          <w:sz w:val="24"/>
          <w:szCs w:val="24"/>
        </w:rPr>
        <w:t>4</w:t>
      </w:r>
      <w:r w:rsidRPr="008D24BC">
        <w:rPr>
          <w:rFonts w:hint="eastAsia"/>
          <w:sz w:val="24"/>
          <w:szCs w:val="24"/>
        </w:rPr>
        <w:t>个的参数使用活动记录空间，这里做了简单处理，所有参数都使用活动记录空间。具体步骤：</w:t>
      </w:r>
    </w:p>
    <w:p w:rsidR="00BA36D8" w:rsidRPr="008D24BC" w:rsidRDefault="00BA36D8" w:rsidP="00BA36D8">
      <w:pPr>
        <w:widowControl/>
        <w:spacing w:line="360" w:lineRule="auto"/>
        <w:jc w:val="left"/>
        <w:rPr>
          <w:sz w:val="24"/>
          <w:szCs w:val="24"/>
        </w:rPr>
      </w:pPr>
      <w:r w:rsidRPr="008D24BC">
        <w:rPr>
          <w:rFonts w:hint="eastAsia"/>
          <w:sz w:val="24"/>
          <w:szCs w:val="24"/>
        </w:rPr>
        <w:t>（</w:t>
      </w:r>
      <w:r w:rsidRPr="008D24BC">
        <w:rPr>
          <w:rFonts w:hint="eastAsia"/>
          <w:sz w:val="24"/>
          <w:szCs w:val="24"/>
        </w:rPr>
        <w:t>1</w:t>
      </w:r>
      <w:r w:rsidRPr="008D24BC">
        <w:rPr>
          <w:rFonts w:hint="eastAsia"/>
          <w:sz w:val="24"/>
          <w:szCs w:val="24"/>
        </w:rPr>
        <w:t>）首先根据保存在函数调用指令中的</w:t>
      </w:r>
      <w:r w:rsidRPr="008D24BC">
        <w:rPr>
          <w:rFonts w:hint="eastAsia"/>
          <w:sz w:val="24"/>
          <w:szCs w:val="24"/>
        </w:rPr>
        <w:t>offset</w:t>
      </w:r>
      <w:r w:rsidRPr="008D24BC">
        <w:rPr>
          <w:rFonts w:hint="eastAsia"/>
          <w:sz w:val="24"/>
          <w:szCs w:val="24"/>
        </w:rPr>
        <w:t>，找到符号表中的函数定义点，获取函数的参数个数</w:t>
      </w:r>
      <w:r w:rsidRPr="008D24BC">
        <w:rPr>
          <w:rFonts w:hint="eastAsia"/>
          <w:sz w:val="24"/>
          <w:szCs w:val="24"/>
        </w:rPr>
        <w:t>i</w:t>
      </w:r>
      <w:r w:rsidRPr="008D24BC">
        <w:rPr>
          <w:rFonts w:hint="eastAsia"/>
          <w:sz w:val="24"/>
          <w:szCs w:val="24"/>
        </w:rPr>
        <w:t>，这样就可得到在</w:t>
      </w:r>
      <w:r w:rsidRPr="008D24BC">
        <w:rPr>
          <w:sz w:val="24"/>
          <w:szCs w:val="24"/>
        </w:rPr>
        <w:t>X:=CALL f</w:t>
      </w:r>
      <w:r w:rsidRPr="008D24BC">
        <w:rPr>
          <w:rFonts w:hint="eastAsia"/>
          <w:sz w:val="24"/>
          <w:szCs w:val="24"/>
        </w:rPr>
        <w:t>之前的</w:t>
      </w:r>
      <w:r w:rsidRPr="008D24BC">
        <w:rPr>
          <w:rFonts w:hint="eastAsia"/>
          <w:sz w:val="24"/>
          <w:szCs w:val="24"/>
        </w:rPr>
        <w:t>i</w:t>
      </w:r>
      <w:r w:rsidRPr="008D24BC">
        <w:rPr>
          <w:rFonts w:hint="eastAsia"/>
          <w:sz w:val="24"/>
          <w:szCs w:val="24"/>
        </w:rPr>
        <w:t>个</w:t>
      </w:r>
      <w:r w:rsidRPr="008D24BC">
        <w:rPr>
          <w:rFonts w:hint="eastAsia"/>
          <w:sz w:val="24"/>
          <w:szCs w:val="24"/>
        </w:rPr>
        <w:t>ARG</w:t>
      </w:r>
      <w:r w:rsidRPr="008D24BC">
        <w:rPr>
          <w:rFonts w:hint="eastAsia"/>
          <w:sz w:val="24"/>
          <w:szCs w:val="24"/>
        </w:rPr>
        <w:t>形式的中间代码，获得</w:t>
      </w:r>
      <w:r w:rsidRPr="008D24BC">
        <w:rPr>
          <w:rFonts w:hint="eastAsia"/>
          <w:sz w:val="24"/>
          <w:szCs w:val="24"/>
        </w:rPr>
        <w:t>i</w:t>
      </w:r>
      <w:r w:rsidRPr="008D24BC">
        <w:rPr>
          <w:rFonts w:hint="eastAsia"/>
          <w:sz w:val="24"/>
          <w:szCs w:val="24"/>
        </w:rPr>
        <w:t>个实参值所存放的单元，取出后送到形式参数的单元中。再活动记录的空间。</w:t>
      </w:r>
    </w:p>
    <w:p w:rsidR="00BA36D8" w:rsidRPr="008D24BC" w:rsidRDefault="00BA36D8" w:rsidP="00BA36D8">
      <w:pPr>
        <w:widowControl/>
        <w:spacing w:line="360" w:lineRule="auto"/>
        <w:jc w:val="left"/>
        <w:rPr>
          <w:sz w:val="24"/>
          <w:szCs w:val="24"/>
        </w:rPr>
      </w:pPr>
      <w:r w:rsidRPr="008D24BC">
        <w:rPr>
          <w:rFonts w:hint="eastAsia"/>
          <w:sz w:val="24"/>
          <w:szCs w:val="24"/>
        </w:rPr>
        <w:t>（</w:t>
      </w:r>
      <w:r w:rsidRPr="008D24BC">
        <w:rPr>
          <w:rFonts w:hint="eastAsia"/>
          <w:sz w:val="24"/>
          <w:szCs w:val="24"/>
        </w:rPr>
        <w:t>2</w:t>
      </w:r>
      <w:r w:rsidRPr="008D24BC">
        <w:rPr>
          <w:rFonts w:hint="eastAsia"/>
          <w:sz w:val="24"/>
          <w:szCs w:val="24"/>
        </w:rPr>
        <w:t>）根据符号表记录的活动记录大小，开辟活动记录空间和保存返回地址。</w:t>
      </w:r>
    </w:p>
    <w:p w:rsidR="00BA36D8" w:rsidRPr="008D24BC" w:rsidRDefault="00BA36D8" w:rsidP="00BA36D8">
      <w:pPr>
        <w:widowControl/>
        <w:spacing w:line="360" w:lineRule="auto"/>
        <w:jc w:val="left"/>
        <w:rPr>
          <w:sz w:val="24"/>
          <w:szCs w:val="24"/>
        </w:rPr>
      </w:pPr>
      <w:r w:rsidRPr="008D24BC">
        <w:rPr>
          <w:rFonts w:hint="eastAsia"/>
          <w:sz w:val="24"/>
          <w:szCs w:val="24"/>
        </w:rPr>
        <w:t>（</w:t>
      </w:r>
      <w:r w:rsidRPr="008D24BC">
        <w:rPr>
          <w:rFonts w:hint="eastAsia"/>
          <w:sz w:val="24"/>
          <w:szCs w:val="24"/>
        </w:rPr>
        <w:t>3</w:t>
      </w:r>
      <w:r w:rsidRPr="008D24BC">
        <w:rPr>
          <w:rFonts w:hint="eastAsia"/>
          <w:sz w:val="24"/>
          <w:szCs w:val="24"/>
        </w:rPr>
        <w:t>）</w:t>
      </w:r>
      <w:r w:rsidRPr="008D24BC">
        <w:rPr>
          <w:rFonts w:hint="eastAsia"/>
          <w:sz w:val="24"/>
          <w:szCs w:val="24"/>
        </w:rPr>
        <w:t xml:space="preserve"> </w:t>
      </w:r>
      <w:r w:rsidRPr="008D24BC">
        <w:rPr>
          <w:rFonts w:hint="eastAsia"/>
          <w:sz w:val="24"/>
          <w:szCs w:val="24"/>
        </w:rPr>
        <w:t>使用</w:t>
      </w:r>
      <w:r w:rsidRPr="008D24BC">
        <w:rPr>
          <w:sz w:val="24"/>
          <w:szCs w:val="24"/>
        </w:rPr>
        <w:t>jal f</w:t>
      </w:r>
      <w:r w:rsidRPr="008D24BC">
        <w:rPr>
          <w:rFonts w:hint="eastAsia"/>
          <w:sz w:val="24"/>
          <w:szCs w:val="24"/>
        </w:rPr>
        <w:t xml:space="preserve"> </w:t>
      </w:r>
      <w:r w:rsidRPr="008D24BC">
        <w:rPr>
          <w:rFonts w:hint="eastAsia"/>
          <w:sz w:val="24"/>
          <w:szCs w:val="24"/>
        </w:rPr>
        <w:t>转到函数</w:t>
      </w:r>
      <w:r w:rsidRPr="008D24BC">
        <w:rPr>
          <w:rFonts w:hint="eastAsia"/>
          <w:sz w:val="24"/>
          <w:szCs w:val="24"/>
        </w:rPr>
        <w:t>f</w:t>
      </w:r>
      <w:r w:rsidRPr="008D24BC">
        <w:rPr>
          <w:rFonts w:hint="eastAsia"/>
          <w:sz w:val="24"/>
          <w:szCs w:val="24"/>
        </w:rPr>
        <w:t>处</w:t>
      </w:r>
    </w:p>
    <w:p w:rsidR="00BA36D8" w:rsidRPr="008D24BC" w:rsidRDefault="00BA36D8" w:rsidP="00BA36D8">
      <w:pPr>
        <w:widowControl/>
        <w:spacing w:line="360" w:lineRule="auto"/>
        <w:jc w:val="left"/>
        <w:rPr>
          <w:sz w:val="24"/>
          <w:szCs w:val="24"/>
        </w:rPr>
      </w:pPr>
      <w:r w:rsidRPr="008D24BC">
        <w:rPr>
          <w:rFonts w:hint="eastAsia"/>
          <w:sz w:val="24"/>
          <w:szCs w:val="24"/>
        </w:rPr>
        <w:t>（</w:t>
      </w:r>
      <w:r w:rsidRPr="008D24BC">
        <w:rPr>
          <w:rFonts w:hint="eastAsia"/>
          <w:sz w:val="24"/>
          <w:szCs w:val="24"/>
        </w:rPr>
        <w:t>4</w:t>
      </w:r>
      <w:r w:rsidRPr="008D24BC">
        <w:rPr>
          <w:rFonts w:hint="eastAsia"/>
          <w:sz w:val="24"/>
          <w:szCs w:val="24"/>
        </w:rPr>
        <w:t>）</w:t>
      </w:r>
      <w:r w:rsidRPr="008D24BC">
        <w:rPr>
          <w:rFonts w:hint="eastAsia"/>
          <w:sz w:val="24"/>
          <w:szCs w:val="24"/>
        </w:rPr>
        <w:t xml:space="preserve"> </w:t>
      </w:r>
      <w:r w:rsidRPr="008D24BC">
        <w:rPr>
          <w:rFonts w:hint="eastAsia"/>
          <w:sz w:val="24"/>
          <w:szCs w:val="24"/>
        </w:rPr>
        <w:t>释放活动记录空间和恢复返回地址。</w:t>
      </w:r>
    </w:p>
    <w:p w:rsidR="00BA36D8" w:rsidRDefault="00BA36D8" w:rsidP="00BA36D8">
      <w:pPr>
        <w:pStyle w:val="11"/>
        <w:ind w:firstLineChars="0" w:firstLine="0"/>
        <w:rPr>
          <w:szCs w:val="24"/>
        </w:rPr>
      </w:pPr>
      <w:r w:rsidRPr="008D24BC">
        <w:rPr>
          <w:rFonts w:hint="eastAsia"/>
          <w:szCs w:val="24"/>
        </w:rPr>
        <w:t>（</w:t>
      </w:r>
      <w:r w:rsidRPr="008D24BC">
        <w:rPr>
          <w:rFonts w:hint="eastAsia"/>
          <w:szCs w:val="24"/>
        </w:rPr>
        <w:t>5</w:t>
      </w:r>
      <w:r w:rsidRPr="008D24BC">
        <w:rPr>
          <w:rFonts w:hint="eastAsia"/>
          <w:szCs w:val="24"/>
        </w:rPr>
        <w:t>）</w:t>
      </w:r>
      <w:r w:rsidRPr="008D24BC">
        <w:rPr>
          <w:rFonts w:hint="eastAsia"/>
          <w:szCs w:val="24"/>
        </w:rPr>
        <w:t xml:space="preserve"> </w:t>
      </w:r>
      <w:r w:rsidRPr="008D24BC">
        <w:rPr>
          <w:rFonts w:hint="eastAsia"/>
          <w:szCs w:val="24"/>
        </w:rPr>
        <w:t>使用</w:t>
      </w:r>
      <w:r w:rsidRPr="008D24BC">
        <w:rPr>
          <w:rFonts w:hint="eastAsia"/>
          <w:szCs w:val="24"/>
        </w:rPr>
        <w:t xml:space="preserve">sw  </w:t>
      </w:r>
      <w:r w:rsidRPr="008D24BC">
        <w:rPr>
          <w:szCs w:val="24"/>
        </w:rPr>
        <w:t>$v0</w:t>
      </w:r>
      <w:r w:rsidRPr="008D24BC">
        <w:rPr>
          <w:rFonts w:hint="eastAsia"/>
          <w:szCs w:val="24"/>
        </w:rPr>
        <w:t>, x</w:t>
      </w:r>
      <w:r w:rsidRPr="008D24BC">
        <w:rPr>
          <w:rFonts w:hint="eastAsia"/>
          <w:szCs w:val="24"/>
        </w:rPr>
        <w:t>的偏移量</w:t>
      </w:r>
      <w:r w:rsidRPr="008D24BC">
        <w:rPr>
          <w:rFonts w:hint="eastAsia"/>
          <w:szCs w:val="24"/>
        </w:rPr>
        <w:t xml:space="preserve">($sp)  </w:t>
      </w:r>
      <w:r w:rsidRPr="008D24BC">
        <w:rPr>
          <w:rFonts w:hint="eastAsia"/>
          <w:szCs w:val="24"/>
        </w:rPr>
        <w:t>获取返回值送到</w:t>
      </w:r>
      <w:r w:rsidRPr="008D24BC">
        <w:rPr>
          <w:rFonts w:hint="eastAsia"/>
          <w:szCs w:val="24"/>
        </w:rPr>
        <w:t>X</w:t>
      </w:r>
      <w:r w:rsidRPr="008D24BC">
        <w:rPr>
          <w:rFonts w:hint="eastAsia"/>
          <w:szCs w:val="24"/>
        </w:rPr>
        <w:t>的存储单元中</w:t>
      </w:r>
    </w:p>
    <w:p w:rsidR="00BA36D8" w:rsidRPr="008D24BC" w:rsidRDefault="00BA36D8" w:rsidP="00BA36D8">
      <w:pPr>
        <w:pStyle w:val="11"/>
        <w:ind w:firstLineChars="0" w:firstLine="0"/>
        <w:rPr>
          <w:rFonts w:hint="eastAsia"/>
        </w:rPr>
      </w:pPr>
    </w:p>
    <w:p w:rsidR="00BA36D8" w:rsidRPr="00DF7E6D" w:rsidRDefault="00BA36D8" w:rsidP="00BA36D8">
      <w:pPr>
        <w:widowControl/>
        <w:spacing w:beforeLines="50" w:before="156"/>
        <w:jc w:val="center"/>
        <w:rPr>
          <w:b/>
          <w:sz w:val="18"/>
          <w:szCs w:val="24"/>
        </w:rPr>
      </w:pPr>
      <w:r w:rsidRPr="00DF7E6D">
        <w:rPr>
          <w:rFonts w:hAnsi="宋体"/>
          <w:b/>
          <w:sz w:val="18"/>
          <w:szCs w:val="24"/>
        </w:rPr>
        <w:t>表</w:t>
      </w:r>
      <w:r w:rsidRPr="00DF7E6D">
        <w:rPr>
          <w:b/>
          <w:sz w:val="18"/>
          <w:szCs w:val="24"/>
        </w:rPr>
        <w:t>3</w:t>
      </w:r>
      <w:r w:rsidRPr="00DF7E6D">
        <w:rPr>
          <w:rFonts w:hint="eastAsia"/>
          <w:b/>
          <w:sz w:val="18"/>
          <w:szCs w:val="24"/>
        </w:rPr>
        <w:t>-</w:t>
      </w:r>
      <w:r w:rsidRPr="00DF7E6D">
        <w:rPr>
          <w:b/>
          <w:sz w:val="18"/>
          <w:szCs w:val="24"/>
        </w:rPr>
        <w:t xml:space="preserve">1 </w:t>
      </w:r>
      <w:r w:rsidRPr="00DF7E6D">
        <w:rPr>
          <w:rFonts w:hAnsi="宋体" w:hint="eastAsia"/>
          <w:b/>
          <w:sz w:val="18"/>
          <w:szCs w:val="24"/>
        </w:rPr>
        <w:t>朴素寄存器分配的翻译</w:t>
      </w:r>
    </w:p>
    <w:tbl>
      <w:tblPr>
        <w:tblStyle w:val="21"/>
        <w:tblW w:w="0" w:type="auto"/>
        <w:jc w:val="center"/>
        <w:tblLook w:val="04A0" w:firstRow="1" w:lastRow="0" w:firstColumn="1" w:lastColumn="0" w:noHBand="0" w:noVBand="1"/>
      </w:tblPr>
      <w:tblGrid>
        <w:gridCol w:w="2235"/>
        <w:gridCol w:w="4241"/>
      </w:tblGrid>
      <w:tr w:rsidR="00BA36D8" w:rsidRPr="008D24BC" w:rsidTr="00F01E5F">
        <w:trPr>
          <w:jc w:val="center"/>
        </w:trPr>
        <w:tc>
          <w:tcPr>
            <w:tcW w:w="2235" w:type="dxa"/>
          </w:tcPr>
          <w:p w:rsidR="00BA36D8" w:rsidRPr="008D24BC" w:rsidRDefault="00BA36D8" w:rsidP="00F01E5F">
            <w:pPr>
              <w:widowControl/>
              <w:jc w:val="center"/>
              <w:rPr>
                <w:b/>
                <w:sz w:val="20"/>
                <w:szCs w:val="21"/>
              </w:rPr>
            </w:pPr>
            <w:r w:rsidRPr="008D24BC">
              <w:rPr>
                <w:rFonts w:hAnsi="宋体"/>
                <w:b/>
                <w:sz w:val="20"/>
                <w:szCs w:val="21"/>
              </w:rPr>
              <w:t>中间代码</w:t>
            </w:r>
          </w:p>
        </w:tc>
        <w:tc>
          <w:tcPr>
            <w:tcW w:w="4241" w:type="dxa"/>
          </w:tcPr>
          <w:p w:rsidR="00BA36D8" w:rsidRPr="008D24BC" w:rsidRDefault="00BA36D8" w:rsidP="00F01E5F">
            <w:pPr>
              <w:widowControl/>
              <w:jc w:val="center"/>
              <w:rPr>
                <w:b/>
                <w:sz w:val="20"/>
                <w:szCs w:val="21"/>
              </w:rPr>
            </w:pPr>
            <w:r w:rsidRPr="008D24BC">
              <w:rPr>
                <w:b/>
                <w:sz w:val="20"/>
                <w:szCs w:val="21"/>
              </w:rPr>
              <w:t>MIPS32</w:t>
            </w:r>
            <w:r w:rsidRPr="008D24BC">
              <w:rPr>
                <w:rFonts w:hAnsi="宋体"/>
                <w:b/>
                <w:sz w:val="20"/>
                <w:szCs w:val="21"/>
              </w:rPr>
              <w:t>指令</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kern w:val="0"/>
                <w:sz w:val="20"/>
                <w:szCs w:val="21"/>
              </w:rPr>
              <w:t>x :=#k</w:t>
            </w:r>
          </w:p>
        </w:tc>
        <w:tc>
          <w:tcPr>
            <w:tcW w:w="4241" w:type="dxa"/>
          </w:tcPr>
          <w:p w:rsidR="00BA36D8" w:rsidRPr="008D24BC" w:rsidRDefault="00BA36D8" w:rsidP="00F01E5F">
            <w:pPr>
              <w:widowControl/>
              <w:jc w:val="left"/>
              <w:rPr>
                <w:kern w:val="0"/>
                <w:sz w:val="20"/>
                <w:szCs w:val="21"/>
              </w:rPr>
            </w:pPr>
            <w:r w:rsidRPr="008D24BC">
              <w:rPr>
                <w:kern w:val="0"/>
                <w:sz w:val="20"/>
                <w:szCs w:val="21"/>
              </w:rPr>
              <w:t xml:space="preserve">li  </w:t>
            </w:r>
            <w:r w:rsidRPr="008D24BC">
              <w:rPr>
                <w:rFonts w:hint="eastAsia"/>
                <w:kern w:val="0"/>
                <w:sz w:val="20"/>
                <w:szCs w:val="21"/>
              </w:rPr>
              <w:t>$t3</w:t>
            </w:r>
            <w:r w:rsidRPr="008D24BC">
              <w:rPr>
                <w:kern w:val="0"/>
                <w:sz w:val="20"/>
                <w:szCs w:val="21"/>
              </w:rPr>
              <w:t>,k</w:t>
            </w:r>
          </w:p>
          <w:p w:rsidR="00BA36D8" w:rsidRPr="008D24BC" w:rsidRDefault="00BA36D8" w:rsidP="00F01E5F">
            <w:pPr>
              <w:widowControl/>
              <w:jc w:val="left"/>
              <w:rPr>
                <w:sz w:val="20"/>
                <w:szCs w:val="21"/>
              </w:rPr>
            </w:pPr>
            <w:r w:rsidRPr="008D24BC">
              <w:rPr>
                <w:rFonts w:hint="eastAsia"/>
                <w:kern w:val="0"/>
                <w:sz w:val="20"/>
                <w:szCs w:val="21"/>
              </w:rPr>
              <w:t>sw $t3, x</w:t>
            </w:r>
            <w:r w:rsidRPr="008D24BC">
              <w:rPr>
                <w:rFonts w:hint="eastAsia"/>
                <w:kern w:val="0"/>
                <w:sz w:val="20"/>
                <w:szCs w:val="21"/>
              </w:rPr>
              <w:t>的偏移量</w:t>
            </w:r>
            <w:r w:rsidRPr="008D24BC">
              <w:rPr>
                <w:rFonts w:hint="eastAsia"/>
                <w:kern w:val="0"/>
                <w:sz w:val="20"/>
                <w:szCs w:val="21"/>
              </w:rPr>
              <w:t>($sp)</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kern w:val="0"/>
                <w:sz w:val="20"/>
                <w:szCs w:val="21"/>
              </w:rPr>
              <w:t>x := y</w:t>
            </w:r>
          </w:p>
        </w:tc>
        <w:tc>
          <w:tcPr>
            <w:tcW w:w="4241" w:type="dxa"/>
          </w:tcPr>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 $t1, y</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autoSpaceDE w:val="0"/>
              <w:autoSpaceDN w:val="0"/>
              <w:adjustRightInd w:val="0"/>
              <w:jc w:val="left"/>
              <w:rPr>
                <w:kern w:val="0"/>
                <w:sz w:val="20"/>
                <w:szCs w:val="21"/>
              </w:rPr>
            </w:pPr>
            <w:r w:rsidRPr="008D24BC">
              <w:rPr>
                <w:kern w:val="0"/>
                <w:sz w:val="20"/>
                <w:szCs w:val="21"/>
              </w:rPr>
              <w:t xml:space="preserve">move  </w:t>
            </w:r>
            <w:r w:rsidRPr="008D24BC">
              <w:rPr>
                <w:rFonts w:hint="eastAsia"/>
                <w:kern w:val="0"/>
                <w:sz w:val="20"/>
                <w:szCs w:val="21"/>
              </w:rPr>
              <w:t>$t3</w:t>
            </w:r>
            <w:r w:rsidRPr="008D24BC">
              <w:rPr>
                <w:kern w:val="0"/>
                <w:sz w:val="20"/>
                <w:szCs w:val="21"/>
              </w:rPr>
              <w:t>,</w:t>
            </w:r>
            <w:r w:rsidRPr="008D24BC">
              <w:rPr>
                <w:rFonts w:hint="eastAsia"/>
                <w:kern w:val="0"/>
                <w:sz w:val="20"/>
                <w:szCs w:val="21"/>
              </w:rPr>
              <w:t>$t1</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sw $t3, x</w:t>
            </w:r>
            <w:r w:rsidRPr="008D24BC">
              <w:rPr>
                <w:rFonts w:hint="eastAsia"/>
                <w:kern w:val="0"/>
                <w:sz w:val="20"/>
                <w:szCs w:val="21"/>
              </w:rPr>
              <w:t>的偏移量</w:t>
            </w:r>
            <w:r w:rsidRPr="008D24BC">
              <w:rPr>
                <w:rFonts w:hint="eastAsia"/>
                <w:kern w:val="0"/>
                <w:sz w:val="20"/>
                <w:szCs w:val="21"/>
              </w:rPr>
              <w:t>($sp)</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kern w:val="0"/>
                <w:sz w:val="20"/>
                <w:szCs w:val="21"/>
              </w:rPr>
              <w:t>x := y + z</w:t>
            </w:r>
          </w:p>
        </w:tc>
        <w:tc>
          <w:tcPr>
            <w:tcW w:w="4241" w:type="dxa"/>
          </w:tcPr>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 $t1, y</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 $t2, z</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add</w:t>
            </w:r>
            <w:r w:rsidRPr="008D24BC">
              <w:rPr>
                <w:kern w:val="0"/>
                <w:sz w:val="20"/>
                <w:szCs w:val="21"/>
              </w:rPr>
              <w:t xml:space="preserve">  </w:t>
            </w:r>
            <w:r w:rsidRPr="008D24BC">
              <w:rPr>
                <w:rFonts w:hint="eastAsia"/>
                <w:kern w:val="0"/>
                <w:sz w:val="20"/>
                <w:szCs w:val="21"/>
              </w:rPr>
              <w:t>$t3</w:t>
            </w:r>
            <w:r w:rsidRPr="008D24BC">
              <w:rPr>
                <w:kern w:val="0"/>
                <w:sz w:val="20"/>
                <w:szCs w:val="21"/>
              </w:rPr>
              <w:t>,</w:t>
            </w:r>
            <w:r w:rsidRPr="008D24BC">
              <w:rPr>
                <w:rFonts w:hint="eastAsia"/>
                <w:kern w:val="0"/>
                <w:sz w:val="20"/>
                <w:szCs w:val="21"/>
              </w:rPr>
              <w:t>$t1,$t2</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sw $t3, x</w:t>
            </w:r>
            <w:r w:rsidRPr="008D24BC">
              <w:rPr>
                <w:rFonts w:hint="eastAsia"/>
                <w:kern w:val="0"/>
                <w:sz w:val="20"/>
                <w:szCs w:val="21"/>
              </w:rPr>
              <w:t>的偏移量</w:t>
            </w:r>
            <w:r w:rsidRPr="008D24BC">
              <w:rPr>
                <w:rFonts w:hint="eastAsia"/>
                <w:kern w:val="0"/>
                <w:sz w:val="20"/>
                <w:szCs w:val="21"/>
              </w:rPr>
              <w:t>($sp)</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kern w:val="0"/>
                <w:sz w:val="20"/>
                <w:szCs w:val="21"/>
              </w:rPr>
              <w:t>x := y - z</w:t>
            </w:r>
          </w:p>
        </w:tc>
        <w:tc>
          <w:tcPr>
            <w:tcW w:w="4241" w:type="dxa"/>
          </w:tcPr>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$t1, y</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$t2, z</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sub</w:t>
            </w:r>
            <w:r w:rsidRPr="008D24BC">
              <w:rPr>
                <w:kern w:val="0"/>
                <w:sz w:val="20"/>
                <w:szCs w:val="21"/>
              </w:rPr>
              <w:t xml:space="preserve">  </w:t>
            </w:r>
            <w:r w:rsidRPr="008D24BC">
              <w:rPr>
                <w:rFonts w:hint="eastAsia"/>
                <w:kern w:val="0"/>
                <w:sz w:val="20"/>
                <w:szCs w:val="21"/>
              </w:rPr>
              <w:t>$t3</w:t>
            </w:r>
            <w:r w:rsidRPr="008D24BC">
              <w:rPr>
                <w:kern w:val="0"/>
                <w:sz w:val="20"/>
                <w:szCs w:val="21"/>
              </w:rPr>
              <w:t>,</w:t>
            </w:r>
            <w:r w:rsidRPr="008D24BC">
              <w:rPr>
                <w:rFonts w:hint="eastAsia"/>
                <w:kern w:val="0"/>
                <w:sz w:val="20"/>
                <w:szCs w:val="21"/>
              </w:rPr>
              <w:t>$t1,$t2</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sw $t3, x</w:t>
            </w:r>
            <w:r w:rsidRPr="008D24BC">
              <w:rPr>
                <w:rFonts w:hint="eastAsia"/>
                <w:kern w:val="0"/>
                <w:sz w:val="20"/>
                <w:szCs w:val="21"/>
              </w:rPr>
              <w:t>的偏移量</w:t>
            </w:r>
            <w:r w:rsidRPr="008D24BC">
              <w:rPr>
                <w:rFonts w:hint="eastAsia"/>
                <w:kern w:val="0"/>
                <w:sz w:val="20"/>
                <w:szCs w:val="21"/>
              </w:rPr>
              <w:t>($sp)</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kern w:val="0"/>
                <w:sz w:val="20"/>
                <w:szCs w:val="21"/>
              </w:rPr>
              <w:t>x := y * z</w:t>
            </w:r>
          </w:p>
        </w:tc>
        <w:tc>
          <w:tcPr>
            <w:tcW w:w="4241" w:type="dxa"/>
          </w:tcPr>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$t1, y</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$t2, z</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mul</w:t>
            </w:r>
            <w:r w:rsidRPr="008D24BC">
              <w:rPr>
                <w:kern w:val="0"/>
                <w:sz w:val="20"/>
                <w:szCs w:val="21"/>
              </w:rPr>
              <w:t xml:space="preserve">  </w:t>
            </w:r>
            <w:r w:rsidRPr="008D24BC">
              <w:rPr>
                <w:rFonts w:hint="eastAsia"/>
                <w:kern w:val="0"/>
                <w:sz w:val="20"/>
                <w:szCs w:val="21"/>
              </w:rPr>
              <w:t>$t3</w:t>
            </w:r>
            <w:r w:rsidRPr="008D24BC">
              <w:rPr>
                <w:kern w:val="0"/>
                <w:sz w:val="20"/>
                <w:szCs w:val="21"/>
              </w:rPr>
              <w:t>,</w:t>
            </w:r>
            <w:r w:rsidRPr="008D24BC">
              <w:rPr>
                <w:rFonts w:hint="eastAsia"/>
                <w:kern w:val="0"/>
                <w:sz w:val="20"/>
                <w:szCs w:val="21"/>
              </w:rPr>
              <w:t>$t1,$t2</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sw $t3, x</w:t>
            </w:r>
            <w:r w:rsidRPr="008D24BC">
              <w:rPr>
                <w:rFonts w:hint="eastAsia"/>
                <w:kern w:val="0"/>
                <w:sz w:val="20"/>
                <w:szCs w:val="21"/>
              </w:rPr>
              <w:t>的偏移量</w:t>
            </w:r>
            <w:r w:rsidRPr="008D24BC">
              <w:rPr>
                <w:rFonts w:hint="eastAsia"/>
                <w:kern w:val="0"/>
                <w:sz w:val="20"/>
                <w:szCs w:val="21"/>
              </w:rPr>
              <w:t>($sp)</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kern w:val="0"/>
                <w:sz w:val="20"/>
                <w:szCs w:val="21"/>
              </w:rPr>
              <w:t>x := y / z</w:t>
            </w:r>
          </w:p>
        </w:tc>
        <w:tc>
          <w:tcPr>
            <w:tcW w:w="4241" w:type="dxa"/>
          </w:tcPr>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$t1, y</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$t2, z</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w:t>
            </w:r>
            <w:r w:rsidRPr="008D24BC">
              <w:rPr>
                <w:kern w:val="0"/>
                <w:sz w:val="20"/>
                <w:szCs w:val="21"/>
              </w:rPr>
              <w:t>/</w:t>
            </w:r>
            <w:r w:rsidRPr="008D24BC">
              <w:rPr>
                <w:rFonts w:hint="eastAsia"/>
                <w:kern w:val="0"/>
                <w:sz w:val="20"/>
                <w:szCs w:val="21"/>
              </w:rPr>
              <w:t>mul</w:t>
            </w:r>
            <w:r w:rsidRPr="008D24BC">
              <w:rPr>
                <w:kern w:val="0"/>
                <w:sz w:val="20"/>
                <w:szCs w:val="21"/>
              </w:rPr>
              <w:t xml:space="preserve">  </w:t>
            </w:r>
            <w:r w:rsidRPr="008D24BC">
              <w:rPr>
                <w:rFonts w:hint="eastAsia"/>
                <w:kern w:val="0"/>
                <w:sz w:val="20"/>
                <w:szCs w:val="21"/>
              </w:rPr>
              <w:t>$t3</w:t>
            </w:r>
            <w:r w:rsidRPr="008D24BC">
              <w:rPr>
                <w:kern w:val="0"/>
                <w:sz w:val="20"/>
                <w:szCs w:val="21"/>
              </w:rPr>
              <w:t>,</w:t>
            </w:r>
            <w:r w:rsidRPr="008D24BC">
              <w:rPr>
                <w:rFonts w:hint="eastAsia"/>
                <w:kern w:val="0"/>
                <w:sz w:val="20"/>
                <w:szCs w:val="21"/>
              </w:rPr>
              <w:t>$t1,$t2</w:t>
            </w:r>
          </w:p>
          <w:p w:rsidR="00BA36D8" w:rsidRPr="008D24BC" w:rsidRDefault="00BA36D8" w:rsidP="00F01E5F">
            <w:pPr>
              <w:widowControl/>
              <w:jc w:val="left"/>
              <w:rPr>
                <w:kern w:val="0"/>
                <w:sz w:val="20"/>
                <w:szCs w:val="21"/>
              </w:rPr>
            </w:pPr>
            <w:r w:rsidRPr="008D24BC">
              <w:rPr>
                <w:kern w:val="0"/>
                <w:sz w:val="20"/>
                <w:szCs w:val="21"/>
              </w:rPr>
              <w:t xml:space="preserve">div </w:t>
            </w:r>
            <w:r w:rsidRPr="008D24BC">
              <w:rPr>
                <w:rFonts w:hint="eastAsia"/>
                <w:kern w:val="0"/>
                <w:sz w:val="20"/>
                <w:szCs w:val="21"/>
              </w:rPr>
              <w:t xml:space="preserve">  $t1,$t2</w:t>
            </w:r>
          </w:p>
          <w:p w:rsidR="00BA36D8" w:rsidRPr="008D24BC" w:rsidRDefault="00BA36D8" w:rsidP="00F01E5F">
            <w:pPr>
              <w:widowControl/>
              <w:jc w:val="left"/>
              <w:rPr>
                <w:kern w:val="0"/>
                <w:sz w:val="20"/>
                <w:szCs w:val="21"/>
              </w:rPr>
            </w:pPr>
            <w:r w:rsidRPr="008D24BC">
              <w:rPr>
                <w:kern w:val="0"/>
                <w:sz w:val="20"/>
                <w:szCs w:val="21"/>
              </w:rPr>
              <w:t xml:space="preserve">mflo </w:t>
            </w:r>
            <w:r w:rsidRPr="008D24BC">
              <w:rPr>
                <w:rFonts w:hint="eastAsia"/>
                <w:kern w:val="0"/>
                <w:sz w:val="20"/>
                <w:szCs w:val="21"/>
              </w:rPr>
              <w:t xml:space="preserve"> $t3</w:t>
            </w:r>
          </w:p>
          <w:p w:rsidR="00BA36D8" w:rsidRPr="008D24BC" w:rsidRDefault="00BA36D8" w:rsidP="00F01E5F">
            <w:pPr>
              <w:widowControl/>
              <w:jc w:val="left"/>
              <w:rPr>
                <w:kern w:val="0"/>
                <w:sz w:val="20"/>
                <w:szCs w:val="21"/>
              </w:rPr>
            </w:pPr>
            <w:r w:rsidRPr="008D24BC">
              <w:rPr>
                <w:rFonts w:hint="eastAsia"/>
                <w:kern w:val="0"/>
                <w:sz w:val="20"/>
                <w:szCs w:val="21"/>
              </w:rPr>
              <w:t>sw $t3, x</w:t>
            </w:r>
            <w:r w:rsidRPr="008D24BC">
              <w:rPr>
                <w:rFonts w:hint="eastAsia"/>
                <w:kern w:val="0"/>
                <w:sz w:val="20"/>
                <w:szCs w:val="21"/>
              </w:rPr>
              <w:t>的偏移量</w:t>
            </w:r>
            <w:r w:rsidRPr="008D24BC">
              <w:rPr>
                <w:rFonts w:hint="eastAsia"/>
                <w:kern w:val="0"/>
                <w:sz w:val="20"/>
                <w:szCs w:val="21"/>
              </w:rPr>
              <w:t>($sp)</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sz w:val="20"/>
                <w:szCs w:val="21"/>
              </w:rPr>
              <w:t>RETURN x</w:t>
            </w:r>
          </w:p>
        </w:tc>
        <w:tc>
          <w:tcPr>
            <w:tcW w:w="4241" w:type="dxa"/>
          </w:tcPr>
          <w:p w:rsidR="00BA36D8" w:rsidRPr="008D24BC" w:rsidRDefault="00BA36D8" w:rsidP="00F01E5F">
            <w:pPr>
              <w:widowControl/>
              <w:jc w:val="left"/>
              <w:rPr>
                <w:sz w:val="20"/>
                <w:szCs w:val="21"/>
              </w:rPr>
            </w:pPr>
            <w:r w:rsidRPr="008D24BC">
              <w:rPr>
                <w:sz w:val="20"/>
                <w:szCs w:val="21"/>
              </w:rPr>
              <w:t xml:space="preserve">lw $v0, </w:t>
            </w:r>
            <w:r w:rsidRPr="008D24BC">
              <w:rPr>
                <w:rFonts w:hint="eastAsia"/>
                <w:kern w:val="0"/>
                <w:sz w:val="20"/>
                <w:szCs w:val="21"/>
              </w:rPr>
              <w:t>x</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widowControl/>
              <w:jc w:val="left"/>
              <w:rPr>
                <w:sz w:val="20"/>
                <w:szCs w:val="21"/>
              </w:rPr>
            </w:pPr>
            <w:r w:rsidRPr="008D24BC">
              <w:rPr>
                <w:sz w:val="20"/>
                <w:szCs w:val="21"/>
              </w:rPr>
              <w:t>jr $ra</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sz w:val="20"/>
                <w:szCs w:val="21"/>
              </w:rPr>
              <w:lastRenderedPageBreak/>
              <w:t>IF x==y GOTO z</w:t>
            </w:r>
          </w:p>
        </w:tc>
        <w:tc>
          <w:tcPr>
            <w:tcW w:w="4241" w:type="dxa"/>
          </w:tcPr>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$t1, x</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$t2, y</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widowControl/>
              <w:jc w:val="left"/>
              <w:rPr>
                <w:sz w:val="20"/>
                <w:szCs w:val="21"/>
              </w:rPr>
            </w:pPr>
            <w:r w:rsidRPr="008D24BC">
              <w:rPr>
                <w:sz w:val="20"/>
                <w:szCs w:val="21"/>
              </w:rPr>
              <w:t xml:space="preserve">beq </w:t>
            </w:r>
            <w:r w:rsidRPr="008D24BC">
              <w:rPr>
                <w:rFonts w:hint="eastAsia"/>
                <w:kern w:val="0"/>
                <w:sz w:val="20"/>
                <w:szCs w:val="21"/>
              </w:rPr>
              <w:t>$t1,$t2</w:t>
            </w:r>
            <w:r w:rsidRPr="008D24BC">
              <w:rPr>
                <w:sz w:val="20"/>
                <w:szCs w:val="21"/>
              </w:rPr>
              <w:t>,z</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sz w:val="20"/>
                <w:szCs w:val="21"/>
              </w:rPr>
              <w:t>IF x!=y GOTO z</w:t>
            </w:r>
          </w:p>
        </w:tc>
        <w:tc>
          <w:tcPr>
            <w:tcW w:w="4241" w:type="dxa"/>
          </w:tcPr>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$t1, x</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widowControl/>
              <w:jc w:val="left"/>
              <w:rPr>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$t2, y</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widowControl/>
              <w:jc w:val="left"/>
              <w:rPr>
                <w:sz w:val="20"/>
                <w:szCs w:val="21"/>
              </w:rPr>
            </w:pPr>
            <w:r w:rsidRPr="008D24BC">
              <w:rPr>
                <w:sz w:val="20"/>
                <w:szCs w:val="21"/>
              </w:rPr>
              <w:t xml:space="preserve">bne </w:t>
            </w:r>
            <w:r w:rsidRPr="008D24BC">
              <w:rPr>
                <w:rFonts w:hint="eastAsia"/>
                <w:kern w:val="0"/>
                <w:sz w:val="20"/>
                <w:szCs w:val="21"/>
              </w:rPr>
              <w:t>$t1,$t2</w:t>
            </w:r>
            <w:r w:rsidRPr="008D24BC">
              <w:rPr>
                <w:sz w:val="20"/>
                <w:szCs w:val="21"/>
              </w:rPr>
              <w:t>,z</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sz w:val="20"/>
                <w:szCs w:val="21"/>
              </w:rPr>
              <w:t>IF x&gt;y GOTO z</w:t>
            </w:r>
          </w:p>
        </w:tc>
        <w:tc>
          <w:tcPr>
            <w:tcW w:w="4241" w:type="dxa"/>
          </w:tcPr>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$t1, x</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widowControl/>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$t2, y</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widowControl/>
              <w:jc w:val="left"/>
              <w:rPr>
                <w:sz w:val="20"/>
                <w:szCs w:val="21"/>
              </w:rPr>
            </w:pPr>
            <w:r w:rsidRPr="008D24BC">
              <w:rPr>
                <w:sz w:val="20"/>
                <w:szCs w:val="21"/>
              </w:rPr>
              <w:t xml:space="preserve">bgt </w:t>
            </w:r>
            <w:r w:rsidRPr="008D24BC">
              <w:rPr>
                <w:rFonts w:hint="eastAsia"/>
                <w:kern w:val="0"/>
                <w:sz w:val="20"/>
                <w:szCs w:val="21"/>
              </w:rPr>
              <w:t>$t1,$t2</w:t>
            </w:r>
            <w:r w:rsidRPr="008D24BC">
              <w:rPr>
                <w:sz w:val="20"/>
                <w:szCs w:val="21"/>
              </w:rPr>
              <w:t>,z</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sz w:val="20"/>
                <w:szCs w:val="21"/>
              </w:rPr>
              <w:t>IF x&gt;=y GOTO z</w:t>
            </w:r>
          </w:p>
        </w:tc>
        <w:tc>
          <w:tcPr>
            <w:tcW w:w="4241" w:type="dxa"/>
          </w:tcPr>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$t1, x</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widowControl/>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$t2, y</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widowControl/>
              <w:jc w:val="left"/>
              <w:rPr>
                <w:sz w:val="20"/>
                <w:szCs w:val="21"/>
              </w:rPr>
            </w:pPr>
            <w:r w:rsidRPr="008D24BC">
              <w:rPr>
                <w:sz w:val="20"/>
                <w:szCs w:val="21"/>
              </w:rPr>
              <w:t xml:space="preserve">bge </w:t>
            </w:r>
            <w:r w:rsidRPr="008D24BC">
              <w:rPr>
                <w:rFonts w:hint="eastAsia"/>
                <w:kern w:val="0"/>
                <w:sz w:val="20"/>
                <w:szCs w:val="21"/>
              </w:rPr>
              <w:t>$t1,$t2</w:t>
            </w:r>
            <w:r w:rsidRPr="008D24BC">
              <w:rPr>
                <w:sz w:val="20"/>
                <w:szCs w:val="21"/>
              </w:rPr>
              <w:t>,z</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sz w:val="20"/>
                <w:szCs w:val="21"/>
              </w:rPr>
              <w:t>IF x&lt;y GOTO z</w:t>
            </w:r>
          </w:p>
        </w:tc>
        <w:tc>
          <w:tcPr>
            <w:tcW w:w="4241" w:type="dxa"/>
          </w:tcPr>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$t1, x</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widowControl/>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$t2, y</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widowControl/>
              <w:jc w:val="left"/>
              <w:rPr>
                <w:sz w:val="20"/>
                <w:szCs w:val="21"/>
              </w:rPr>
            </w:pPr>
            <w:r w:rsidRPr="008D24BC">
              <w:rPr>
                <w:sz w:val="20"/>
                <w:szCs w:val="21"/>
              </w:rPr>
              <w:t xml:space="preserve">ble </w:t>
            </w:r>
            <w:r w:rsidRPr="008D24BC">
              <w:rPr>
                <w:rFonts w:hint="eastAsia"/>
                <w:kern w:val="0"/>
                <w:sz w:val="20"/>
                <w:szCs w:val="21"/>
              </w:rPr>
              <w:t>$t1,$t2</w:t>
            </w:r>
            <w:r w:rsidRPr="008D24BC">
              <w:rPr>
                <w:sz w:val="20"/>
                <w:szCs w:val="21"/>
              </w:rPr>
              <w:t>,z</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sz w:val="20"/>
                <w:szCs w:val="21"/>
              </w:rPr>
              <w:t>IF x&lt;=y GOTO z</w:t>
            </w:r>
          </w:p>
        </w:tc>
        <w:tc>
          <w:tcPr>
            <w:tcW w:w="4241" w:type="dxa"/>
          </w:tcPr>
          <w:p w:rsidR="00BA36D8" w:rsidRPr="008D24BC" w:rsidRDefault="00BA36D8" w:rsidP="00F01E5F">
            <w:pPr>
              <w:autoSpaceDE w:val="0"/>
              <w:autoSpaceDN w:val="0"/>
              <w:adjustRightInd w:val="0"/>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$t1, x</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widowControl/>
              <w:jc w:val="left"/>
              <w:rPr>
                <w:kern w:val="0"/>
                <w:sz w:val="20"/>
                <w:szCs w:val="21"/>
              </w:rPr>
            </w:pPr>
            <w:r w:rsidRPr="008D24BC">
              <w:rPr>
                <w:rFonts w:hint="eastAsia"/>
                <w:kern w:val="0"/>
                <w:sz w:val="20"/>
                <w:szCs w:val="21"/>
              </w:rPr>
              <w:t>l</w:t>
            </w:r>
            <w:r w:rsidRPr="008D24BC">
              <w:rPr>
                <w:kern w:val="0"/>
                <w:sz w:val="20"/>
                <w:szCs w:val="21"/>
              </w:rPr>
              <w:t>w</w:t>
            </w:r>
            <w:r w:rsidRPr="008D24BC">
              <w:rPr>
                <w:rFonts w:hint="eastAsia"/>
                <w:kern w:val="0"/>
                <w:sz w:val="20"/>
                <w:szCs w:val="21"/>
              </w:rPr>
              <w:t xml:space="preserve"> $t2, y</w:t>
            </w:r>
            <w:r w:rsidRPr="008D24BC">
              <w:rPr>
                <w:rFonts w:hint="eastAsia"/>
                <w:kern w:val="0"/>
                <w:sz w:val="20"/>
                <w:szCs w:val="21"/>
              </w:rPr>
              <w:t>的偏移量</w:t>
            </w:r>
            <w:r w:rsidRPr="008D24BC">
              <w:rPr>
                <w:rFonts w:hint="eastAsia"/>
                <w:kern w:val="0"/>
                <w:sz w:val="20"/>
                <w:szCs w:val="21"/>
              </w:rPr>
              <w:t>($sp)</w:t>
            </w:r>
          </w:p>
          <w:p w:rsidR="00BA36D8" w:rsidRPr="008D24BC" w:rsidRDefault="00BA36D8" w:rsidP="00F01E5F">
            <w:pPr>
              <w:widowControl/>
              <w:jc w:val="left"/>
              <w:rPr>
                <w:sz w:val="20"/>
                <w:szCs w:val="21"/>
              </w:rPr>
            </w:pPr>
            <w:r w:rsidRPr="008D24BC">
              <w:rPr>
                <w:sz w:val="20"/>
                <w:szCs w:val="21"/>
              </w:rPr>
              <w:t xml:space="preserve">blt </w:t>
            </w:r>
            <w:r w:rsidRPr="008D24BC">
              <w:rPr>
                <w:rFonts w:hint="eastAsia"/>
                <w:kern w:val="0"/>
                <w:sz w:val="20"/>
                <w:szCs w:val="21"/>
              </w:rPr>
              <w:t>$t1,$t2</w:t>
            </w:r>
            <w:r w:rsidRPr="008D24BC">
              <w:rPr>
                <w:sz w:val="20"/>
                <w:szCs w:val="21"/>
              </w:rPr>
              <w:t>,z</w:t>
            </w:r>
          </w:p>
        </w:tc>
      </w:tr>
      <w:tr w:rsidR="00BA36D8" w:rsidRPr="008D24BC" w:rsidTr="00F01E5F">
        <w:trPr>
          <w:jc w:val="center"/>
        </w:trPr>
        <w:tc>
          <w:tcPr>
            <w:tcW w:w="2235" w:type="dxa"/>
          </w:tcPr>
          <w:p w:rsidR="00BA36D8" w:rsidRPr="008D24BC" w:rsidRDefault="00BA36D8" w:rsidP="00F01E5F">
            <w:pPr>
              <w:widowControl/>
              <w:jc w:val="left"/>
              <w:rPr>
                <w:sz w:val="20"/>
                <w:szCs w:val="21"/>
              </w:rPr>
            </w:pPr>
            <w:r w:rsidRPr="008D24BC">
              <w:rPr>
                <w:sz w:val="20"/>
                <w:szCs w:val="21"/>
              </w:rPr>
              <w:t>X:=CALL f</w:t>
            </w:r>
          </w:p>
        </w:tc>
        <w:tc>
          <w:tcPr>
            <w:tcW w:w="4241" w:type="dxa"/>
          </w:tcPr>
          <w:p w:rsidR="00BA36D8" w:rsidRPr="008D24BC" w:rsidRDefault="00BA36D8" w:rsidP="00F01E5F">
            <w:pPr>
              <w:widowControl/>
              <w:jc w:val="left"/>
              <w:rPr>
                <w:sz w:val="20"/>
                <w:szCs w:val="21"/>
              </w:rPr>
            </w:pPr>
          </w:p>
        </w:tc>
      </w:tr>
    </w:tbl>
    <w:p w:rsidR="00DF7E6D" w:rsidRDefault="00BA36D8" w:rsidP="00F01E5F">
      <w:pPr>
        <w:widowControl/>
        <w:jc w:val="left"/>
        <w:rPr>
          <w:szCs w:val="21"/>
        </w:rPr>
      </w:pPr>
      <w:r w:rsidRPr="008D24BC">
        <w:rPr>
          <w:rFonts w:hint="eastAsia"/>
          <w:szCs w:val="21"/>
        </w:rPr>
        <w:tab/>
      </w:r>
    </w:p>
    <w:p w:rsidR="00833F65" w:rsidRPr="00F01E5F" w:rsidRDefault="00DF7E6D" w:rsidP="00F01E5F">
      <w:pPr>
        <w:widowControl/>
        <w:jc w:val="left"/>
        <w:rPr>
          <w:rFonts w:hint="eastAsia"/>
          <w:szCs w:val="21"/>
        </w:rPr>
      </w:pPr>
      <w:r>
        <w:rPr>
          <w:szCs w:val="21"/>
        </w:rPr>
        <w:br w:type="page"/>
      </w:r>
    </w:p>
    <w:p w:rsidR="0088593D" w:rsidRDefault="002604D9" w:rsidP="002604D9">
      <w:pPr>
        <w:pStyle w:val="1"/>
        <w:ind w:firstLine="883"/>
        <w:jc w:val="center"/>
      </w:pPr>
      <w:bookmarkStart w:id="28" w:name="_Toc376773669"/>
      <w:bookmarkStart w:id="29" w:name="_Toc12174124"/>
      <w:r>
        <w:rPr>
          <w:rFonts w:hint="eastAsia"/>
        </w:rPr>
        <w:lastRenderedPageBreak/>
        <w:t>4</w:t>
      </w:r>
      <w:r w:rsidR="0088593D">
        <w:rPr>
          <w:rFonts w:hint="eastAsia"/>
        </w:rPr>
        <w:t>系统测试</w:t>
      </w:r>
      <w:bookmarkEnd w:id="28"/>
      <w:r w:rsidR="00677728">
        <w:rPr>
          <w:rFonts w:hint="eastAsia"/>
        </w:rPr>
        <w:t>与评价</w:t>
      </w:r>
      <w:bookmarkEnd w:id="29"/>
    </w:p>
    <w:p w:rsidR="000C5661" w:rsidRDefault="00224B57" w:rsidP="00224B57">
      <w:pPr>
        <w:pStyle w:val="2"/>
        <w:ind w:firstLine="643"/>
      </w:pPr>
      <w:bookmarkStart w:id="30" w:name="_Toc342798933"/>
      <w:bookmarkStart w:id="31" w:name="_Toc376773670"/>
      <w:bookmarkStart w:id="32" w:name="_Toc12174125"/>
      <w:r>
        <w:rPr>
          <w:rFonts w:hint="eastAsia"/>
        </w:rPr>
        <w:t>4.1</w:t>
      </w:r>
      <w:r>
        <w:t xml:space="preserve"> </w:t>
      </w:r>
      <w:r w:rsidRPr="00224B57">
        <w:rPr>
          <w:rFonts w:hint="eastAsia"/>
        </w:rPr>
        <w:t>测试</w:t>
      </w:r>
      <w:bookmarkEnd w:id="30"/>
      <w:bookmarkEnd w:id="31"/>
      <w:r w:rsidR="00677728" w:rsidRPr="00224B57">
        <w:rPr>
          <w:rFonts w:hint="eastAsia"/>
        </w:rPr>
        <w:t>用例</w:t>
      </w:r>
      <w:bookmarkStart w:id="33" w:name="_Toc342798936"/>
      <w:bookmarkStart w:id="34" w:name="_Toc376773674"/>
      <w:bookmarkEnd w:id="32"/>
    </w:p>
    <w:p w:rsidR="00EF4255" w:rsidRDefault="000C2173" w:rsidP="00EF4255">
      <w:pPr>
        <w:pStyle w:val="11"/>
      </w:pPr>
      <w:r>
        <w:rPr>
          <w:rFonts w:hint="eastAsia"/>
        </w:rPr>
        <w:t>用于测试词法分析和语法分析，生成</w:t>
      </w:r>
      <w:r w:rsidR="00D61532">
        <w:rPr>
          <w:rFonts w:hint="eastAsia"/>
        </w:rPr>
        <w:t>A</w:t>
      </w:r>
      <w:r w:rsidR="00D61532">
        <w:t>ST</w:t>
      </w:r>
      <w:r w:rsidR="00D61532">
        <w:rPr>
          <w:rFonts w:hint="eastAsia"/>
        </w:rPr>
        <w:t>的程序用例</w:t>
      </w:r>
      <w:r w:rsidR="00DF7E6D">
        <w:rPr>
          <w:rFonts w:hint="eastAsia"/>
        </w:rPr>
        <w:t>t</w:t>
      </w:r>
      <w:r w:rsidR="00DF7E6D">
        <w:t>est.c</w:t>
      </w:r>
      <w:r w:rsidR="00D61532">
        <w:rPr>
          <w:rFonts w:hint="eastAsia"/>
        </w:rPr>
        <w:t>为：</w:t>
      </w:r>
    </w:p>
    <w:p w:rsidR="00D61532" w:rsidRPr="00D61532" w:rsidRDefault="00D61532" w:rsidP="00D61532">
      <w:pPr>
        <w:pStyle w:val="af4"/>
      </w:pPr>
      <w:r w:rsidRPr="00D61532">
        <w:t>/* I'm blahblahblahing*/</w:t>
      </w:r>
    </w:p>
    <w:p w:rsidR="00D61532" w:rsidRPr="00D61532" w:rsidRDefault="00D61532" w:rsidP="00D61532">
      <w:pPr>
        <w:pStyle w:val="af4"/>
      </w:pPr>
      <w:r w:rsidRPr="00D61532">
        <w:t>//again</w:t>
      </w:r>
    </w:p>
    <w:p w:rsidR="00D61532" w:rsidRPr="00D61532" w:rsidRDefault="00D61532" w:rsidP="00D61532">
      <w:pPr>
        <w:pStyle w:val="af4"/>
      </w:pPr>
    </w:p>
    <w:p w:rsidR="00D61532" w:rsidRPr="00D61532" w:rsidRDefault="00D61532" w:rsidP="00D61532">
      <w:pPr>
        <w:pStyle w:val="af4"/>
      </w:pPr>
      <w:r w:rsidRPr="00D61532">
        <w:t>int a,b,c;</w:t>
      </w:r>
    </w:p>
    <w:p w:rsidR="00D61532" w:rsidRPr="00D61532" w:rsidRDefault="00D61532" w:rsidP="00D61532">
      <w:pPr>
        <w:pStyle w:val="af4"/>
      </w:pPr>
      <w:r w:rsidRPr="00D61532">
        <w:t>float m,n;</w:t>
      </w:r>
    </w:p>
    <w:p w:rsidR="00D61532" w:rsidRPr="00D61532" w:rsidRDefault="00D61532" w:rsidP="00D61532">
      <w:pPr>
        <w:pStyle w:val="af4"/>
      </w:pPr>
      <w:r w:rsidRPr="00D61532">
        <w:t>int fibo(int a){</w:t>
      </w:r>
    </w:p>
    <w:p w:rsidR="00D61532" w:rsidRPr="00D61532" w:rsidRDefault="00D61532" w:rsidP="00D61532">
      <w:pPr>
        <w:pStyle w:val="af4"/>
      </w:pPr>
      <w:r w:rsidRPr="00D61532">
        <w:t>if(a==1 || a==2) return 1;</w:t>
      </w:r>
    </w:p>
    <w:p w:rsidR="00D61532" w:rsidRPr="00D61532" w:rsidRDefault="00D61532" w:rsidP="00D61532">
      <w:pPr>
        <w:pStyle w:val="af4"/>
      </w:pPr>
      <w:r w:rsidRPr="00D61532">
        <w:t>return fibo(a-1)+fibo(a-2);</w:t>
      </w:r>
    </w:p>
    <w:p w:rsidR="00D61532" w:rsidRPr="00D61532" w:rsidRDefault="00D61532" w:rsidP="00D61532">
      <w:pPr>
        <w:pStyle w:val="af4"/>
      </w:pPr>
      <w:r w:rsidRPr="00D61532">
        <w:t>}</w:t>
      </w:r>
    </w:p>
    <w:p w:rsidR="00D61532" w:rsidRPr="00D61532" w:rsidRDefault="00D61532" w:rsidP="00D61532">
      <w:pPr>
        <w:pStyle w:val="af4"/>
      </w:pPr>
      <w:r w:rsidRPr="00D61532">
        <w:t>int main(){</w:t>
      </w:r>
    </w:p>
    <w:p w:rsidR="00D61532" w:rsidRPr="00D61532" w:rsidRDefault="00D61532" w:rsidP="00D61532">
      <w:pPr>
        <w:pStyle w:val="af4"/>
      </w:pPr>
      <w:r w:rsidRPr="00D61532">
        <w:tab/>
        <w:t>int m,n,i;</w:t>
      </w:r>
    </w:p>
    <w:p w:rsidR="00D61532" w:rsidRPr="00D61532" w:rsidRDefault="00D61532" w:rsidP="00D61532">
      <w:pPr>
        <w:pStyle w:val="af4"/>
      </w:pPr>
      <w:r w:rsidRPr="00D61532">
        <w:tab/>
        <w:t>char d;</w:t>
      </w:r>
    </w:p>
    <w:p w:rsidR="00D61532" w:rsidRPr="00D61532" w:rsidRDefault="00D61532" w:rsidP="00D61532">
      <w:pPr>
        <w:pStyle w:val="af4"/>
      </w:pPr>
      <w:r w:rsidRPr="00D61532">
        <w:tab/>
        <w:t>m=read();</w:t>
      </w:r>
    </w:p>
    <w:p w:rsidR="00D61532" w:rsidRPr="00D61532" w:rsidRDefault="00D61532" w:rsidP="00D61532">
      <w:pPr>
        <w:pStyle w:val="af4"/>
      </w:pPr>
      <w:r w:rsidRPr="00D61532">
        <w:tab/>
        <w:t>i=1;</w:t>
      </w:r>
    </w:p>
    <w:p w:rsidR="00D61532" w:rsidRPr="00D61532" w:rsidRDefault="00D61532" w:rsidP="00D61532">
      <w:pPr>
        <w:pStyle w:val="af4"/>
      </w:pPr>
      <w:r w:rsidRPr="00D61532">
        <w:tab/>
        <w:t>++i;</w:t>
      </w:r>
    </w:p>
    <w:p w:rsidR="00D61532" w:rsidRPr="00D61532" w:rsidRDefault="00D61532" w:rsidP="00D61532">
      <w:pPr>
        <w:pStyle w:val="af4"/>
      </w:pPr>
      <w:r w:rsidRPr="00D61532">
        <w:tab/>
        <w:t>d='x';</w:t>
      </w:r>
    </w:p>
    <w:p w:rsidR="00D61532" w:rsidRPr="00D61532" w:rsidRDefault="00D61532" w:rsidP="00D61532">
      <w:pPr>
        <w:pStyle w:val="af4"/>
      </w:pPr>
      <w:r w:rsidRPr="00D61532">
        <w:tab/>
        <w:t>i+=2;</w:t>
      </w:r>
    </w:p>
    <w:p w:rsidR="00D61532" w:rsidRPr="00D61532" w:rsidRDefault="00D61532" w:rsidP="00D61532">
      <w:pPr>
        <w:pStyle w:val="af4"/>
      </w:pPr>
      <w:r w:rsidRPr="00D61532">
        <w:tab/>
        <w:t>while(i&lt;=m)</w:t>
      </w:r>
    </w:p>
    <w:p w:rsidR="00D61532" w:rsidRPr="00D61532" w:rsidRDefault="00D61532" w:rsidP="00D61532">
      <w:pPr>
        <w:pStyle w:val="af4"/>
      </w:pPr>
      <w:r w:rsidRPr="00D61532">
        <w:tab/>
        <w:t>{</w:t>
      </w:r>
    </w:p>
    <w:p w:rsidR="00D61532" w:rsidRPr="00D61532" w:rsidRDefault="00D61532" w:rsidP="00D61532">
      <w:pPr>
        <w:pStyle w:val="af4"/>
      </w:pPr>
      <w:r w:rsidRPr="00D61532">
        <w:tab/>
      </w:r>
      <w:r w:rsidRPr="00D61532">
        <w:tab/>
        <w:t>n=fibo(i);</w:t>
      </w:r>
    </w:p>
    <w:p w:rsidR="00D61532" w:rsidRPr="00D61532" w:rsidRDefault="00D61532" w:rsidP="00D61532">
      <w:pPr>
        <w:pStyle w:val="af4"/>
      </w:pPr>
      <w:r w:rsidRPr="00D61532">
        <w:tab/>
      </w:r>
      <w:r w:rsidRPr="00D61532">
        <w:tab/>
        <w:t>write(n);</w:t>
      </w:r>
    </w:p>
    <w:p w:rsidR="00D61532" w:rsidRPr="00D61532" w:rsidRDefault="00D61532" w:rsidP="00D61532">
      <w:pPr>
        <w:pStyle w:val="af4"/>
      </w:pPr>
      <w:r w:rsidRPr="00D61532">
        <w:tab/>
      </w:r>
      <w:r w:rsidRPr="00D61532">
        <w:tab/>
        <w:t>i=i+1;</w:t>
      </w:r>
    </w:p>
    <w:p w:rsidR="00D61532" w:rsidRPr="00D61532" w:rsidRDefault="00D61532" w:rsidP="00D61532">
      <w:pPr>
        <w:pStyle w:val="af4"/>
      </w:pPr>
      <w:r w:rsidRPr="00D61532">
        <w:tab/>
        <w:t>}</w:t>
      </w:r>
    </w:p>
    <w:p w:rsidR="00D61532" w:rsidRPr="00D61532" w:rsidRDefault="00D61532" w:rsidP="00D61532">
      <w:pPr>
        <w:pStyle w:val="af4"/>
      </w:pPr>
      <w:r w:rsidRPr="00D61532">
        <w:tab/>
        <w:t>return 1;</w:t>
      </w:r>
    </w:p>
    <w:p w:rsidR="00D61532" w:rsidRPr="00D61532" w:rsidRDefault="00D61532" w:rsidP="00D61532">
      <w:pPr>
        <w:pStyle w:val="af4"/>
      </w:pPr>
      <w:r w:rsidRPr="00D61532">
        <w:t>}</w:t>
      </w:r>
    </w:p>
    <w:p w:rsidR="00D61532" w:rsidRDefault="00D61532" w:rsidP="00EF4255">
      <w:pPr>
        <w:pStyle w:val="11"/>
      </w:pPr>
      <w:r>
        <w:rPr>
          <w:rFonts w:hint="eastAsia"/>
        </w:rPr>
        <w:t>用于语义分析测试的测试程序</w:t>
      </w:r>
      <w:r w:rsidR="00DF7E6D">
        <w:rPr>
          <w:rFonts w:hint="eastAsia"/>
        </w:rPr>
        <w:t>t</w:t>
      </w:r>
      <w:r w:rsidR="00DF7E6D">
        <w:t>esterr.c</w:t>
      </w:r>
      <w:r>
        <w:rPr>
          <w:rFonts w:hint="eastAsia"/>
        </w:rPr>
        <w:t>：</w:t>
      </w:r>
    </w:p>
    <w:p w:rsidR="00D61532" w:rsidRDefault="00850109" w:rsidP="00EF4255">
      <w:pPr>
        <w:pStyle w:val="11"/>
        <w:rPr>
          <w:noProof/>
        </w:rPr>
      </w:pPr>
      <w:r>
        <w:rPr>
          <w:noProof/>
        </w:rPr>
        <w:lastRenderedPageBreak/>
        <w:drawing>
          <wp:inline distT="0" distB="0" distL="0" distR="0" wp14:anchorId="70D19CBA" wp14:editId="3236F35A">
            <wp:extent cx="2385741" cy="3295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4" t="12526" r="69191" b="14882"/>
                    <a:stretch/>
                  </pic:blipFill>
                  <pic:spPr bwMode="auto">
                    <a:xfrm>
                      <a:off x="0" y="0"/>
                      <a:ext cx="2461690" cy="3400566"/>
                    </a:xfrm>
                    <a:prstGeom prst="rect">
                      <a:avLst/>
                    </a:prstGeom>
                    <a:ln>
                      <a:noFill/>
                    </a:ln>
                    <a:extLst>
                      <a:ext uri="{53640926-AAD7-44D8-BBD7-CCE9431645EC}">
                        <a14:shadowObscured xmlns:a14="http://schemas.microsoft.com/office/drawing/2010/main"/>
                      </a:ext>
                    </a:extLst>
                  </pic:spPr>
                </pic:pic>
              </a:graphicData>
            </a:graphic>
          </wp:inline>
        </w:drawing>
      </w:r>
      <w:r w:rsidRPr="00850109">
        <w:rPr>
          <w:noProof/>
        </w:rPr>
        <w:t xml:space="preserve"> </w:t>
      </w:r>
      <w:r>
        <w:rPr>
          <w:noProof/>
        </w:rPr>
        <w:drawing>
          <wp:inline distT="0" distB="0" distL="0" distR="0" wp14:anchorId="4887349A" wp14:editId="3488C032">
            <wp:extent cx="2276444" cy="3228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66" t="19647" r="69504" b="5351"/>
                    <a:stretch/>
                  </pic:blipFill>
                  <pic:spPr bwMode="auto">
                    <a:xfrm>
                      <a:off x="0" y="0"/>
                      <a:ext cx="2276475" cy="3229019"/>
                    </a:xfrm>
                    <a:prstGeom prst="rect">
                      <a:avLst/>
                    </a:prstGeom>
                    <a:ln>
                      <a:noFill/>
                    </a:ln>
                    <a:extLst>
                      <a:ext uri="{53640926-AAD7-44D8-BBD7-CCE9431645EC}">
                        <a14:shadowObscured xmlns:a14="http://schemas.microsoft.com/office/drawing/2010/main"/>
                      </a:ext>
                    </a:extLst>
                  </pic:spPr>
                </pic:pic>
              </a:graphicData>
            </a:graphic>
          </wp:inline>
        </w:drawing>
      </w:r>
    </w:p>
    <w:p w:rsidR="00DF7E6D" w:rsidRPr="00DF7E6D" w:rsidRDefault="00DF7E6D" w:rsidP="00DF7E6D">
      <w:pPr>
        <w:widowControl/>
        <w:spacing w:beforeLines="50" w:before="156"/>
        <w:jc w:val="center"/>
        <w:rPr>
          <w:b/>
          <w:sz w:val="18"/>
          <w:szCs w:val="24"/>
        </w:rPr>
      </w:pPr>
      <w:r w:rsidRPr="00DF7E6D">
        <w:rPr>
          <w:rFonts w:hint="eastAsia"/>
          <w:b/>
          <w:sz w:val="18"/>
          <w:szCs w:val="24"/>
        </w:rPr>
        <w:t>图</w:t>
      </w:r>
      <w:r w:rsidRPr="00DF7E6D">
        <w:rPr>
          <w:b/>
          <w:sz w:val="18"/>
          <w:szCs w:val="24"/>
        </w:rPr>
        <w:t>4</w:t>
      </w:r>
      <w:r w:rsidRPr="00DF7E6D">
        <w:rPr>
          <w:rFonts w:hint="eastAsia"/>
          <w:b/>
          <w:sz w:val="18"/>
          <w:szCs w:val="24"/>
        </w:rPr>
        <w:t>-</w:t>
      </w:r>
      <w:r w:rsidRPr="00DF7E6D">
        <w:rPr>
          <w:b/>
          <w:sz w:val="18"/>
          <w:szCs w:val="24"/>
        </w:rPr>
        <w:t xml:space="preserve">1 </w:t>
      </w:r>
      <w:r w:rsidRPr="00DF7E6D">
        <w:rPr>
          <w:b/>
          <w:sz w:val="18"/>
          <w:szCs w:val="24"/>
        </w:rPr>
        <w:t>testerr.c</w:t>
      </w:r>
      <w:r w:rsidRPr="00DF7E6D">
        <w:rPr>
          <w:rFonts w:hint="eastAsia"/>
          <w:b/>
          <w:sz w:val="18"/>
          <w:szCs w:val="24"/>
        </w:rPr>
        <w:t>源代码</w:t>
      </w:r>
    </w:p>
    <w:p w:rsidR="00DF7E6D" w:rsidRDefault="00DF7E6D" w:rsidP="00EF4255">
      <w:pPr>
        <w:pStyle w:val="11"/>
      </w:pPr>
      <w:r>
        <w:rPr>
          <w:rFonts w:hint="eastAsia"/>
        </w:rPr>
        <w:t>用于生成中间代码和目标代码的源程序</w:t>
      </w:r>
      <w:r>
        <w:rPr>
          <w:rFonts w:hint="eastAsia"/>
        </w:rPr>
        <w:t>t</w:t>
      </w:r>
      <w:r>
        <w:t>est_obj.c</w:t>
      </w:r>
      <w:r>
        <w:rPr>
          <w:rFonts w:hint="eastAsia"/>
        </w:rPr>
        <w:t>：</w:t>
      </w:r>
    </w:p>
    <w:p w:rsidR="00DF7E6D" w:rsidRDefault="00DF7E6D" w:rsidP="00DF7E6D">
      <w:pPr>
        <w:pStyle w:val="af4"/>
      </w:pPr>
      <w:r>
        <w:t>int a,b,c;</w:t>
      </w:r>
    </w:p>
    <w:p w:rsidR="00DF7E6D" w:rsidRDefault="00DF7E6D" w:rsidP="00DF7E6D">
      <w:pPr>
        <w:pStyle w:val="af4"/>
      </w:pPr>
      <w:r>
        <w:t>float m,n;</w:t>
      </w:r>
    </w:p>
    <w:p w:rsidR="00DF7E6D" w:rsidRDefault="00DF7E6D" w:rsidP="00DF7E6D">
      <w:pPr>
        <w:pStyle w:val="af4"/>
      </w:pPr>
      <w:r>
        <w:t>int fibo(int a)</w:t>
      </w:r>
    </w:p>
    <w:p w:rsidR="00DF7E6D" w:rsidRDefault="00DF7E6D" w:rsidP="00DF7E6D">
      <w:pPr>
        <w:pStyle w:val="af4"/>
      </w:pPr>
      <w:r>
        <w:t>{</w:t>
      </w:r>
    </w:p>
    <w:p w:rsidR="00DF7E6D" w:rsidRDefault="00DF7E6D" w:rsidP="00DF7E6D">
      <w:pPr>
        <w:pStyle w:val="af4"/>
      </w:pPr>
      <w:r>
        <w:t xml:space="preserve">    if (a == 1 || a == 2) return 1;</w:t>
      </w:r>
    </w:p>
    <w:p w:rsidR="00DF7E6D" w:rsidRDefault="00DF7E6D" w:rsidP="00DF7E6D">
      <w:pPr>
        <w:pStyle w:val="af4"/>
      </w:pPr>
      <w:r>
        <w:t xml:space="preserve">    return fibo(a-1)+fibo(a-2);</w:t>
      </w:r>
    </w:p>
    <w:p w:rsidR="00DF7E6D" w:rsidRDefault="00DF7E6D" w:rsidP="00DF7E6D">
      <w:pPr>
        <w:pStyle w:val="af4"/>
      </w:pPr>
      <w:r>
        <w:t>}</w:t>
      </w:r>
    </w:p>
    <w:p w:rsidR="00DF7E6D" w:rsidRDefault="00DF7E6D" w:rsidP="00DF7E6D">
      <w:pPr>
        <w:pStyle w:val="af4"/>
      </w:pPr>
      <w:r>
        <w:t>int main()</w:t>
      </w:r>
    </w:p>
    <w:p w:rsidR="00DF7E6D" w:rsidRDefault="00DF7E6D" w:rsidP="00DF7E6D">
      <w:pPr>
        <w:pStyle w:val="af4"/>
      </w:pPr>
      <w:r>
        <w:t>{</w:t>
      </w:r>
    </w:p>
    <w:p w:rsidR="00DF7E6D" w:rsidRDefault="00DF7E6D" w:rsidP="00DF7E6D">
      <w:pPr>
        <w:pStyle w:val="af4"/>
      </w:pPr>
      <w:r>
        <w:t xml:space="preserve">    int m,n,i;</w:t>
      </w:r>
    </w:p>
    <w:p w:rsidR="00DF7E6D" w:rsidRDefault="00DF7E6D" w:rsidP="00DF7E6D">
      <w:pPr>
        <w:pStyle w:val="af4"/>
      </w:pPr>
      <w:r>
        <w:t xml:space="preserve">    m = read();</w:t>
      </w:r>
    </w:p>
    <w:p w:rsidR="00DF7E6D" w:rsidRDefault="00DF7E6D" w:rsidP="00DF7E6D">
      <w:pPr>
        <w:pStyle w:val="af4"/>
      </w:pPr>
      <w:r>
        <w:t xml:space="preserve">    i=1;</w:t>
      </w:r>
    </w:p>
    <w:p w:rsidR="00DF7E6D" w:rsidRDefault="00DF7E6D" w:rsidP="00DF7E6D">
      <w:pPr>
        <w:pStyle w:val="af4"/>
      </w:pPr>
      <w:r>
        <w:t xml:space="preserve">    while(i&lt;=m)</w:t>
      </w:r>
    </w:p>
    <w:p w:rsidR="00DF7E6D" w:rsidRDefault="00DF7E6D" w:rsidP="00DF7E6D">
      <w:pPr>
        <w:pStyle w:val="af4"/>
      </w:pPr>
      <w:r>
        <w:t xml:space="preserve">    {</w:t>
      </w:r>
    </w:p>
    <w:p w:rsidR="00DF7E6D" w:rsidRDefault="00DF7E6D" w:rsidP="00DF7E6D">
      <w:pPr>
        <w:pStyle w:val="af4"/>
      </w:pPr>
      <w:r>
        <w:t xml:space="preserve">        n = fibo(i);</w:t>
      </w:r>
    </w:p>
    <w:p w:rsidR="00DF7E6D" w:rsidRDefault="00DF7E6D" w:rsidP="00DF7E6D">
      <w:pPr>
        <w:pStyle w:val="af4"/>
      </w:pPr>
      <w:r>
        <w:t xml:space="preserve">        write(n);</w:t>
      </w:r>
    </w:p>
    <w:p w:rsidR="00DF7E6D" w:rsidRDefault="00DF7E6D" w:rsidP="00DF7E6D">
      <w:pPr>
        <w:pStyle w:val="af4"/>
      </w:pPr>
      <w:r>
        <w:t xml:space="preserve">        i=i+1;</w:t>
      </w:r>
    </w:p>
    <w:p w:rsidR="00DF7E6D" w:rsidRDefault="00DF7E6D" w:rsidP="00DF7E6D">
      <w:pPr>
        <w:pStyle w:val="af4"/>
      </w:pPr>
      <w:r>
        <w:t xml:space="preserve">    }</w:t>
      </w:r>
    </w:p>
    <w:p w:rsidR="00DF7E6D" w:rsidRDefault="00DF7E6D" w:rsidP="00DF7E6D">
      <w:pPr>
        <w:pStyle w:val="af4"/>
      </w:pPr>
      <w:r>
        <w:t xml:space="preserve">    return 1;</w:t>
      </w:r>
    </w:p>
    <w:p w:rsidR="00DF7E6D" w:rsidRDefault="00DF7E6D" w:rsidP="00DF7E6D">
      <w:pPr>
        <w:pStyle w:val="af4"/>
        <w:rPr>
          <w:rFonts w:hint="eastAsia"/>
        </w:rPr>
      </w:pPr>
      <w:r>
        <w:t>}</w:t>
      </w:r>
    </w:p>
    <w:p w:rsidR="00DF7E6D" w:rsidRPr="00DF7E6D" w:rsidRDefault="00DF7E6D" w:rsidP="00EF4255">
      <w:pPr>
        <w:pStyle w:val="11"/>
        <w:rPr>
          <w:rFonts w:hint="eastAsia"/>
        </w:rPr>
      </w:pPr>
    </w:p>
    <w:p w:rsidR="000C5661" w:rsidRDefault="00224B57" w:rsidP="00224B57">
      <w:pPr>
        <w:pStyle w:val="2"/>
        <w:ind w:firstLine="643"/>
      </w:pPr>
      <w:bookmarkStart w:id="35" w:name="_Toc12174126"/>
      <w:r>
        <w:rPr>
          <w:rFonts w:hint="eastAsia"/>
        </w:rPr>
        <w:lastRenderedPageBreak/>
        <w:t>4.2</w:t>
      </w:r>
      <w:r>
        <w:t xml:space="preserve"> </w:t>
      </w:r>
      <w:r w:rsidR="000C5661" w:rsidRPr="00224B57">
        <w:rPr>
          <w:rFonts w:hint="eastAsia"/>
        </w:rPr>
        <w:t>正确性测试</w:t>
      </w:r>
      <w:bookmarkEnd w:id="35"/>
    </w:p>
    <w:p w:rsidR="003B068C" w:rsidRDefault="003B068C" w:rsidP="003B068C">
      <w:pPr>
        <w:pStyle w:val="11"/>
      </w:pPr>
      <w:r>
        <w:t>parser.exe</w:t>
      </w:r>
      <w:r>
        <w:rPr>
          <w:rFonts w:hint="eastAsia"/>
        </w:rPr>
        <w:t>生成</w:t>
      </w:r>
      <w:r>
        <w:rPr>
          <w:rFonts w:hint="eastAsia"/>
        </w:rPr>
        <w:t>A</w:t>
      </w:r>
      <w:r>
        <w:t>ST</w:t>
      </w:r>
    </w:p>
    <w:p w:rsidR="003B068C" w:rsidRDefault="003B068C" w:rsidP="003B068C">
      <w:pPr>
        <w:pStyle w:val="11"/>
      </w:pPr>
      <w:r>
        <w:t>error.exe</w:t>
      </w:r>
      <w:r>
        <w:rPr>
          <w:rFonts w:hint="eastAsia"/>
        </w:rPr>
        <w:t>产生报错信息并在部分位置打印符号表</w:t>
      </w:r>
    </w:p>
    <w:p w:rsidR="003B068C" w:rsidRDefault="003B068C" w:rsidP="003B068C">
      <w:pPr>
        <w:pStyle w:val="11"/>
      </w:pPr>
      <w:r>
        <w:rPr>
          <w:rFonts w:hint="eastAsia"/>
        </w:rPr>
        <w:t>m</w:t>
      </w:r>
      <w:r>
        <w:t>idcode.exe</w:t>
      </w:r>
      <w:r>
        <w:rPr>
          <w:rFonts w:hint="eastAsia"/>
        </w:rPr>
        <w:t>打印中间代码</w:t>
      </w:r>
    </w:p>
    <w:p w:rsidR="003B068C" w:rsidRPr="003B068C" w:rsidRDefault="003B068C" w:rsidP="003B068C">
      <w:pPr>
        <w:pStyle w:val="11"/>
        <w:rPr>
          <w:rFonts w:hint="eastAsia"/>
        </w:rPr>
      </w:pPr>
      <w:r>
        <w:rPr>
          <w:rFonts w:hint="eastAsia"/>
        </w:rPr>
        <w:t>obj</w:t>
      </w:r>
      <w:r>
        <w:t>code.exe</w:t>
      </w:r>
      <w:r>
        <w:rPr>
          <w:rFonts w:hint="eastAsia"/>
        </w:rPr>
        <w:t>产生目标代码到文件</w:t>
      </w:r>
      <w:r>
        <w:rPr>
          <w:rFonts w:hint="eastAsia"/>
        </w:rPr>
        <w:t>o</w:t>
      </w:r>
      <w:r>
        <w:t>bjectcode.S</w:t>
      </w:r>
    </w:p>
    <w:p w:rsidR="00DF7E6D" w:rsidRPr="00DF7E6D" w:rsidRDefault="00DF7E6D" w:rsidP="00DF7E6D">
      <w:pPr>
        <w:pStyle w:val="11"/>
        <w:rPr>
          <w:rFonts w:hint="eastAsia"/>
        </w:rPr>
      </w:pPr>
      <w:r>
        <w:rPr>
          <w:rFonts w:hint="eastAsia"/>
        </w:rPr>
        <w:t>对于源代码</w:t>
      </w:r>
      <w:r>
        <w:rPr>
          <w:rFonts w:hint="eastAsia"/>
        </w:rPr>
        <w:t>test.</w:t>
      </w:r>
      <w:r>
        <w:t>c</w:t>
      </w:r>
      <w:r w:rsidR="003B068C">
        <w:t>,parser.exe</w:t>
      </w:r>
      <w:r>
        <w:rPr>
          <w:rFonts w:hint="eastAsia"/>
        </w:rPr>
        <w:t>生成的</w:t>
      </w:r>
      <w:r>
        <w:rPr>
          <w:rFonts w:hint="eastAsia"/>
        </w:rPr>
        <w:t>A</w:t>
      </w:r>
      <w:r>
        <w:t>ST</w:t>
      </w:r>
      <w:r>
        <w:rPr>
          <w:rFonts w:hint="eastAsia"/>
        </w:rPr>
        <w:t>显示如下：</w:t>
      </w:r>
    </w:p>
    <w:p w:rsidR="00EF4255" w:rsidRDefault="00D61532" w:rsidP="00D61532">
      <w:pPr>
        <w:pStyle w:val="11"/>
        <w:jc w:val="center"/>
      </w:pPr>
      <w:r>
        <w:rPr>
          <w:noProof/>
        </w:rPr>
        <w:drawing>
          <wp:inline distT="0" distB="0" distL="0" distR="0" wp14:anchorId="5C3FE73F" wp14:editId="5C6D7634">
            <wp:extent cx="2418715" cy="514893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946" t="4176" r="68216" b="5567"/>
                    <a:stretch/>
                  </pic:blipFill>
                  <pic:spPr bwMode="auto">
                    <a:xfrm>
                      <a:off x="0" y="0"/>
                      <a:ext cx="2432159" cy="5177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83E19B" wp14:editId="0572EC80">
            <wp:extent cx="2388489" cy="51346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46" t="4176" r="68396" b="5567"/>
                    <a:stretch/>
                  </pic:blipFill>
                  <pic:spPr bwMode="auto">
                    <a:xfrm>
                      <a:off x="0" y="0"/>
                      <a:ext cx="2416383" cy="5194575"/>
                    </a:xfrm>
                    <a:prstGeom prst="rect">
                      <a:avLst/>
                    </a:prstGeom>
                    <a:ln>
                      <a:noFill/>
                    </a:ln>
                    <a:extLst>
                      <a:ext uri="{53640926-AAD7-44D8-BBD7-CCE9431645EC}">
                        <a14:shadowObscured xmlns:a14="http://schemas.microsoft.com/office/drawing/2010/main"/>
                      </a:ext>
                    </a:extLst>
                  </pic:spPr>
                </pic:pic>
              </a:graphicData>
            </a:graphic>
          </wp:inline>
        </w:drawing>
      </w:r>
    </w:p>
    <w:p w:rsidR="00DF7E6D" w:rsidRPr="00DF7E6D" w:rsidRDefault="00DF7E6D" w:rsidP="00DF7E6D">
      <w:pPr>
        <w:widowControl/>
        <w:spacing w:beforeLines="50" w:before="156"/>
        <w:jc w:val="center"/>
        <w:rPr>
          <w:b/>
          <w:sz w:val="18"/>
          <w:szCs w:val="24"/>
        </w:rPr>
      </w:pPr>
      <w:r w:rsidRPr="00DF7E6D">
        <w:rPr>
          <w:rFonts w:hint="eastAsia"/>
          <w:b/>
          <w:sz w:val="18"/>
          <w:szCs w:val="24"/>
        </w:rPr>
        <w:t>图</w:t>
      </w:r>
      <w:r w:rsidRPr="00DF7E6D">
        <w:rPr>
          <w:b/>
          <w:sz w:val="18"/>
          <w:szCs w:val="24"/>
        </w:rPr>
        <w:t>4</w:t>
      </w:r>
      <w:r w:rsidRPr="00DF7E6D">
        <w:rPr>
          <w:rFonts w:hint="eastAsia"/>
          <w:b/>
          <w:sz w:val="18"/>
          <w:szCs w:val="24"/>
        </w:rPr>
        <w:t>-</w:t>
      </w:r>
      <w:r>
        <w:rPr>
          <w:b/>
          <w:sz w:val="18"/>
          <w:szCs w:val="24"/>
        </w:rPr>
        <w:t>2</w:t>
      </w:r>
      <w:r w:rsidRPr="00DF7E6D">
        <w:rPr>
          <w:b/>
          <w:sz w:val="18"/>
          <w:szCs w:val="24"/>
        </w:rPr>
        <w:t xml:space="preserve"> tes</w:t>
      </w:r>
      <w:r>
        <w:rPr>
          <w:rFonts w:hint="eastAsia"/>
          <w:b/>
          <w:sz w:val="18"/>
          <w:szCs w:val="24"/>
        </w:rPr>
        <w:t>t</w:t>
      </w:r>
      <w:r w:rsidRPr="00DF7E6D">
        <w:rPr>
          <w:b/>
          <w:sz w:val="18"/>
          <w:szCs w:val="24"/>
        </w:rPr>
        <w:t>.c</w:t>
      </w:r>
      <w:r>
        <w:rPr>
          <w:rFonts w:hint="eastAsia"/>
          <w:b/>
          <w:sz w:val="18"/>
          <w:szCs w:val="24"/>
        </w:rPr>
        <w:t>输出</w:t>
      </w:r>
      <w:r>
        <w:rPr>
          <w:rFonts w:hint="eastAsia"/>
          <w:b/>
          <w:sz w:val="18"/>
          <w:szCs w:val="24"/>
        </w:rPr>
        <w:t>A</w:t>
      </w:r>
      <w:r>
        <w:rPr>
          <w:b/>
          <w:sz w:val="18"/>
          <w:szCs w:val="24"/>
        </w:rPr>
        <w:t>ST</w:t>
      </w:r>
      <w:r>
        <w:rPr>
          <w:rFonts w:hint="eastAsia"/>
          <w:b/>
          <w:sz w:val="18"/>
          <w:szCs w:val="24"/>
        </w:rPr>
        <w:t>1</w:t>
      </w:r>
    </w:p>
    <w:p w:rsidR="00D61532" w:rsidRDefault="00D61532" w:rsidP="00D61532">
      <w:pPr>
        <w:pStyle w:val="11"/>
        <w:jc w:val="center"/>
      </w:pPr>
    </w:p>
    <w:p w:rsidR="00D61532" w:rsidRDefault="00D61532" w:rsidP="00DF7E6D">
      <w:pPr>
        <w:pStyle w:val="11"/>
        <w:jc w:val="center"/>
      </w:pPr>
      <w:r>
        <w:rPr>
          <w:noProof/>
        </w:rPr>
        <w:lastRenderedPageBreak/>
        <w:drawing>
          <wp:inline distT="0" distB="0" distL="0" distR="0" wp14:anchorId="13E3A068" wp14:editId="0B20BE5B">
            <wp:extent cx="2719980" cy="34290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46" t="6096" r="63545" b="29981"/>
                    <a:stretch/>
                  </pic:blipFill>
                  <pic:spPr bwMode="auto">
                    <a:xfrm>
                      <a:off x="0" y="0"/>
                      <a:ext cx="2745824" cy="3461580"/>
                    </a:xfrm>
                    <a:prstGeom prst="rect">
                      <a:avLst/>
                    </a:prstGeom>
                    <a:ln>
                      <a:noFill/>
                    </a:ln>
                    <a:extLst>
                      <a:ext uri="{53640926-AAD7-44D8-BBD7-CCE9431645EC}">
                        <a14:shadowObscured xmlns:a14="http://schemas.microsoft.com/office/drawing/2010/main"/>
                      </a:ext>
                    </a:extLst>
                  </pic:spPr>
                </pic:pic>
              </a:graphicData>
            </a:graphic>
          </wp:inline>
        </w:drawing>
      </w:r>
    </w:p>
    <w:p w:rsidR="00DF7E6D" w:rsidRPr="00DF7E6D" w:rsidRDefault="00DF7E6D" w:rsidP="00DF7E6D">
      <w:pPr>
        <w:widowControl/>
        <w:spacing w:beforeLines="50" w:before="156"/>
        <w:jc w:val="center"/>
        <w:rPr>
          <w:b/>
          <w:sz w:val="18"/>
          <w:szCs w:val="24"/>
        </w:rPr>
      </w:pPr>
      <w:r w:rsidRPr="00DF7E6D">
        <w:rPr>
          <w:rFonts w:hint="eastAsia"/>
          <w:b/>
          <w:sz w:val="18"/>
          <w:szCs w:val="24"/>
        </w:rPr>
        <w:t>图</w:t>
      </w:r>
      <w:r w:rsidRPr="00DF7E6D">
        <w:rPr>
          <w:b/>
          <w:sz w:val="18"/>
          <w:szCs w:val="24"/>
        </w:rPr>
        <w:t>4</w:t>
      </w:r>
      <w:r w:rsidRPr="00DF7E6D">
        <w:rPr>
          <w:rFonts w:hint="eastAsia"/>
          <w:b/>
          <w:sz w:val="18"/>
          <w:szCs w:val="24"/>
        </w:rPr>
        <w:t>-</w:t>
      </w:r>
      <w:r>
        <w:rPr>
          <w:b/>
          <w:sz w:val="18"/>
          <w:szCs w:val="24"/>
        </w:rPr>
        <w:t>3</w:t>
      </w:r>
      <w:r w:rsidRPr="00DF7E6D">
        <w:rPr>
          <w:b/>
          <w:sz w:val="18"/>
          <w:szCs w:val="24"/>
        </w:rPr>
        <w:t xml:space="preserve"> tes</w:t>
      </w:r>
      <w:r>
        <w:rPr>
          <w:rFonts w:hint="eastAsia"/>
          <w:b/>
          <w:sz w:val="18"/>
          <w:szCs w:val="24"/>
        </w:rPr>
        <w:t>t</w:t>
      </w:r>
      <w:r w:rsidRPr="00DF7E6D">
        <w:rPr>
          <w:b/>
          <w:sz w:val="18"/>
          <w:szCs w:val="24"/>
        </w:rPr>
        <w:t>.c</w:t>
      </w:r>
      <w:r>
        <w:rPr>
          <w:b/>
          <w:sz w:val="18"/>
          <w:szCs w:val="24"/>
        </w:rPr>
        <w:t xml:space="preserve"> </w:t>
      </w:r>
      <w:r>
        <w:rPr>
          <w:rFonts w:hint="eastAsia"/>
          <w:b/>
          <w:sz w:val="18"/>
          <w:szCs w:val="24"/>
        </w:rPr>
        <w:t>输出</w:t>
      </w:r>
      <w:r>
        <w:rPr>
          <w:rFonts w:hint="eastAsia"/>
          <w:b/>
          <w:sz w:val="18"/>
          <w:szCs w:val="24"/>
        </w:rPr>
        <w:t>A</w:t>
      </w:r>
      <w:r>
        <w:rPr>
          <w:b/>
          <w:sz w:val="18"/>
          <w:szCs w:val="24"/>
        </w:rPr>
        <w:t>ST</w:t>
      </w:r>
      <w:r>
        <w:rPr>
          <w:rFonts w:hint="eastAsia"/>
          <w:b/>
          <w:sz w:val="18"/>
          <w:szCs w:val="24"/>
        </w:rPr>
        <w:t>2</w:t>
      </w:r>
    </w:p>
    <w:p w:rsidR="00DF7E6D" w:rsidRDefault="003B068C" w:rsidP="003B068C">
      <w:pPr>
        <w:pStyle w:val="11"/>
        <w:rPr>
          <w:rFonts w:hint="eastAsia"/>
        </w:rPr>
      </w:pPr>
      <w:r>
        <w:rPr>
          <w:rFonts w:hint="eastAsia"/>
        </w:rPr>
        <w:t>对于源代码</w:t>
      </w:r>
      <w:r>
        <w:rPr>
          <w:rFonts w:hint="eastAsia"/>
        </w:rPr>
        <w:t>teste</w:t>
      </w:r>
      <w:r>
        <w:t>rr.c ,error.exe</w:t>
      </w:r>
      <w:r>
        <w:rPr>
          <w:rFonts w:hint="eastAsia"/>
        </w:rPr>
        <w:t>打印出的其中一个符号表</w:t>
      </w:r>
      <w:r w:rsidR="00701E4E">
        <w:rPr>
          <w:rFonts w:hint="eastAsia"/>
        </w:rPr>
        <w:t>如图</w:t>
      </w:r>
      <w:r w:rsidR="00701E4E">
        <w:rPr>
          <w:rFonts w:hint="eastAsia"/>
        </w:rPr>
        <w:t>4-</w:t>
      </w:r>
      <w:r w:rsidR="00701E4E">
        <w:t>4</w:t>
      </w:r>
      <w:r w:rsidR="00701E4E">
        <w:rPr>
          <w:rFonts w:hint="eastAsia"/>
        </w:rPr>
        <w:t>所示</w:t>
      </w:r>
    </w:p>
    <w:p w:rsidR="00D61532" w:rsidRDefault="00D61532" w:rsidP="005D0457">
      <w:pPr>
        <w:pStyle w:val="11"/>
        <w:jc w:val="center"/>
      </w:pPr>
      <w:r>
        <w:rPr>
          <w:noProof/>
        </w:rPr>
        <w:drawing>
          <wp:inline distT="0" distB="0" distL="0" distR="0" wp14:anchorId="004A6A69" wp14:editId="7EA37C50">
            <wp:extent cx="3162299" cy="25527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852" t="38990" r="50469" b="21270"/>
                    <a:stretch/>
                  </pic:blipFill>
                  <pic:spPr bwMode="auto">
                    <a:xfrm>
                      <a:off x="0" y="0"/>
                      <a:ext cx="3180384" cy="2567299"/>
                    </a:xfrm>
                    <a:prstGeom prst="rect">
                      <a:avLst/>
                    </a:prstGeom>
                    <a:ln>
                      <a:noFill/>
                    </a:ln>
                    <a:extLst>
                      <a:ext uri="{53640926-AAD7-44D8-BBD7-CCE9431645EC}">
                        <a14:shadowObscured xmlns:a14="http://schemas.microsoft.com/office/drawing/2010/main"/>
                      </a:ext>
                    </a:extLst>
                  </pic:spPr>
                </pic:pic>
              </a:graphicData>
            </a:graphic>
          </wp:inline>
        </w:drawing>
      </w:r>
    </w:p>
    <w:p w:rsidR="003B068C" w:rsidRDefault="003B068C" w:rsidP="005D0457">
      <w:pPr>
        <w:pStyle w:val="11"/>
        <w:ind w:firstLine="361"/>
        <w:jc w:val="center"/>
        <w:rPr>
          <w:b/>
          <w:sz w:val="18"/>
          <w:szCs w:val="24"/>
        </w:rPr>
      </w:pPr>
      <w:r w:rsidRPr="00DF7E6D">
        <w:rPr>
          <w:rFonts w:hint="eastAsia"/>
          <w:b/>
          <w:sz w:val="18"/>
          <w:szCs w:val="24"/>
        </w:rPr>
        <w:t>图</w:t>
      </w:r>
      <w:r w:rsidRPr="00DF7E6D">
        <w:rPr>
          <w:b/>
          <w:sz w:val="18"/>
          <w:szCs w:val="24"/>
        </w:rPr>
        <w:t>4</w:t>
      </w:r>
      <w:r w:rsidRPr="00DF7E6D">
        <w:rPr>
          <w:rFonts w:hint="eastAsia"/>
          <w:b/>
          <w:sz w:val="18"/>
          <w:szCs w:val="24"/>
        </w:rPr>
        <w:t>-</w:t>
      </w:r>
      <w:r>
        <w:rPr>
          <w:b/>
          <w:sz w:val="18"/>
          <w:szCs w:val="24"/>
        </w:rPr>
        <w:t>4</w:t>
      </w:r>
      <w:r>
        <w:rPr>
          <w:rFonts w:hint="eastAsia"/>
          <w:b/>
          <w:sz w:val="18"/>
          <w:szCs w:val="24"/>
        </w:rPr>
        <w:t>符号表打印</w:t>
      </w:r>
    </w:p>
    <w:p w:rsidR="003B068C" w:rsidRDefault="003B068C" w:rsidP="003B068C">
      <w:pPr>
        <w:pStyle w:val="11"/>
        <w:rPr>
          <w:rFonts w:hint="eastAsia"/>
        </w:rPr>
      </w:pPr>
      <w:r>
        <w:rPr>
          <w:rFonts w:hint="eastAsia"/>
        </w:rPr>
        <w:t>并报错如下图</w:t>
      </w:r>
      <w:r>
        <w:rPr>
          <w:rFonts w:hint="eastAsia"/>
        </w:rPr>
        <w:t>4-</w:t>
      </w:r>
      <w:r>
        <w:t>5</w:t>
      </w:r>
      <w:r>
        <w:rPr>
          <w:rFonts w:hint="eastAsia"/>
        </w:rPr>
        <w:t>所示，可看出表</w:t>
      </w:r>
      <w:r>
        <w:rPr>
          <w:rFonts w:hint="eastAsia"/>
        </w:rPr>
        <w:t>2-</w:t>
      </w:r>
      <w:r>
        <w:t>1</w:t>
      </w:r>
      <w:r>
        <w:rPr>
          <w:rFonts w:hint="eastAsia"/>
        </w:rPr>
        <w:t>中设计的所有类型的错误均可进行报错。</w:t>
      </w:r>
    </w:p>
    <w:p w:rsidR="003B068C" w:rsidRDefault="003B068C" w:rsidP="005D0457">
      <w:pPr>
        <w:pStyle w:val="11"/>
        <w:jc w:val="center"/>
      </w:pPr>
      <w:r>
        <w:rPr>
          <w:noProof/>
        </w:rPr>
        <w:lastRenderedPageBreak/>
        <w:drawing>
          <wp:inline distT="0" distB="0" distL="0" distR="0" wp14:anchorId="1E0DB137" wp14:editId="0E543E3C">
            <wp:extent cx="3009900" cy="29555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04" t="33084" r="62619" b="14561"/>
                    <a:stretch/>
                  </pic:blipFill>
                  <pic:spPr bwMode="auto">
                    <a:xfrm>
                      <a:off x="0" y="0"/>
                      <a:ext cx="3025178" cy="2970506"/>
                    </a:xfrm>
                    <a:prstGeom prst="rect">
                      <a:avLst/>
                    </a:prstGeom>
                    <a:ln>
                      <a:noFill/>
                    </a:ln>
                    <a:extLst>
                      <a:ext uri="{53640926-AAD7-44D8-BBD7-CCE9431645EC}">
                        <a14:shadowObscured xmlns:a14="http://schemas.microsoft.com/office/drawing/2010/main"/>
                      </a:ext>
                    </a:extLst>
                  </pic:spPr>
                </pic:pic>
              </a:graphicData>
            </a:graphic>
          </wp:inline>
        </w:drawing>
      </w:r>
    </w:p>
    <w:p w:rsidR="00701E4E" w:rsidRDefault="00701E4E" w:rsidP="00701E4E">
      <w:pPr>
        <w:pStyle w:val="11"/>
        <w:ind w:firstLine="361"/>
        <w:jc w:val="center"/>
        <w:rPr>
          <w:b/>
          <w:sz w:val="18"/>
          <w:szCs w:val="24"/>
        </w:rPr>
      </w:pPr>
      <w:r w:rsidRPr="00DF7E6D">
        <w:rPr>
          <w:rFonts w:hint="eastAsia"/>
          <w:b/>
          <w:sz w:val="18"/>
          <w:szCs w:val="24"/>
        </w:rPr>
        <w:t>图</w:t>
      </w:r>
      <w:r w:rsidRPr="00DF7E6D">
        <w:rPr>
          <w:b/>
          <w:sz w:val="18"/>
          <w:szCs w:val="24"/>
        </w:rPr>
        <w:t>4</w:t>
      </w:r>
      <w:r w:rsidRPr="00DF7E6D">
        <w:rPr>
          <w:rFonts w:hint="eastAsia"/>
          <w:b/>
          <w:sz w:val="18"/>
          <w:szCs w:val="24"/>
        </w:rPr>
        <w:t>-</w:t>
      </w:r>
      <w:r>
        <w:rPr>
          <w:b/>
          <w:sz w:val="18"/>
          <w:szCs w:val="24"/>
        </w:rPr>
        <w:t>5</w:t>
      </w:r>
      <w:r>
        <w:rPr>
          <w:rFonts w:hint="eastAsia"/>
          <w:b/>
          <w:sz w:val="18"/>
          <w:szCs w:val="24"/>
        </w:rPr>
        <w:t>报错信息</w:t>
      </w:r>
    </w:p>
    <w:p w:rsidR="003B068C" w:rsidRDefault="003B068C" w:rsidP="005D0457">
      <w:pPr>
        <w:pStyle w:val="11"/>
        <w:jc w:val="center"/>
        <w:rPr>
          <w:rFonts w:hint="eastAsia"/>
        </w:rPr>
      </w:pPr>
    </w:p>
    <w:p w:rsidR="00850109" w:rsidRDefault="00701E4E" w:rsidP="00701E4E">
      <w:pPr>
        <w:pStyle w:val="11"/>
        <w:rPr>
          <w:rFonts w:hint="eastAsia"/>
        </w:rPr>
      </w:pPr>
      <w:r>
        <w:rPr>
          <w:rFonts w:hint="eastAsia"/>
        </w:rPr>
        <w:t>对于</w:t>
      </w:r>
      <w:bookmarkStart w:id="36" w:name="_Hlk12170690"/>
      <w:r>
        <w:rPr>
          <w:rFonts w:hint="eastAsia"/>
        </w:rPr>
        <w:t>源代码</w:t>
      </w:r>
      <w:r>
        <w:rPr>
          <w:rFonts w:hint="eastAsia"/>
        </w:rPr>
        <w:t>tes</w:t>
      </w:r>
      <w:r>
        <w:t>t_obj</w:t>
      </w:r>
      <w:r>
        <w:t xml:space="preserve">.c </w:t>
      </w:r>
      <w:r>
        <w:t>, midcode</w:t>
      </w:r>
      <w:r>
        <w:t>.exe</w:t>
      </w:r>
      <w:r>
        <w:rPr>
          <w:rFonts w:hint="eastAsia"/>
        </w:rPr>
        <w:t>打印出的</w:t>
      </w:r>
      <w:r>
        <w:rPr>
          <w:rFonts w:hint="eastAsia"/>
        </w:rPr>
        <w:t>中间代码如下所示：</w:t>
      </w:r>
      <w:bookmarkEnd w:id="36"/>
    </w:p>
    <w:p w:rsidR="00C70901" w:rsidRDefault="00C70901" w:rsidP="00701E4E">
      <w:pPr>
        <w:pStyle w:val="11"/>
        <w:jc w:val="center"/>
      </w:pPr>
      <w:r>
        <w:rPr>
          <w:noProof/>
        </w:rPr>
        <w:drawing>
          <wp:inline distT="0" distB="0" distL="0" distR="0" wp14:anchorId="1A15754B" wp14:editId="44417B3D">
            <wp:extent cx="2086351" cy="34099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56" t="4819" r="77376" b="44113"/>
                    <a:stretch/>
                  </pic:blipFill>
                  <pic:spPr bwMode="auto">
                    <a:xfrm>
                      <a:off x="0" y="0"/>
                      <a:ext cx="2139059" cy="34960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D23D73" wp14:editId="2B174C48">
            <wp:extent cx="2138506" cy="33997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82" t="32488" r="79053" b="22654"/>
                    <a:stretch/>
                  </pic:blipFill>
                  <pic:spPr bwMode="auto">
                    <a:xfrm>
                      <a:off x="0" y="0"/>
                      <a:ext cx="2180710" cy="3466886"/>
                    </a:xfrm>
                    <a:prstGeom prst="rect">
                      <a:avLst/>
                    </a:prstGeom>
                    <a:ln>
                      <a:noFill/>
                    </a:ln>
                    <a:extLst>
                      <a:ext uri="{53640926-AAD7-44D8-BBD7-CCE9431645EC}">
                        <a14:shadowObscured xmlns:a14="http://schemas.microsoft.com/office/drawing/2010/main"/>
                      </a:ext>
                    </a:extLst>
                  </pic:spPr>
                </pic:pic>
              </a:graphicData>
            </a:graphic>
          </wp:inline>
        </w:drawing>
      </w:r>
    </w:p>
    <w:p w:rsidR="00701E4E" w:rsidRDefault="00701E4E" w:rsidP="00701E4E">
      <w:pPr>
        <w:pStyle w:val="11"/>
        <w:ind w:firstLine="361"/>
        <w:jc w:val="center"/>
        <w:rPr>
          <w:b/>
          <w:sz w:val="18"/>
          <w:szCs w:val="24"/>
        </w:rPr>
      </w:pPr>
      <w:r w:rsidRPr="00DF7E6D">
        <w:rPr>
          <w:rFonts w:hint="eastAsia"/>
          <w:b/>
          <w:sz w:val="18"/>
          <w:szCs w:val="24"/>
        </w:rPr>
        <w:t>图</w:t>
      </w:r>
      <w:r w:rsidRPr="00DF7E6D">
        <w:rPr>
          <w:b/>
          <w:sz w:val="18"/>
          <w:szCs w:val="24"/>
        </w:rPr>
        <w:t>4</w:t>
      </w:r>
      <w:r w:rsidRPr="00DF7E6D">
        <w:rPr>
          <w:rFonts w:hint="eastAsia"/>
          <w:b/>
          <w:sz w:val="18"/>
          <w:szCs w:val="24"/>
        </w:rPr>
        <w:t>-</w:t>
      </w:r>
      <w:r>
        <w:rPr>
          <w:b/>
          <w:sz w:val="18"/>
          <w:szCs w:val="24"/>
        </w:rPr>
        <w:t>6</w:t>
      </w:r>
      <w:r>
        <w:rPr>
          <w:rFonts w:hint="eastAsia"/>
          <w:b/>
          <w:sz w:val="18"/>
          <w:szCs w:val="24"/>
        </w:rPr>
        <w:t>中间代码</w:t>
      </w:r>
    </w:p>
    <w:p w:rsidR="00701E4E" w:rsidRDefault="00701E4E" w:rsidP="00701E4E">
      <w:pPr>
        <w:pStyle w:val="11"/>
      </w:pPr>
      <w:r>
        <w:rPr>
          <w:rFonts w:hint="eastAsia"/>
        </w:rPr>
        <w:t>对于</w:t>
      </w:r>
      <w:r>
        <w:rPr>
          <w:rFonts w:hint="eastAsia"/>
        </w:rPr>
        <w:t>源代码</w:t>
      </w:r>
      <w:r>
        <w:rPr>
          <w:rFonts w:hint="eastAsia"/>
        </w:rPr>
        <w:t>tes</w:t>
      </w:r>
      <w:r>
        <w:t xml:space="preserve">t_obj.c , </w:t>
      </w:r>
      <w:r>
        <w:rPr>
          <w:rFonts w:hint="eastAsia"/>
        </w:rPr>
        <w:t>o</w:t>
      </w:r>
      <w:r>
        <w:t>bj</w:t>
      </w:r>
      <w:r>
        <w:t>code.exe</w:t>
      </w:r>
      <w:r>
        <w:rPr>
          <w:rFonts w:hint="eastAsia"/>
        </w:rPr>
        <w:t>生成</w:t>
      </w:r>
      <w:r>
        <w:rPr>
          <w:rFonts w:hint="eastAsia"/>
        </w:rPr>
        <w:t>的</w:t>
      </w:r>
      <w:r>
        <w:rPr>
          <w:rFonts w:hint="eastAsia"/>
        </w:rPr>
        <w:t>目标</w:t>
      </w:r>
      <w:r>
        <w:rPr>
          <w:rFonts w:hint="eastAsia"/>
        </w:rPr>
        <w:t>代码如下：</w:t>
      </w:r>
    </w:p>
    <w:p w:rsidR="00701E4E" w:rsidRDefault="00701E4E" w:rsidP="00701E4E">
      <w:pPr>
        <w:pStyle w:val="af4"/>
      </w:pPr>
      <w:r>
        <w:t>.data</w:t>
      </w:r>
    </w:p>
    <w:p w:rsidR="00701E4E" w:rsidRDefault="00701E4E" w:rsidP="00701E4E">
      <w:pPr>
        <w:pStyle w:val="af4"/>
      </w:pPr>
      <w:r>
        <w:t>_Prompt: .asciiz "Enter an integer:  "</w:t>
      </w:r>
    </w:p>
    <w:p w:rsidR="00701E4E" w:rsidRDefault="00701E4E" w:rsidP="00701E4E">
      <w:pPr>
        <w:pStyle w:val="af4"/>
      </w:pPr>
      <w:r>
        <w:t>_ret: .asciiz "\n"</w:t>
      </w:r>
    </w:p>
    <w:p w:rsidR="00701E4E" w:rsidRDefault="00701E4E" w:rsidP="00701E4E">
      <w:pPr>
        <w:pStyle w:val="af4"/>
      </w:pPr>
      <w:r>
        <w:t>.globl main</w:t>
      </w:r>
    </w:p>
    <w:p w:rsidR="00701E4E" w:rsidRDefault="00701E4E" w:rsidP="00701E4E">
      <w:pPr>
        <w:pStyle w:val="af4"/>
      </w:pPr>
      <w:r>
        <w:lastRenderedPageBreak/>
        <w:t>.text</w:t>
      </w:r>
    </w:p>
    <w:p w:rsidR="00701E4E" w:rsidRDefault="00701E4E" w:rsidP="00701E4E">
      <w:pPr>
        <w:pStyle w:val="af4"/>
      </w:pPr>
      <w:r>
        <w:t>read:</w:t>
      </w:r>
    </w:p>
    <w:p w:rsidR="00701E4E" w:rsidRDefault="00701E4E" w:rsidP="00701E4E">
      <w:pPr>
        <w:pStyle w:val="af4"/>
      </w:pPr>
      <w:r>
        <w:t xml:space="preserve">  li $v0,4</w:t>
      </w:r>
    </w:p>
    <w:p w:rsidR="00701E4E" w:rsidRDefault="00701E4E" w:rsidP="00701E4E">
      <w:pPr>
        <w:pStyle w:val="af4"/>
      </w:pPr>
      <w:r>
        <w:t xml:space="preserve">  la $a0,_Prompt</w:t>
      </w:r>
    </w:p>
    <w:p w:rsidR="00701E4E" w:rsidRDefault="00701E4E" w:rsidP="00701E4E">
      <w:pPr>
        <w:pStyle w:val="af4"/>
      </w:pPr>
      <w:r>
        <w:t xml:space="preserve">  syscall</w:t>
      </w:r>
    </w:p>
    <w:p w:rsidR="00701E4E" w:rsidRDefault="00701E4E" w:rsidP="00701E4E">
      <w:pPr>
        <w:pStyle w:val="af4"/>
      </w:pPr>
      <w:r>
        <w:t xml:space="preserve">  li $v0,5</w:t>
      </w:r>
    </w:p>
    <w:p w:rsidR="00701E4E" w:rsidRDefault="00701E4E" w:rsidP="00701E4E">
      <w:pPr>
        <w:pStyle w:val="af4"/>
      </w:pPr>
      <w:r>
        <w:t xml:space="preserve">  syscall</w:t>
      </w:r>
    </w:p>
    <w:p w:rsidR="00701E4E" w:rsidRDefault="00701E4E" w:rsidP="00701E4E">
      <w:pPr>
        <w:pStyle w:val="af4"/>
      </w:pPr>
      <w:r>
        <w:t xml:space="preserve">  jr $ra</w:t>
      </w:r>
    </w:p>
    <w:p w:rsidR="00701E4E" w:rsidRDefault="00701E4E" w:rsidP="00701E4E">
      <w:pPr>
        <w:pStyle w:val="af4"/>
      </w:pPr>
      <w:r>
        <w:t>write:</w:t>
      </w:r>
    </w:p>
    <w:p w:rsidR="00701E4E" w:rsidRDefault="00701E4E" w:rsidP="00701E4E">
      <w:pPr>
        <w:pStyle w:val="af4"/>
      </w:pPr>
      <w:r>
        <w:t xml:space="preserve">  li $v0,1</w:t>
      </w:r>
    </w:p>
    <w:p w:rsidR="00701E4E" w:rsidRDefault="00701E4E" w:rsidP="00701E4E">
      <w:pPr>
        <w:pStyle w:val="af4"/>
      </w:pPr>
      <w:r>
        <w:t xml:space="preserve">  syscall</w:t>
      </w:r>
    </w:p>
    <w:p w:rsidR="00701E4E" w:rsidRDefault="00701E4E" w:rsidP="00701E4E">
      <w:pPr>
        <w:pStyle w:val="af4"/>
      </w:pPr>
      <w:r>
        <w:t xml:space="preserve">  li $v0,4</w:t>
      </w:r>
    </w:p>
    <w:p w:rsidR="00701E4E" w:rsidRDefault="00701E4E" w:rsidP="00701E4E">
      <w:pPr>
        <w:pStyle w:val="af4"/>
      </w:pPr>
      <w:r>
        <w:t xml:space="preserve">  la $a0,_ret</w:t>
      </w:r>
    </w:p>
    <w:p w:rsidR="00701E4E" w:rsidRDefault="00701E4E" w:rsidP="00701E4E">
      <w:pPr>
        <w:pStyle w:val="af4"/>
      </w:pPr>
      <w:r>
        <w:t xml:space="preserve">  syscall</w:t>
      </w:r>
    </w:p>
    <w:p w:rsidR="00701E4E" w:rsidRDefault="00701E4E" w:rsidP="00701E4E">
      <w:pPr>
        <w:pStyle w:val="af4"/>
      </w:pPr>
      <w:r>
        <w:t xml:space="preserve">  move $v0,$0</w:t>
      </w:r>
    </w:p>
    <w:p w:rsidR="00701E4E" w:rsidRDefault="00701E4E" w:rsidP="00701E4E">
      <w:pPr>
        <w:pStyle w:val="af4"/>
      </w:pPr>
      <w:r>
        <w:t xml:space="preserve">  jr $ra</w:t>
      </w:r>
    </w:p>
    <w:p w:rsidR="00701E4E" w:rsidRDefault="00701E4E" w:rsidP="00701E4E">
      <w:pPr>
        <w:pStyle w:val="af4"/>
      </w:pPr>
    </w:p>
    <w:p w:rsidR="00701E4E" w:rsidRDefault="00701E4E" w:rsidP="00701E4E">
      <w:pPr>
        <w:pStyle w:val="af4"/>
      </w:pPr>
      <w:r>
        <w:t>fibo:</w:t>
      </w:r>
    </w:p>
    <w:p w:rsidR="00701E4E" w:rsidRDefault="00701E4E" w:rsidP="00701E4E">
      <w:pPr>
        <w:pStyle w:val="af4"/>
      </w:pPr>
      <w:r>
        <w:t xml:space="preserve">  li $t3, 1</w:t>
      </w:r>
    </w:p>
    <w:p w:rsidR="00701E4E" w:rsidRDefault="00701E4E" w:rsidP="00701E4E">
      <w:pPr>
        <w:pStyle w:val="af4"/>
      </w:pPr>
      <w:r>
        <w:t xml:space="preserve">  sw $t3, 16($sp)</w:t>
      </w:r>
    </w:p>
    <w:p w:rsidR="00701E4E" w:rsidRDefault="00701E4E" w:rsidP="00701E4E">
      <w:pPr>
        <w:pStyle w:val="af4"/>
      </w:pPr>
      <w:r>
        <w:t xml:space="preserve">  lw $t1, 12($sp)</w:t>
      </w:r>
    </w:p>
    <w:p w:rsidR="00701E4E" w:rsidRDefault="00701E4E" w:rsidP="00701E4E">
      <w:pPr>
        <w:pStyle w:val="af4"/>
      </w:pPr>
      <w:r>
        <w:t xml:space="preserve">  lw $t2, 16($sp)</w:t>
      </w:r>
    </w:p>
    <w:p w:rsidR="00701E4E" w:rsidRDefault="00701E4E" w:rsidP="00701E4E">
      <w:pPr>
        <w:pStyle w:val="af4"/>
      </w:pPr>
      <w:r>
        <w:t xml:space="preserve">  beq $t1,$t2,label3</w:t>
      </w:r>
    </w:p>
    <w:p w:rsidR="00701E4E" w:rsidRDefault="00701E4E" w:rsidP="00701E4E">
      <w:pPr>
        <w:pStyle w:val="af4"/>
      </w:pPr>
      <w:r>
        <w:t xml:space="preserve">  j label4</w:t>
      </w:r>
    </w:p>
    <w:p w:rsidR="00701E4E" w:rsidRDefault="00701E4E" w:rsidP="00701E4E">
      <w:pPr>
        <w:pStyle w:val="af4"/>
      </w:pPr>
      <w:r>
        <w:t>label4:</w:t>
      </w:r>
    </w:p>
    <w:p w:rsidR="00701E4E" w:rsidRDefault="00701E4E" w:rsidP="00701E4E">
      <w:pPr>
        <w:pStyle w:val="af4"/>
      </w:pPr>
      <w:r>
        <w:t xml:space="preserve">  li $t3, 2</w:t>
      </w:r>
    </w:p>
    <w:p w:rsidR="00701E4E" w:rsidRDefault="00701E4E" w:rsidP="00701E4E">
      <w:pPr>
        <w:pStyle w:val="af4"/>
      </w:pPr>
      <w:r>
        <w:t xml:space="preserve">  sw $t3, 16($sp)</w:t>
      </w:r>
    </w:p>
    <w:p w:rsidR="00701E4E" w:rsidRDefault="00701E4E" w:rsidP="00701E4E">
      <w:pPr>
        <w:pStyle w:val="af4"/>
      </w:pPr>
      <w:r>
        <w:t xml:space="preserve">  lw $t1, 12($sp)</w:t>
      </w:r>
    </w:p>
    <w:p w:rsidR="00701E4E" w:rsidRDefault="00701E4E" w:rsidP="00701E4E">
      <w:pPr>
        <w:pStyle w:val="af4"/>
      </w:pPr>
      <w:r>
        <w:t xml:space="preserve">  lw $t2, 16($sp)</w:t>
      </w:r>
    </w:p>
    <w:p w:rsidR="00701E4E" w:rsidRDefault="00701E4E" w:rsidP="00701E4E">
      <w:pPr>
        <w:pStyle w:val="af4"/>
      </w:pPr>
      <w:r>
        <w:t xml:space="preserve">  beq $t1,$t2,label3</w:t>
      </w:r>
    </w:p>
    <w:p w:rsidR="00701E4E" w:rsidRDefault="00701E4E" w:rsidP="00701E4E">
      <w:pPr>
        <w:pStyle w:val="af4"/>
      </w:pPr>
      <w:r>
        <w:t xml:space="preserve">  j label2</w:t>
      </w:r>
    </w:p>
    <w:p w:rsidR="00701E4E" w:rsidRDefault="00701E4E" w:rsidP="00701E4E">
      <w:pPr>
        <w:pStyle w:val="af4"/>
      </w:pPr>
      <w:r>
        <w:t>label3:</w:t>
      </w:r>
    </w:p>
    <w:p w:rsidR="00701E4E" w:rsidRDefault="00701E4E" w:rsidP="00701E4E">
      <w:pPr>
        <w:pStyle w:val="af4"/>
      </w:pPr>
      <w:r>
        <w:t xml:space="preserve">  li $t3, 1</w:t>
      </w:r>
    </w:p>
    <w:p w:rsidR="00701E4E" w:rsidRDefault="00701E4E" w:rsidP="00701E4E">
      <w:pPr>
        <w:pStyle w:val="af4"/>
      </w:pPr>
      <w:r>
        <w:t xml:space="preserve">  sw $t3, 20($sp)</w:t>
      </w:r>
    </w:p>
    <w:p w:rsidR="00701E4E" w:rsidRDefault="00701E4E" w:rsidP="00701E4E">
      <w:pPr>
        <w:pStyle w:val="af4"/>
      </w:pPr>
      <w:r>
        <w:t xml:space="preserve">  lw $v0,20($sp)</w:t>
      </w:r>
    </w:p>
    <w:p w:rsidR="00701E4E" w:rsidRDefault="00701E4E" w:rsidP="00701E4E">
      <w:pPr>
        <w:pStyle w:val="af4"/>
      </w:pPr>
      <w:r>
        <w:t xml:space="preserve">  jr $ra</w:t>
      </w:r>
    </w:p>
    <w:p w:rsidR="00701E4E" w:rsidRDefault="00701E4E" w:rsidP="00701E4E">
      <w:pPr>
        <w:pStyle w:val="af4"/>
      </w:pPr>
      <w:r>
        <w:t>label2:</w:t>
      </w:r>
    </w:p>
    <w:p w:rsidR="00701E4E" w:rsidRDefault="00701E4E" w:rsidP="00701E4E">
      <w:pPr>
        <w:pStyle w:val="af4"/>
      </w:pPr>
      <w:r>
        <w:t xml:space="preserve">  li $t3, 1</w:t>
      </w:r>
    </w:p>
    <w:p w:rsidR="00701E4E" w:rsidRDefault="00701E4E" w:rsidP="00701E4E">
      <w:pPr>
        <w:pStyle w:val="af4"/>
      </w:pPr>
      <w:r>
        <w:t xml:space="preserve">  sw $t3, 24($sp)</w:t>
      </w:r>
    </w:p>
    <w:p w:rsidR="00701E4E" w:rsidRDefault="00701E4E" w:rsidP="00701E4E">
      <w:pPr>
        <w:pStyle w:val="af4"/>
      </w:pPr>
      <w:r>
        <w:t xml:space="preserve">  lw $t1, 12($sp)</w:t>
      </w:r>
    </w:p>
    <w:p w:rsidR="00701E4E" w:rsidRDefault="00701E4E" w:rsidP="00701E4E">
      <w:pPr>
        <w:pStyle w:val="af4"/>
      </w:pPr>
      <w:r>
        <w:t xml:space="preserve">  lw $t2, 24($sp)</w:t>
      </w:r>
    </w:p>
    <w:p w:rsidR="00701E4E" w:rsidRDefault="00701E4E" w:rsidP="00701E4E">
      <w:pPr>
        <w:pStyle w:val="af4"/>
      </w:pPr>
      <w:r>
        <w:t xml:space="preserve">  sub $t3,$t1,$t2</w:t>
      </w:r>
    </w:p>
    <w:p w:rsidR="00701E4E" w:rsidRDefault="00701E4E" w:rsidP="00701E4E">
      <w:pPr>
        <w:pStyle w:val="af4"/>
      </w:pPr>
      <w:r>
        <w:t xml:space="preserve">  sw $t3, 28($sp)</w:t>
      </w:r>
    </w:p>
    <w:p w:rsidR="00701E4E" w:rsidRDefault="00701E4E" w:rsidP="00701E4E">
      <w:pPr>
        <w:pStyle w:val="af4"/>
      </w:pPr>
      <w:r>
        <w:t xml:space="preserve">  move $t0,$sp</w:t>
      </w:r>
    </w:p>
    <w:p w:rsidR="00701E4E" w:rsidRDefault="00701E4E" w:rsidP="00701E4E">
      <w:pPr>
        <w:pStyle w:val="af4"/>
      </w:pPr>
      <w:r>
        <w:lastRenderedPageBreak/>
        <w:t xml:space="preserve">  addi $sp, $sp, -52</w:t>
      </w:r>
    </w:p>
    <w:p w:rsidR="00701E4E" w:rsidRDefault="00701E4E" w:rsidP="00701E4E">
      <w:pPr>
        <w:pStyle w:val="af4"/>
      </w:pPr>
      <w:r>
        <w:t xml:space="preserve">  sw $ra,0($sp)</w:t>
      </w:r>
    </w:p>
    <w:p w:rsidR="00701E4E" w:rsidRDefault="00701E4E" w:rsidP="00701E4E">
      <w:pPr>
        <w:pStyle w:val="af4"/>
      </w:pPr>
      <w:r>
        <w:t xml:space="preserve">  lw $t1, 28($t0)</w:t>
      </w:r>
    </w:p>
    <w:p w:rsidR="00701E4E" w:rsidRDefault="00701E4E" w:rsidP="00701E4E">
      <w:pPr>
        <w:pStyle w:val="af4"/>
      </w:pPr>
      <w:r>
        <w:t xml:space="preserve">  move $t3,$t1</w:t>
      </w:r>
    </w:p>
    <w:p w:rsidR="00701E4E" w:rsidRDefault="00701E4E" w:rsidP="00701E4E">
      <w:pPr>
        <w:pStyle w:val="af4"/>
      </w:pPr>
      <w:r>
        <w:t xml:space="preserve">  sw $t3,12($sp)</w:t>
      </w:r>
    </w:p>
    <w:p w:rsidR="00701E4E" w:rsidRDefault="00701E4E" w:rsidP="00701E4E">
      <w:pPr>
        <w:pStyle w:val="af4"/>
      </w:pPr>
      <w:r>
        <w:t xml:space="preserve">  jal fibo</w:t>
      </w:r>
    </w:p>
    <w:p w:rsidR="00701E4E" w:rsidRDefault="00701E4E" w:rsidP="00701E4E">
      <w:pPr>
        <w:pStyle w:val="af4"/>
      </w:pPr>
      <w:r>
        <w:t xml:space="preserve">  lw $ra,0($sp)</w:t>
      </w:r>
    </w:p>
    <w:p w:rsidR="00701E4E" w:rsidRDefault="00701E4E" w:rsidP="00701E4E">
      <w:pPr>
        <w:pStyle w:val="af4"/>
      </w:pPr>
      <w:r>
        <w:t xml:space="preserve">  addi $sp,$sp,52</w:t>
      </w:r>
    </w:p>
    <w:p w:rsidR="00701E4E" w:rsidRDefault="00701E4E" w:rsidP="00701E4E">
      <w:pPr>
        <w:pStyle w:val="af4"/>
      </w:pPr>
      <w:r>
        <w:t xml:space="preserve">  sw $v0,32($sp)</w:t>
      </w:r>
    </w:p>
    <w:p w:rsidR="00701E4E" w:rsidRDefault="00701E4E" w:rsidP="00701E4E">
      <w:pPr>
        <w:pStyle w:val="af4"/>
      </w:pPr>
      <w:r>
        <w:t xml:space="preserve">  li $t3, 2</w:t>
      </w:r>
    </w:p>
    <w:p w:rsidR="00701E4E" w:rsidRDefault="00701E4E" w:rsidP="00701E4E">
      <w:pPr>
        <w:pStyle w:val="af4"/>
      </w:pPr>
      <w:r>
        <w:t xml:space="preserve">  sw $t3, 36($sp)</w:t>
      </w:r>
    </w:p>
    <w:p w:rsidR="00701E4E" w:rsidRDefault="00701E4E" w:rsidP="00701E4E">
      <w:pPr>
        <w:pStyle w:val="af4"/>
      </w:pPr>
      <w:r>
        <w:t xml:space="preserve">  lw $t1, 12($sp)</w:t>
      </w:r>
    </w:p>
    <w:p w:rsidR="00701E4E" w:rsidRDefault="00701E4E" w:rsidP="00701E4E">
      <w:pPr>
        <w:pStyle w:val="af4"/>
      </w:pPr>
      <w:r>
        <w:t xml:space="preserve">  lw $t2, 36($sp)</w:t>
      </w:r>
    </w:p>
    <w:p w:rsidR="00701E4E" w:rsidRDefault="00701E4E" w:rsidP="00701E4E">
      <w:pPr>
        <w:pStyle w:val="af4"/>
      </w:pPr>
      <w:r>
        <w:t xml:space="preserve">  sub $t3,$t1,$t2</w:t>
      </w:r>
    </w:p>
    <w:p w:rsidR="00701E4E" w:rsidRDefault="00701E4E" w:rsidP="00701E4E">
      <w:pPr>
        <w:pStyle w:val="af4"/>
      </w:pPr>
      <w:r>
        <w:t xml:space="preserve">  sw $t3, 40($sp)</w:t>
      </w:r>
    </w:p>
    <w:p w:rsidR="00701E4E" w:rsidRDefault="00701E4E" w:rsidP="00701E4E">
      <w:pPr>
        <w:pStyle w:val="af4"/>
      </w:pPr>
      <w:r>
        <w:t xml:space="preserve">  move $t0,$sp</w:t>
      </w:r>
    </w:p>
    <w:p w:rsidR="00701E4E" w:rsidRDefault="00701E4E" w:rsidP="00701E4E">
      <w:pPr>
        <w:pStyle w:val="af4"/>
      </w:pPr>
      <w:r>
        <w:t xml:space="preserve">  addi $sp, $sp, -52</w:t>
      </w:r>
    </w:p>
    <w:p w:rsidR="00701E4E" w:rsidRDefault="00701E4E" w:rsidP="00701E4E">
      <w:pPr>
        <w:pStyle w:val="af4"/>
      </w:pPr>
      <w:r>
        <w:t xml:space="preserve">  sw $ra,0($sp)</w:t>
      </w:r>
    </w:p>
    <w:p w:rsidR="00701E4E" w:rsidRDefault="00701E4E" w:rsidP="00701E4E">
      <w:pPr>
        <w:pStyle w:val="af4"/>
      </w:pPr>
      <w:r>
        <w:t xml:space="preserve">  lw $t1, 40($t0)</w:t>
      </w:r>
    </w:p>
    <w:p w:rsidR="00701E4E" w:rsidRDefault="00701E4E" w:rsidP="00701E4E">
      <w:pPr>
        <w:pStyle w:val="af4"/>
      </w:pPr>
      <w:r>
        <w:t xml:space="preserve">  move $t3,$t1</w:t>
      </w:r>
    </w:p>
    <w:p w:rsidR="00701E4E" w:rsidRDefault="00701E4E" w:rsidP="00701E4E">
      <w:pPr>
        <w:pStyle w:val="af4"/>
      </w:pPr>
      <w:r>
        <w:t xml:space="preserve">  sw $t3,12($sp)</w:t>
      </w:r>
    </w:p>
    <w:p w:rsidR="00701E4E" w:rsidRDefault="00701E4E" w:rsidP="00701E4E">
      <w:pPr>
        <w:pStyle w:val="af4"/>
      </w:pPr>
      <w:r>
        <w:t xml:space="preserve">  jal fibo</w:t>
      </w:r>
    </w:p>
    <w:p w:rsidR="00701E4E" w:rsidRDefault="00701E4E" w:rsidP="00701E4E">
      <w:pPr>
        <w:pStyle w:val="af4"/>
      </w:pPr>
      <w:r>
        <w:t xml:space="preserve">  lw $ra,0($sp)</w:t>
      </w:r>
    </w:p>
    <w:p w:rsidR="00701E4E" w:rsidRDefault="00701E4E" w:rsidP="00701E4E">
      <w:pPr>
        <w:pStyle w:val="af4"/>
      </w:pPr>
      <w:r>
        <w:t xml:space="preserve">  addi $sp,$sp,52</w:t>
      </w:r>
    </w:p>
    <w:p w:rsidR="00701E4E" w:rsidRDefault="00701E4E" w:rsidP="00701E4E">
      <w:pPr>
        <w:pStyle w:val="af4"/>
      </w:pPr>
      <w:r>
        <w:t xml:space="preserve">  sw $v0,44($sp)</w:t>
      </w:r>
    </w:p>
    <w:p w:rsidR="00701E4E" w:rsidRDefault="00701E4E" w:rsidP="00701E4E">
      <w:pPr>
        <w:pStyle w:val="af4"/>
      </w:pPr>
      <w:r>
        <w:t xml:space="preserve">  lw $t1, 32($sp)</w:t>
      </w:r>
    </w:p>
    <w:p w:rsidR="00701E4E" w:rsidRDefault="00701E4E" w:rsidP="00701E4E">
      <w:pPr>
        <w:pStyle w:val="af4"/>
      </w:pPr>
      <w:r>
        <w:t xml:space="preserve">  lw $t2, 44($sp)</w:t>
      </w:r>
    </w:p>
    <w:p w:rsidR="00701E4E" w:rsidRDefault="00701E4E" w:rsidP="00701E4E">
      <w:pPr>
        <w:pStyle w:val="af4"/>
      </w:pPr>
      <w:r>
        <w:t xml:space="preserve">  add $t3,$t1,$t2</w:t>
      </w:r>
    </w:p>
    <w:p w:rsidR="00701E4E" w:rsidRDefault="00701E4E" w:rsidP="00701E4E">
      <w:pPr>
        <w:pStyle w:val="af4"/>
      </w:pPr>
      <w:r>
        <w:t xml:space="preserve">  sw $t3, 48($sp)</w:t>
      </w:r>
    </w:p>
    <w:p w:rsidR="00701E4E" w:rsidRDefault="00701E4E" w:rsidP="00701E4E">
      <w:pPr>
        <w:pStyle w:val="af4"/>
      </w:pPr>
      <w:r>
        <w:t xml:space="preserve">  lw $v0,48($sp)</w:t>
      </w:r>
    </w:p>
    <w:p w:rsidR="00701E4E" w:rsidRDefault="00701E4E" w:rsidP="00701E4E">
      <w:pPr>
        <w:pStyle w:val="af4"/>
      </w:pPr>
      <w:r>
        <w:t xml:space="preserve">  jr $ra</w:t>
      </w:r>
    </w:p>
    <w:p w:rsidR="00701E4E" w:rsidRDefault="00701E4E" w:rsidP="00701E4E">
      <w:pPr>
        <w:pStyle w:val="af4"/>
      </w:pPr>
      <w:r>
        <w:t>label1:</w:t>
      </w:r>
    </w:p>
    <w:p w:rsidR="00701E4E" w:rsidRDefault="00701E4E" w:rsidP="00701E4E">
      <w:pPr>
        <w:pStyle w:val="af4"/>
      </w:pPr>
    </w:p>
    <w:p w:rsidR="00701E4E" w:rsidRDefault="00701E4E" w:rsidP="00701E4E">
      <w:pPr>
        <w:pStyle w:val="af4"/>
      </w:pPr>
      <w:r>
        <w:t>main:</w:t>
      </w:r>
    </w:p>
    <w:p w:rsidR="00701E4E" w:rsidRDefault="00701E4E" w:rsidP="00701E4E">
      <w:pPr>
        <w:pStyle w:val="af4"/>
      </w:pPr>
      <w:r>
        <w:t xml:space="preserve">  addi $sp, $sp, -52</w:t>
      </w:r>
    </w:p>
    <w:p w:rsidR="00701E4E" w:rsidRDefault="00701E4E" w:rsidP="00701E4E">
      <w:pPr>
        <w:pStyle w:val="af4"/>
      </w:pPr>
      <w:r>
        <w:t xml:space="preserve">  addi $sp, $sp, -4</w:t>
      </w:r>
    </w:p>
    <w:p w:rsidR="00701E4E" w:rsidRDefault="00701E4E" w:rsidP="00701E4E">
      <w:pPr>
        <w:pStyle w:val="af4"/>
      </w:pPr>
      <w:r>
        <w:t xml:space="preserve">  sw $ra,0($sp)</w:t>
      </w:r>
    </w:p>
    <w:p w:rsidR="00701E4E" w:rsidRDefault="00701E4E" w:rsidP="00701E4E">
      <w:pPr>
        <w:pStyle w:val="af4"/>
      </w:pPr>
      <w:r>
        <w:t xml:space="preserve">  jal read</w:t>
      </w:r>
    </w:p>
    <w:p w:rsidR="00701E4E" w:rsidRDefault="00701E4E" w:rsidP="00701E4E">
      <w:pPr>
        <w:pStyle w:val="af4"/>
      </w:pPr>
      <w:r>
        <w:t xml:space="preserve">  lw $ra,0($sp)</w:t>
      </w:r>
    </w:p>
    <w:p w:rsidR="00701E4E" w:rsidRDefault="00701E4E" w:rsidP="00701E4E">
      <w:pPr>
        <w:pStyle w:val="af4"/>
      </w:pPr>
      <w:r>
        <w:t xml:space="preserve">  addi $sp, $sp, 4</w:t>
      </w:r>
    </w:p>
    <w:p w:rsidR="00701E4E" w:rsidRDefault="00701E4E" w:rsidP="00701E4E">
      <w:pPr>
        <w:pStyle w:val="af4"/>
      </w:pPr>
      <w:r>
        <w:t xml:space="preserve">  sw $v0, 24($sp)</w:t>
      </w:r>
    </w:p>
    <w:p w:rsidR="00701E4E" w:rsidRDefault="00701E4E" w:rsidP="00701E4E">
      <w:pPr>
        <w:pStyle w:val="af4"/>
      </w:pPr>
      <w:r>
        <w:t xml:space="preserve">  lw $t1, 24($sp)</w:t>
      </w:r>
    </w:p>
    <w:p w:rsidR="00701E4E" w:rsidRDefault="00701E4E" w:rsidP="00701E4E">
      <w:pPr>
        <w:pStyle w:val="af4"/>
      </w:pPr>
      <w:r>
        <w:t xml:space="preserve">  move $t3, $t1</w:t>
      </w:r>
    </w:p>
    <w:p w:rsidR="00701E4E" w:rsidRDefault="00701E4E" w:rsidP="00701E4E">
      <w:pPr>
        <w:pStyle w:val="af4"/>
      </w:pPr>
      <w:r>
        <w:t xml:space="preserve">  sw $t3, 12($sp)</w:t>
      </w:r>
    </w:p>
    <w:p w:rsidR="00701E4E" w:rsidRDefault="00701E4E" w:rsidP="00701E4E">
      <w:pPr>
        <w:pStyle w:val="af4"/>
      </w:pPr>
      <w:r>
        <w:lastRenderedPageBreak/>
        <w:t xml:space="preserve">  li $t3, 1</w:t>
      </w:r>
    </w:p>
    <w:p w:rsidR="00701E4E" w:rsidRDefault="00701E4E" w:rsidP="00701E4E">
      <w:pPr>
        <w:pStyle w:val="af4"/>
      </w:pPr>
      <w:r>
        <w:t xml:space="preserve">  sw $t3, 28($sp)</w:t>
      </w:r>
    </w:p>
    <w:p w:rsidR="00701E4E" w:rsidRDefault="00701E4E" w:rsidP="00701E4E">
      <w:pPr>
        <w:pStyle w:val="af4"/>
      </w:pPr>
      <w:r>
        <w:t xml:space="preserve">  lw $t1, 28($sp)</w:t>
      </w:r>
    </w:p>
    <w:p w:rsidR="00701E4E" w:rsidRDefault="00701E4E" w:rsidP="00701E4E">
      <w:pPr>
        <w:pStyle w:val="af4"/>
      </w:pPr>
      <w:r>
        <w:t xml:space="preserve">  move $t3, $t1</w:t>
      </w:r>
    </w:p>
    <w:p w:rsidR="00701E4E" w:rsidRDefault="00701E4E" w:rsidP="00701E4E">
      <w:pPr>
        <w:pStyle w:val="af4"/>
      </w:pPr>
      <w:r>
        <w:t xml:space="preserve">  sw $t3, 20($sp)</w:t>
      </w:r>
    </w:p>
    <w:p w:rsidR="00701E4E" w:rsidRDefault="00701E4E" w:rsidP="00701E4E">
      <w:pPr>
        <w:pStyle w:val="af4"/>
      </w:pPr>
      <w:r>
        <w:t>label10:</w:t>
      </w:r>
    </w:p>
    <w:p w:rsidR="00701E4E" w:rsidRDefault="00701E4E" w:rsidP="00701E4E">
      <w:pPr>
        <w:pStyle w:val="af4"/>
      </w:pPr>
      <w:r>
        <w:t xml:space="preserve">  lw $t1, 20($sp)</w:t>
      </w:r>
    </w:p>
    <w:p w:rsidR="00701E4E" w:rsidRDefault="00701E4E" w:rsidP="00701E4E">
      <w:pPr>
        <w:pStyle w:val="af4"/>
      </w:pPr>
      <w:r>
        <w:t xml:space="preserve">  lw $t2, 12($sp)</w:t>
      </w:r>
    </w:p>
    <w:p w:rsidR="00701E4E" w:rsidRDefault="00701E4E" w:rsidP="00701E4E">
      <w:pPr>
        <w:pStyle w:val="af4"/>
      </w:pPr>
      <w:r>
        <w:t xml:space="preserve">  ble $t1,$t2,label9</w:t>
      </w:r>
    </w:p>
    <w:p w:rsidR="00701E4E" w:rsidRDefault="00701E4E" w:rsidP="00701E4E">
      <w:pPr>
        <w:pStyle w:val="af4"/>
      </w:pPr>
      <w:r>
        <w:t xml:space="preserve">  j label8</w:t>
      </w:r>
    </w:p>
    <w:p w:rsidR="00701E4E" w:rsidRDefault="00701E4E" w:rsidP="00701E4E">
      <w:pPr>
        <w:pStyle w:val="af4"/>
      </w:pPr>
      <w:r>
        <w:t>label9:</w:t>
      </w:r>
    </w:p>
    <w:p w:rsidR="00701E4E" w:rsidRDefault="00701E4E" w:rsidP="00701E4E">
      <w:pPr>
        <w:pStyle w:val="af4"/>
      </w:pPr>
      <w:r>
        <w:t xml:space="preserve">  move $t0,$sp</w:t>
      </w:r>
    </w:p>
    <w:p w:rsidR="00701E4E" w:rsidRDefault="00701E4E" w:rsidP="00701E4E">
      <w:pPr>
        <w:pStyle w:val="af4"/>
      </w:pPr>
      <w:r>
        <w:t xml:space="preserve">  addi $sp, $sp, -52</w:t>
      </w:r>
    </w:p>
    <w:p w:rsidR="00701E4E" w:rsidRDefault="00701E4E" w:rsidP="00701E4E">
      <w:pPr>
        <w:pStyle w:val="af4"/>
      </w:pPr>
      <w:r>
        <w:t xml:space="preserve">  sw $ra,0($sp)</w:t>
      </w:r>
    </w:p>
    <w:p w:rsidR="00701E4E" w:rsidRDefault="00701E4E" w:rsidP="00701E4E">
      <w:pPr>
        <w:pStyle w:val="af4"/>
      </w:pPr>
      <w:r>
        <w:t xml:space="preserve">  lw $t1, 20($t0)</w:t>
      </w:r>
    </w:p>
    <w:p w:rsidR="00701E4E" w:rsidRDefault="00701E4E" w:rsidP="00701E4E">
      <w:pPr>
        <w:pStyle w:val="af4"/>
      </w:pPr>
      <w:r>
        <w:t xml:space="preserve">  move $t3,$t1</w:t>
      </w:r>
    </w:p>
    <w:p w:rsidR="00701E4E" w:rsidRDefault="00701E4E" w:rsidP="00701E4E">
      <w:pPr>
        <w:pStyle w:val="af4"/>
      </w:pPr>
      <w:r>
        <w:t xml:space="preserve">  sw $t3,12($sp)</w:t>
      </w:r>
    </w:p>
    <w:p w:rsidR="00701E4E" w:rsidRDefault="00701E4E" w:rsidP="00701E4E">
      <w:pPr>
        <w:pStyle w:val="af4"/>
      </w:pPr>
      <w:r>
        <w:t xml:space="preserve">  jal fibo</w:t>
      </w:r>
    </w:p>
    <w:p w:rsidR="00701E4E" w:rsidRDefault="00701E4E" w:rsidP="00701E4E">
      <w:pPr>
        <w:pStyle w:val="af4"/>
      </w:pPr>
      <w:r>
        <w:t xml:space="preserve">  lw $ra,0($sp)</w:t>
      </w:r>
    </w:p>
    <w:p w:rsidR="00701E4E" w:rsidRDefault="00701E4E" w:rsidP="00701E4E">
      <w:pPr>
        <w:pStyle w:val="af4"/>
      </w:pPr>
      <w:r>
        <w:t xml:space="preserve">  addi $sp,$sp,52</w:t>
      </w:r>
    </w:p>
    <w:p w:rsidR="00701E4E" w:rsidRDefault="00701E4E" w:rsidP="00701E4E">
      <w:pPr>
        <w:pStyle w:val="af4"/>
      </w:pPr>
      <w:r>
        <w:t xml:space="preserve">  sw $v0,32($sp)</w:t>
      </w:r>
    </w:p>
    <w:p w:rsidR="00701E4E" w:rsidRDefault="00701E4E" w:rsidP="00701E4E">
      <w:pPr>
        <w:pStyle w:val="af4"/>
      </w:pPr>
      <w:r>
        <w:t xml:space="preserve">  lw $t1, 32($sp)</w:t>
      </w:r>
    </w:p>
    <w:p w:rsidR="00701E4E" w:rsidRDefault="00701E4E" w:rsidP="00701E4E">
      <w:pPr>
        <w:pStyle w:val="af4"/>
      </w:pPr>
      <w:r>
        <w:t xml:space="preserve">  move $t3, $t1</w:t>
      </w:r>
    </w:p>
    <w:p w:rsidR="00701E4E" w:rsidRDefault="00701E4E" w:rsidP="00701E4E">
      <w:pPr>
        <w:pStyle w:val="af4"/>
      </w:pPr>
      <w:r>
        <w:t xml:space="preserve">  sw $t3, 16($sp)</w:t>
      </w:r>
    </w:p>
    <w:p w:rsidR="00701E4E" w:rsidRDefault="00701E4E" w:rsidP="00701E4E">
      <w:pPr>
        <w:pStyle w:val="af4"/>
      </w:pPr>
      <w:r>
        <w:t xml:space="preserve">  lw $a0, 16($sp)</w:t>
      </w:r>
    </w:p>
    <w:p w:rsidR="00701E4E" w:rsidRDefault="00701E4E" w:rsidP="00701E4E">
      <w:pPr>
        <w:pStyle w:val="af4"/>
      </w:pPr>
      <w:r>
        <w:t xml:space="preserve">  addi $sp, $sp, -4</w:t>
      </w:r>
    </w:p>
    <w:p w:rsidR="00701E4E" w:rsidRDefault="00701E4E" w:rsidP="00701E4E">
      <w:pPr>
        <w:pStyle w:val="af4"/>
      </w:pPr>
      <w:r>
        <w:t xml:space="preserve">  sw $ra,0($sp)</w:t>
      </w:r>
    </w:p>
    <w:p w:rsidR="00701E4E" w:rsidRDefault="00701E4E" w:rsidP="00701E4E">
      <w:pPr>
        <w:pStyle w:val="af4"/>
      </w:pPr>
      <w:r>
        <w:t xml:space="preserve">  jal write</w:t>
      </w:r>
    </w:p>
    <w:p w:rsidR="00701E4E" w:rsidRDefault="00701E4E" w:rsidP="00701E4E">
      <w:pPr>
        <w:pStyle w:val="af4"/>
      </w:pPr>
      <w:r>
        <w:t xml:space="preserve">  lw $ra,0($sp)</w:t>
      </w:r>
    </w:p>
    <w:p w:rsidR="00701E4E" w:rsidRDefault="00701E4E" w:rsidP="00701E4E">
      <w:pPr>
        <w:pStyle w:val="af4"/>
      </w:pPr>
      <w:r>
        <w:t xml:space="preserve">  addi $sp, $sp, 4</w:t>
      </w:r>
    </w:p>
    <w:p w:rsidR="00701E4E" w:rsidRDefault="00701E4E" w:rsidP="00701E4E">
      <w:pPr>
        <w:pStyle w:val="af4"/>
      </w:pPr>
      <w:r>
        <w:t xml:space="preserve">  li $t3, 1</w:t>
      </w:r>
    </w:p>
    <w:p w:rsidR="00701E4E" w:rsidRDefault="00701E4E" w:rsidP="00701E4E">
      <w:pPr>
        <w:pStyle w:val="af4"/>
      </w:pPr>
      <w:r>
        <w:t xml:space="preserve">  sw $t3, 40($sp)</w:t>
      </w:r>
    </w:p>
    <w:p w:rsidR="00701E4E" w:rsidRDefault="00701E4E" w:rsidP="00701E4E">
      <w:pPr>
        <w:pStyle w:val="af4"/>
      </w:pPr>
      <w:r>
        <w:t xml:space="preserve">  lw $t1, 20($sp)</w:t>
      </w:r>
    </w:p>
    <w:p w:rsidR="00701E4E" w:rsidRDefault="00701E4E" w:rsidP="00701E4E">
      <w:pPr>
        <w:pStyle w:val="af4"/>
      </w:pPr>
      <w:r>
        <w:t xml:space="preserve">  lw $t2, 40($sp)</w:t>
      </w:r>
    </w:p>
    <w:p w:rsidR="00701E4E" w:rsidRDefault="00701E4E" w:rsidP="00701E4E">
      <w:pPr>
        <w:pStyle w:val="af4"/>
      </w:pPr>
      <w:r>
        <w:t xml:space="preserve">  add $t3,$t1,$t2</w:t>
      </w:r>
    </w:p>
    <w:p w:rsidR="00701E4E" w:rsidRDefault="00701E4E" w:rsidP="00701E4E">
      <w:pPr>
        <w:pStyle w:val="af4"/>
      </w:pPr>
      <w:r>
        <w:t xml:space="preserve">  sw $t3, 44($sp)</w:t>
      </w:r>
    </w:p>
    <w:p w:rsidR="00701E4E" w:rsidRDefault="00701E4E" w:rsidP="00701E4E">
      <w:pPr>
        <w:pStyle w:val="af4"/>
      </w:pPr>
      <w:r>
        <w:t xml:space="preserve">  lw $t1, 44($sp)</w:t>
      </w:r>
    </w:p>
    <w:p w:rsidR="00701E4E" w:rsidRDefault="00701E4E" w:rsidP="00701E4E">
      <w:pPr>
        <w:pStyle w:val="af4"/>
      </w:pPr>
      <w:r>
        <w:t xml:space="preserve">  move $t3, $t1</w:t>
      </w:r>
    </w:p>
    <w:p w:rsidR="00701E4E" w:rsidRDefault="00701E4E" w:rsidP="00701E4E">
      <w:pPr>
        <w:pStyle w:val="af4"/>
      </w:pPr>
      <w:r>
        <w:t xml:space="preserve">  sw $t3, 20($sp)</w:t>
      </w:r>
    </w:p>
    <w:p w:rsidR="00701E4E" w:rsidRDefault="00701E4E" w:rsidP="00701E4E">
      <w:pPr>
        <w:pStyle w:val="af4"/>
      </w:pPr>
      <w:r>
        <w:t xml:space="preserve">  j label10</w:t>
      </w:r>
    </w:p>
    <w:p w:rsidR="00701E4E" w:rsidRDefault="00701E4E" w:rsidP="00701E4E">
      <w:pPr>
        <w:pStyle w:val="af4"/>
      </w:pPr>
      <w:r>
        <w:t>label8:</w:t>
      </w:r>
    </w:p>
    <w:p w:rsidR="00701E4E" w:rsidRDefault="00701E4E" w:rsidP="00701E4E">
      <w:pPr>
        <w:pStyle w:val="af4"/>
      </w:pPr>
      <w:r>
        <w:t xml:space="preserve">  li $t3, 1</w:t>
      </w:r>
    </w:p>
    <w:p w:rsidR="00701E4E" w:rsidRDefault="00701E4E" w:rsidP="00701E4E">
      <w:pPr>
        <w:pStyle w:val="af4"/>
      </w:pPr>
      <w:r>
        <w:t xml:space="preserve">  sw $t3, 48($sp)</w:t>
      </w:r>
    </w:p>
    <w:p w:rsidR="00701E4E" w:rsidRDefault="00701E4E" w:rsidP="00701E4E">
      <w:pPr>
        <w:pStyle w:val="af4"/>
      </w:pPr>
      <w:r>
        <w:t xml:space="preserve">  lw $v0,48($sp)</w:t>
      </w:r>
    </w:p>
    <w:p w:rsidR="00701E4E" w:rsidRDefault="00701E4E" w:rsidP="00701E4E">
      <w:pPr>
        <w:pStyle w:val="af4"/>
      </w:pPr>
      <w:r>
        <w:lastRenderedPageBreak/>
        <w:t xml:space="preserve">  jr $ra</w:t>
      </w:r>
    </w:p>
    <w:p w:rsidR="00701E4E" w:rsidRDefault="00701E4E" w:rsidP="00701E4E">
      <w:pPr>
        <w:pStyle w:val="af4"/>
      </w:pPr>
      <w:r>
        <w:t>label5:</w:t>
      </w:r>
    </w:p>
    <w:p w:rsidR="00701E4E" w:rsidRDefault="00701E4E" w:rsidP="00701E4E">
      <w:pPr>
        <w:pStyle w:val="11"/>
        <w:rPr>
          <w:rFonts w:hint="eastAsia"/>
        </w:rPr>
      </w:pPr>
      <w:r>
        <w:rPr>
          <w:rFonts w:hint="eastAsia"/>
        </w:rPr>
        <w:t>将以上代码加载到</w:t>
      </w:r>
      <w:r>
        <w:rPr>
          <w:rFonts w:hint="eastAsia"/>
        </w:rPr>
        <w:t>QtSpim</w:t>
      </w:r>
      <w:r>
        <w:rPr>
          <w:rFonts w:hint="eastAsia"/>
        </w:rPr>
        <w:t>中，并运行，结果如下图所示：</w:t>
      </w:r>
    </w:p>
    <w:p w:rsidR="00EF4255" w:rsidRDefault="00BE7BD1" w:rsidP="003B068C">
      <w:pPr>
        <w:pStyle w:val="11"/>
        <w:jc w:val="center"/>
      </w:pPr>
      <w:r>
        <w:rPr>
          <w:noProof/>
        </w:rPr>
        <w:drawing>
          <wp:inline distT="0" distB="0" distL="0" distR="0" wp14:anchorId="6F0CF71B" wp14:editId="79B43EBF">
            <wp:extent cx="2781300" cy="35255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380" t="15739" r="49976" b="26446"/>
                    <a:stretch/>
                  </pic:blipFill>
                  <pic:spPr bwMode="auto">
                    <a:xfrm>
                      <a:off x="0" y="0"/>
                      <a:ext cx="2786304" cy="3531935"/>
                    </a:xfrm>
                    <a:prstGeom prst="rect">
                      <a:avLst/>
                    </a:prstGeom>
                    <a:ln>
                      <a:noFill/>
                    </a:ln>
                    <a:extLst>
                      <a:ext uri="{53640926-AAD7-44D8-BBD7-CCE9431645EC}">
                        <a14:shadowObscured xmlns:a14="http://schemas.microsoft.com/office/drawing/2010/main"/>
                      </a:ext>
                    </a:extLst>
                  </pic:spPr>
                </pic:pic>
              </a:graphicData>
            </a:graphic>
          </wp:inline>
        </w:drawing>
      </w:r>
    </w:p>
    <w:p w:rsidR="00701E4E" w:rsidRPr="00701E4E" w:rsidRDefault="00701E4E" w:rsidP="00701E4E">
      <w:pPr>
        <w:pStyle w:val="11"/>
        <w:ind w:firstLine="361"/>
        <w:jc w:val="center"/>
        <w:rPr>
          <w:rFonts w:hint="eastAsia"/>
          <w:b/>
          <w:sz w:val="18"/>
          <w:szCs w:val="24"/>
        </w:rPr>
      </w:pPr>
      <w:r w:rsidRPr="00DF7E6D">
        <w:rPr>
          <w:rFonts w:hint="eastAsia"/>
          <w:b/>
          <w:sz w:val="18"/>
          <w:szCs w:val="24"/>
        </w:rPr>
        <w:t>图</w:t>
      </w:r>
      <w:r w:rsidRPr="00DF7E6D">
        <w:rPr>
          <w:b/>
          <w:sz w:val="18"/>
          <w:szCs w:val="24"/>
        </w:rPr>
        <w:t>4</w:t>
      </w:r>
      <w:r w:rsidRPr="00DF7E6D">
        <w:rPr>
          <w:rFonts w:hint="eastAsia"/>
          <w:b/>
          <w:sz w:val="18"/>
          <w:szCs w:val="24"/>
        </w:rPr>
        <w:t>-</w:t>
      </w:r>
      <w:r>
        <w:rPr>
          <w:b/>
          <w:sz w:val="18"/>
          <w:szCs w:val="24"/>
        </w:rPr>
        <w:t>7</w:t>
      </w:r>
      <w:r>
        <w:rPr>
          <w:rFonts w:hint="eastAsia"/>
          <w:b/>
          <w:sz w:val="18"/>
          <w:szCs w:val="24"/>
        </w:rPr>
        <w:t>目标代码运行</w:t>
      </w:r>
    </w:p>
    <w:p w:rsidR="000C5661" w:rsidRDefault="00224B57" w:rsidP="00224B57">
      <w:pPr>
        <w:pStyle w:val="2"/>
        <w:ind w:firstLine="643"/>
      </w:pPr>
      <w:bookmarkStart w:id="37" w:name="_Toc12174127"/>
      <w:r>
        <w:rPr>
          <w:rFonts w:hint="eastAsia"/>
        </w:rPr>
        <w:t>4.</w:t>
      </w:r>
      <w:r w:rsidR="003B068C">
        <w:t>3</w:t>
      </w:r>
      <w:r>
        <w:t xml:space="preserve"> </w:t>
      </w:r>
      <w:r w:rsidR="006B2E36" w:rsidRPr="00224B57">
        <w:rPr>
          <w:rFonts w:hint="eastAsia"/>
        </w:rPr>
        <w:t>系统的优点</w:t>
      </w:r>
      <w:bookmarkStart w:id="38" w:name="_Toc342798937"/>
      <w:bookmarkStart w:id="39" w:name="_Toc376773675"/>
      <w:bookmarkEnd w:id="33"/>
      <w:bookmarkEnd w:id="34"/>
      <w:bookmarkEnd w:id="37"/>
    </w:p>
    <w:p w:rsidR="00E513D7" w:rsidRDefault="00EE08B7" w:rsidP="00E513D7">
      <w:pPr>
        <w:pStyle w:val="11"/>
      </w:pPr>
      <w:r>
        <w:rPr>
          <w:rFonts w:hint="eastAsia"/>
        </w:rPr>
        <w:t>1</w:t>
      </w:r>
      <w:r>
        <w:rPr>
          <w:rFonts w:hint="eastAsia"/>
        </w:rPr>
        <w:t>、</w:t>
      </w:r>
      <w:r w:rsidR="00E513D7" w:rsidRPr="00E513D7">
        <w:rPr>
          <w:rFonts w:hint="eastAsia"/>
        </w:rPr>
        <w:t>数据类型包括</w:t>
      </w:r>
      <w:r w:rsidR="00E513D7" w:rsidRPr="00E513D7">
        <w:rPr>
          <w:rFonts w:hint="eastAsia"/>
        </w:rPr>
        <w:t>char</w:t>
      </w:r>
      <w:r w:rsidR="00E513D7" w:rsidRPr="00E513D7">
        <w:rPr>
          <w:rFonts w:hint="eastAsia"/>
        </w:rPr>
        <w:t>类型、</w:t>
      </w:r>
      <w:r w:rsidR="00E513D7" w:rsidRPr="00E513D7">
        <w:rPr>
          <w:rFonts w:hint="eastAsia"/>
        </w:rPr>
        <w:t>int</w:t>
      </w:r>
      <w:r w:rsidR="00E513D7" w:rsidRPr="00E513D7">
        <w:rPr>
          <w:rFonts w:hint="eastAsia"/>
        </w:rPr>
        <w:t>类型和</w:t>
      </w:r>
      <w:r w:rsidR="00E513D7" w:rsidRPr="00E513D7">
        <w:rPr>
          <w:rFonts w:hint="eastAsia"/>
        </w:rPr>
        <w:t>float</w:t>
      </w:r>
      <w:r w:rsidR="00E513D7" w:rsidRPr="00E513D7">
        <w:rPr>
          <w:rFonts w:hint="eastAsia"/>
        </w:rPr>
        <w:t>类型</w:t>
      </w:r>
      <w:r w:rsidR="00E513D7">
        <w:rPr>
          <w:rFonts w:hint="eastAsia"/>
        </w:rPr>
        <w:t>；</w:t>
      </w:r>
      <w:r w:rsidR="00E513D7" w:rsidRPr="00E513D7">
        <w:rPr>
          <w:rFonts w:hint="eastAsia"/>
        </w:rPr>
        <w:t>基本运算包括算术运算、比较运算、逻辑运算、自增自减运算和复合赋值运算</w:t>
      </w:r>
      <w:r w:rsidR="00E513D7">
        <w:rPr>
          <w:rFonts w:hint="eastAsia"/>
        </w:rPr>
        <w:t>；</w:t>
      </w:r>
      <w:r w:rsidR="00E513D7" w:rsidRPr="00E513D7">
        <w:rPr>
          <w:rFonts w:hint="eastAsia"/>
        </w:rPr>
        <w:t>控制语句包括</w:t>
      </w:r>
      <w:r w:rsidR="00E513D7" w:rsidRPr="00E513D7">
        <w:rPr>
          <w:rFonts w:hint="eastAsia"/>
        </w:rPr>
        <w:t>if</w:t>
      </w:r>
      <w:r w:rsidR="00E513D7" w:rsidRPr="00E513D7">
        <w:rPr>
          <w:rFonts w:hint="eastAsia"/>
        </w:rPr>
        <w:t>语句和</w:t>
      </w:r>
      <w:r w:rsidR="00E513D7" w:rsidRPr="00E513D7">
        <w:rPr>
          <w:rFonts w:hint="eastAsia"/>
        </w:rPr>
        <w:t>while</w:t>
      </w:r>
      <w:r w:rsidR="00E513D7" w:rsidRPr="00E513D7">
        <w:rPr>
          <w:rFonts w:hint="eastAsia"/>
        </w:rPr>
        <w:t>语句</w:t>
      </w:r>
      <w:r w:rsidR="00E513D7">
        <w:rPr>
          <w:rFonts w:hint="eastAsia"/>
        </w:rPr>
        <w:t>。</w:t>
      </w:r>
    </w:p>
    <w:p w:rsidR="00EE08B7" w:rsidRDefault="00E513D7" w:rsidP="00EF4255">
      <w:pPr>
        <w:pStyle w:val="11"/>
      </w:pPr>
      <w:r>
        <w:t>2</w:t>
      </w:r>
      <w:r>
        <w:rPr>
          <w:rFonts w:hint="eastAsia"/>
        </w:rPr>
        <w:t>、</w:t>
      </w:r>
      <w:r w:rsidR="00EE08B7">
        <w:rPr>
          <w:rFonts w:hint="eastAsia"/>
        </w:rPr>
        <w:t>能够以形式化、结构化、表格化的形式直观美观地打印出编译阶段所用</w:t>
      </w:r>
      <w:r w:rsidR="00EE08B7">
        <w:rPr>
          <w:rFonts w:hint="eastAsia"/>
        </w:rPr>
        <w:t xml:space="preserve"> </w:t>
      </w:r>
      <w:r w:rsidR="00EE08B7">
        <w:rPr>
          <w:rFonts w:hint="eastAsia"/>
        </w:rPr>
        <w:t>到的符号表。</w:t>
      </w:r>
    </w:p>
    <w:p w:rsidR="00B1189A" w:rsidRDefault="00224B57" w:rsidP="00224B57">
      <w:pPr>
        <w:pStyle w:val="2"/>
        <w:ind w:firstLine="643"/>
        <w:rPr>
          <w:kern w:val="0"/>
        </w:rPr>
      </w:pPr>
      <w:bookmarkStart w:id="40" w:name="_Toc12174128"/>
      <w:r>
        <w:rPr>
          <w:rFonts w:hint="eastAsia"/>
          <w:kern w:val="0"/>
        </w:rPr>
        <w:t>4.</w:t>
      </w:r>
      <w:r w:rsidR="003B068C">
        <w:rPr>
          <w:kern w:val="0"/>
        </w:rPr>
        <w:t>4</w:t>
      </w:r>
      <w:r>
        <w:rPr>
          <w:kern w:val="0"/>
        </w:rPr>
        <w:t xml:space="preserve"> </w:t>
      </w:r>
      <w:r w:rsidR="00B1189A" w:rsidRPr="00224B57">
        <w:rPr>
          <w:rFonts w:hint="eastAsia"/>
          <w:kern w:val="0"/>
        </w:rPr>
        <w:t>系统的缺点</w:t>
      </w:r>
      <w:bookmarkEnd w:id="38"/>
      <w:bookmarkEnd w:id="39"/>
      <w:bookmarkEnd w:id="40"/>
    </w:p>
    <w:p w:rsidR="00EF4255" w:rsidRPr="00EF4255" w:rsidRDefault="00E513D7" w:rsidP="00EF4255">
      <w:pPr>
        <w:pStyle w:val="11"/>
        <w:rPr>
          <w:rFonts w:hint="eastAsia"/>
        </w:rPr>
      </w:pPr>
      <w:r>
        <w:rPr>
          <w:rFonts w:hint="eastAsia"/>
        </w:rPr>
        <w:t>不支持比较复杂的数据类型，以及比较复杂的控制语句。</w:t>
      </w:r>
    </w:p>
    <w:p w:rsidR="00677728" w:rsidRDefault="004375B6" w:rsidP="00847F76">
      <w:pPr>
        <w:pStyle w:val="1"/>
        <w:jc w:val="center"/>
      </w:pPr>
      <w:bookmarkStart w:id="41" w:name="_Toc342798939"/>
      <w:r>
        <w:br w:type="page"/>
      </w:r>
      <w:bookmarkStart w:id="42" w:name="_Toc376773676"/>
      <w:bookmarkStart w:id="43" w:name="_Toc12174129"/>
      <w:r w:rsidR="002604D9">
        <w:rPr>
          <w:rFonts w:hint="eastAsia"/>
        </w:rPr>
        <w:lastRenderedPageBreak/>
        <w:t>5</w:t>
      </w:r>
      <w:r w:rsidR="00AC6BA7">
        <w:rPr>
          <w:rFonts w:hint="eastAsia"/>
        </w:rPr>
        <w:t>实验</w:t>
      </w:r>
      <w:r w:rsidR="000C5661">
        <w:rPr>
          <w:rFonts w:hint="eastAsia"/>
        </w:rPr>
        <w:t>小结或</w:t>
      </w:r>
      <w:r w:rsidR="00094F3F" w:rsidRPr="00094F3F">
        <w:rPr>
          <w:rFonts w:hint="eastAsia"/>
        </w:rPr>
        <w:t>体会</w:t>
      </w:r>
      <w:bookmarkEnd w:id="41"/>
      <w:bookmarkEnd w:id="42"/>
      <w:bookmarkEnd w:id="43"/>
    </w:p>
    <w:p w:rsidR="00F008F0" w:rsidRDefault="00EE08B7" w:rsidP="00D72515">
      <w:pPr>
        <w:pStyle w:val="11"/>
        <w:rPr>
          <w:rFonts w:hint="eastAsia"/>
        </w:rPr>
      </w:pPr>
      <w:r>
        <w:rPr>
          <w:rFonts w:hint="eastAsia"/>
        </w:rPr>
        <w:t>由于指导书附录中提供了参考代码，编译原理实验虽然实际代码量不算太大，但是要真正弄懂编译每一步的实现耗时还是很长的。在实验中，我学会了如何编写词法分析器的正规式（正规表达式）和使用自动化生成工具</w:t>
      </w:r>
      <w:r>
        <w:rPr>
          <w:rFonts w:hint="eastAsia"/>
        </w:rPr>
        <w:t xml:space="preserve"> Flex </w:t>
      </w:r>
      <w:r>
        <w:rPr>
          <w:rFonts w:hint="eastAsia"/>
        </w:rPr>
        <w:t>得到词法分析程序；学会了如何使用自动化生成工具</w:t>
      </w:r>
      <w:r>
        <w:rPr>
          <w:rFonts w:hint="eastAsia"/>
        </w:rPr>
        <w:t xml:space="preserve"> Bison </w:t>
      </w:r>
      <w:r>
        <w:rPr>
          <w:rFonts w:hint="eastAsia"/>
        </w:rPr>
        <w:t>得到语法分析程序，以及如何在</w:t>
      </w:r>
      <w:r>
        <w:rPr>
          <w:rFonts w:hint="eastAsia"/>
        </w:rPr>
        <w:t xml:space="preserve"> Bison </w:t>
      </w:r>
      <w:r>
        <w:rPr>
          <w:rFonts w:hint="eastAsia"/>
        </w:rPr>
        <w:t>环境中使用属性文法、语义动作增强文法的表达能力；学会了如何利用源程序的语法分析树，对其进行语义分析；学会了如何对源程序进行分析而能得到其符号表；学会了中间代码的常用形式三地址码，以及如何将源代码转化为中间代码；学会了如何将中间代码翻译成目标代码，以及如何理解函数调用过程包括栈帧维护、现场保存等。</w:t>
      </w:r>
      <w:r>
        <w:rPr>
          <w:rFonts w:hint="eastAsia"/>
        </w:rPr>
        <w:t xml:space="preserve"> </w:t>
      </w:r>
    </w:p>
    <w:p w:rsidR="006654DD" w:rsidRDefault="00EE08B7" w:rsidP="00D72515">
      <w:pPr>
        <w:pStyle w:val="11"/>
      </w:pPr>
      <w:r>
        <w:rPr>
          <w:rFonts w:hint="eastAsia"/>
        </w:rPr>
        <w:t>自己从头到尾实现一个简易的编译器，真的十分有助于自己理解整个编译过</w:t>
      </w:r>
      <w:r>
        <w:rPr>
          <w:rFonts w:hint="eastAsia"/>
        </w:rPr>
        <w:t xml:space="preserve"> </w:t>
      </w:r>
      <w:r>
        <w:rPr>
          <w:rFonts w:hint="eastAsia"/>
        </w:rPr>
        <w:t>程。在课堂上，</w:t>
      </w:r>
      <w:r w:rsidR="00D72515">
        <w:rPr>
          <w:rFonts w:hint="eastAsia"/>
        </w:rPr>
        <w:t>感觉上课的重心是词法和语法的理论知识，但是实践起来才能体会到编译的整个工程的复杂性。要确定遍历次数，每一遍的工作划分。要思考语义分析和生成中间代码需要哪些属性，并将其加入树的节点结构。</w:t>
      </w:r>
      <w:r>
        <w:rPr>
          <w:rFonts w:hint="eastAsia"/>
        </w:rPr>
        <w:t>只有当自己亲身去实践去体会时，才能</w:t>
      </w:r>
      <w:r w:rsidR="00D72515">
        <w:rPr>
          <w:rFonts w:hint="eastAsia"/>
        </w:rPr>
        <w:t>将课本上所讲述的</w:t>
      </w:r>
      <w:r>
        <w:rPr>
          <w:rFonts w:hint="eastAsia"/>
        </w:rPr>
        <w:t>编译器</w:t>
      </w:r>
      <w:r w:rsidR="00D72515">
        <w:rPr>
          <w:rFonts w:hint="eastAsia"/>
        </w:rPr>
        <w:t>的每一阶段的方法真正实现出来，才能真正理解这些方法的</w:t>
      </w:r>
      <w:r w:rsidR="003E3895">
        <w:rPr>
          <w:rFonts w:hint="eastAsia"/>
        </w:rPr>
        <w:t>有效性。</w:t>
      </w:r>
    </w:p>
    <w:p w:rsidR="003E3895" w:rsidRDefault="003E3895" w:rsidP="00D72515">
      <w:pPr>
        <w:pStyle w:val="11"/>
        <w:rPr>
          <w:rFonts w:hint="eastAsia"/>
        </w:rPr>
      </w:pPr>
      <w:r>
        <w:rPr>
          <w:rFonts w:hint="eastAsia"/>
        </w:rPr>
        <w:t>本次实验只是实现了一个非常简单的编译器，如果要实现完全支持某面向对象语言，并且还能支持不同级别优化的编译器可想是非常复杂的。而一门编程语言，如果没有好的编译器支持，是没有生命的。</w:t>
      </w:r>
      <w:r w:rsidR="00904D0F">
        <w:rPr>
          <w:rFonts w:hint="eastAsia"/>
        </w:rPr>
        <w:t>虽然目前有一些国产的编译器</w:t>
      </w:r>
      <w:r w:rsidR="005C2B03">
        <w:rPr>
          <w:rFonts w:hint="eastAsia"/>
        </w:rPr>
        <w:t>，包括华为刚刚推出的据称大大提高了安卓使用流畅度的方舟编译器，但是整体还是依赖于国外开发出的编译器。希望我们国家能够渐渐地，把过去落后于别人的基础技术补回来，至少能有自己的一系列硬件生产技术与软件的开发环境，能够不靠人不求人。</w:t>
      </w:r>
    </w:p>
    <w:p w:rsidR="006654DD" w:rsidRDefault="006654DD">
      <w:pPr>
        <w:widowControl/>
        <w:jc w:val="left"/>
        <w:rPr>
          <w:sz w:val="24"/>
        </w:rPr>
      </w:pPr>
    </w:p>
    <w:p w:rsidR="006654DD" w:rsidRDefault="006654DD">
      <w:pPr>
        <w:widowControl/>
        <w:jc w:val="left"/>
        <w:rPr>
          <w:sz w:val="24"/>
        </w:rPr>
      </w:pPr>
    </w:p>
    <w:p w:rsidR="006654DD" w:rsidRDefault="006654DD">
      <w:pPr>
        <w:widowControl/>
        <w:jc w:val="left"/>
        <w:rPr>
          <w:sz w:val="24"/>
        </w:rPr>
      </w:pPr>
    </w:p>
    <w:p w:rsidR="006654DD" w:rsidRDefault="006654DD">
      <w:pPr>
        <w:widowControl/>
        <w:jc w:val="left"/>
        <w:rPr>
          <w:sz w:val="24"/>
        </w:rPr>
      </w:pPr>
    </w:p>
    <w:p w:rsidR="006654DD" w:rsidRDefault="006654DD">
      <w:pPr>
        <w:widowControl/>
        <w:jc w:val="left"/>
        <w:rPr>
          <w:sz w:val="24"/>
        </w:rPr>
      </w:pPr>
    </w:p>
    <w:p w:rsidR="006654DD" w:rsidRDefault="006654DD">
      <w:pPr>
        <w:widowControl/>
        <w:jc w:val="left"/>
        <w:rPr>
          <w:sz w:val="24"/>
        </w:rPr>
      </w:pPr>
    </w:p>
    <w:p w:rsidR="006654DD" w:rsidRDefault="006654DD">
      <w:pPr>
        <w:widowControl/>
        <w:jc w:val="left"/>
        <w:rPr>
          <w:sz w:val="24"/>
        </w:rPr>
      </w:pPr>
    </w:p>
    <w:p w:rsidR="006654DD" w:rsidRDefault="006654DD">
      <w:pPr>
        <w:widowControl/>
        <w:jc w:val="left"/>
        <w:rPr>
          <w:sz w:val="24"/>
        </w:rPr>
      </w:pPr>
    </w:p>
    <w:p w:rsidR="006654DD" w:rsidRDefault="006654DD">
      <w:pPr>
        <w:widowControl/>
        <w:jc w:val="left"/>
        <w:rPr>
          <w:sz w:val="24"/>
        </w:rPr>
      </w:pPr>
    </w:p>
    <w:p w:rsidR="006654DD" w:rsidRDefault="006654DD">
      <w:pPr>
        <w:widowControl/>
        <w:jc w:val="left"/>
        <w:rPr>
          <w:rFonts w:hint="eastAsia"/>
          <w:sz w:val="24"/>
        </w:rPr>
      </w:pPr>
    </w:p>
    <w:p w:rsidR="006654DD" w:rsidRDefault="006654DD">
      <w:pPr>
        <w:widowControl/>
        <w:jc w:val="left"/>
        <w:rPr>
          <w:sz w:val="24"/>
        </w:rPr>
      </w:pPr>
    </w:p>
    <w:p w:rsidR="006654DD" w:rsidRDefault="006654DD">
      <w:pPr>
        <w:widowControl/>
        <w:jc w:val="left"/>
        <w:rPr>
          <w:sz w:val="24"/>
        </w:rPr>
      </w:pPr>
    </w:p>
    <w:p w:rsidR="00677728" w:rsidRPr="006654DD" w:rsidRDefault="006654DD" w:rsidP="006654DD">
      <w:pPr>
        <w:widowControl/>
        <w:jc w:val="left"/>
        <w:rPr>
          <w:rFonts w:hint="eastAsia"/>
          <w:sz w:val="24"/>
        </w:rPr>
      </w:pPr>
      <w:r>
        <w:rPr>
          <w:sz w:val="24"/>
        </w:rPr>
        <w:br w:type="page"/>
      </w:r>
    </w:p>
    <w:p w:rsidR="00124121" w:rsidRDefault="00976781" w:rsidP="00677728">
      <w:pPr>
        <w:spacing w:line="300" w:lineRule="auto"/>
        <w:ind w:firstLineChars="200" w:firstLine="602"/>
        <w:outlineLvl w:val="0"/>
        <w:rPr>
          <w:rFonts w:ascii="宋体" w:hAnsi="宋体"/>
          <w:b/>
          <w:sz w:val="30"/>
          <w:szCs w:val="30"/>
        </w:rPr>
      </w:pPr>
      <w:bookmarkStart w:id="44" w:name="_Toc376773677"/>
      <w:bookmarkStart w:id="45" w:name="_Toc12174130"/>
      <w:r w:rsidRPr="00976781">
        <w:rPr>
          <w:rFonts w:ascii="宋体" w:hAnsi="宋体" w:hint="eastAsia"/>
          <w:b/>
          <w:sz w:val="30"/>
          <w:szCs w:val="30"/>
        </w:rPr>
        <w:lastRenderedPageBreak/>
        <w:t>参考</w:t>
      </w:r>
      <w:r w:rsidRPr="00976781">
        <w:rPr>
          <w:rFonts w:ascii="宋体" w:hAnsi="宋体"/>
          <w:b/>
          <w:sz w:val="30"/>
          <w:szCs w:val="30"/>
        </w:rPr>
        <w:t>文献</w:t>
      </w:r>
      <w:bookmarkEnd w:id="44"/>
      <w:bookmarkEnd w:id="45"/>
    </w:p>
    <w:p w:rsidR="00976781" w:rsidRPr="00976781" w:rsidRDefault="00976781" w:rsidP="00976781">
      <w:pPr>
        <w:spacing w:line="300" w:lineRule="auto"/>
        <w:ind w:firstLineChars="206" w:firstLine="494"/>
        <w:rPr>
          <w:rFonts w:ascii="宋体" w:hAnsi="宋体"/>
          <w:sz w:val="24"/>
          <w:szCs w:val="24"/>
        </w:rPr>
      </w:pPr>
      <w:r w:rsidRPr="00976781">
        <w:rPr>
          <w:rFonts w:ascii="宋体" w:hAnsi="宋体"/>
          <w:sz w:val="24"/>
          <w:szCs w:val="24"/>
        </w:rPr>
        <w:t>[</w:t>
      </w:r>
      <w:r w:rsidRPr="00976781">
        <w:rPr>
          <w:rFonts w:ascii="宋体" w:hAnsi="宋体" w:hint="eastAsia"/>
          <w:sz w:val="24"/>
          <w:szCs w:val="24"/>
        </w:rPr>
        <w:t>1</w:t>
      </w:r>
      <w:r w:rsidRPr="00976781">
        <w:rPr>
          <w:rFonts w:ascii="宋体" w:hAnsi="宋体"/>
          <w:sz w:val="24"/>
          <w:szCs w:val="24"/>
        </w:rPr>
        <w:t xml:space="preserve">] </w:t>
      </w:r>
      <w:r w:rsidRPr="00976781">
        <w:rPr>
          <w:rFonts w:ascii="宋体" w:hAnsi="宋体" w:hint="eastAsia"/>
          <w:sz w:val="24"/>
          <w:szCs w:val="24"/>
        </w:rPr>
        <w:t>吕映芝等</w:t>
      </w:r>
      <w:r w:rsidRPr="00976781">
        <w:rPr>
          <w:rFonts w:ascii="宋体" w:hAnsi="宋体"/>
          <w:sz w:val="24"/>
          <w:szCs w:val="24"/>
        </w:rPr>
        <w:t>.</w:t>
      </w:r>
      <w:r w:rsidRPr="00976781">
        <w:rPr>
          <w:rFonts w:ascii="宋体" w:hAnsi="宋体" w:hint="eastAsia"/>
          <w:sz w:val="24"/>
          <w:szCs w:val="24"/>
        </w:rPr>
        <w:t xml:space="preserve"> 编译原理(第二版)</w:t>
      </w:r>
      <w:r w:rsidRPr="00976781">
        <w:rPr>
          <w:rFonts w:ascii="宋体" w:hAnsi="宋体"/>
          <w:sz w:val="24"/>
          <w:szCs w:val="24"/>
        </w:rPr>
        <w:t>.</w:t>
      </w:r>
      <w:r w:rsidRPr="00976781">
        <w:rPr>
          <w:rFonts w:ascii="宋体" w:hAnsi="宋体" w:hint="eastAsia"/>
          <w:sz w:val="24"/>
          <w:szCs w:val="24"/>
        </w:rPr>
        <w:t xml:space="preserve"> 北京：清华大学出版社，</w:t>
      </w:r>
      <w:r w:rsidRPr="00976781">
        <w:rPr>
          <w:rFonts w:ascii="宋体" w:hAnsi="宋体"/>
          <w:sz w:val="24"/>
          <w:szCs w:val="24"/>
        </w:rPr>
        <w:t>2005</w:t>
      </w:r>
    </w:p>
    <w:p w:rsidR="00976781" w:rsidRPr="00976781" w:rsidRDefault="00976781" w:rsidP="00976781">
      <w:pPr>
        <w:spacing w:line="300" w:lineRule="auto"/>
        <w:ind w:firstLineChars="206" w:firstLine="494"/>
        <w:rPr>
          <w:rFonts w:ascii="宋体" w:hAnsi="宋体"/>
          <w:sz w:val="24"/>
          <w:szCs w:val="24"/>
        </w:rPr>
      </w:pPr>
      <w:r w:rsidRPr="00976781">
        <w:rPr>
          <w:rFonts w:ascii="宋体" w:hAnsi="宋体" w:hint="eastAsia"/>
          <w:sz w:val="24"/>
          <w:szCs w:val="24"/>
        </w:rPr>
        <w:t>[</w:t>
      </w:r>
      <w:r w:rsidRPr="00976781">
        <w:rPr>
          <w:rFonts w:ascii="宋体" w:hAnsi="宋体"/>
          <w:sz w:val="24"/>
          <w:szCs w:val="24"/>
        </w:rPr>
        <w:t>2</w:t>
      </w:r>
      <w:r w:rsidRPr="00976781">
        <w:rPr>
          <w:rFonts w:ascii="宋体" w:hAnsi="宋体" w:hint="eastAsia"/>
          <w:sz w:val="24"/>
          <w:szCs w:val="24"/>
        </w:rPr>
        <w:t>]</w:t>
      </w:r>
      <w:r w:rsidRPr="00976781">
        <w:rPr>
          <w:rFonts w:ascii="宋体" w:hAnsi="宋体"/>
          <w:sz w:val="24"/>
          <w:szCs w:val="24"/>
        </w:rPr>
        <w:t xml:space="preserve"> </w:t>
      </w:r>
      <w:r w:rsidRPr="00976781">
        <w:rPr>
          <w:rFonts w:ascii="宋体" w:hAnsi="宋体" w:hint="eastAsia"/>
          <w:sz w:val="24"/>
          <w:szCs w:val="24"/>
        </w:rPr>
        <w:t>胡伦俊等</w:t>
      </w:r>
      <w:r w:rsidRPr="00976781">
        <w:rPr>
          <w:rFonts w:ascii="宋体" w:hAnsi="宋体"/>
          <w:sz w:val="24"/>
          <w:szCs w:val="24"/>
        </w:rPr>
        <w:t>.</w:t>
      </w:r>
      <w:r w:rsidRPr="00976781">
        <w:rPr>
          <w:rFonts w:ascii="宋体" w:hAnsi="宋体" w:hint="eastAsia"/>
          <w:sz w:val="24"/>
          <w:szCs w:val="24"/>
        </w:rPr>
        <w:t xml:space="preserve"> 编译原理(第二版)</w:t>
      </w:r>
      <w:r w:rsidRPr="00976781">
        <w:rPr>
          <w:rFonts w:ascii="宋体" w:hAnsi="宋体"/>
          <w:sz w:val="24"/>
          <w:szCs w:val="24"/>
        </w:rPr>
        <w:t>.</w:t>
      </w:r>
      <w:r w:rsidRPr="00976781">
        <w:rPr>
          <w:rFonts w:ascii="宋体" w:hAnsi="宋体" w:hint="eastAsia"/>
          <w:sz w:val="24"/>
          <w:szCs w:val="24"/>
        </w:rPr>
        <w:t xml:space="preserve"> 北京：电子工业出版社，</w:t>
      </w:r>
      <w:r w:rsidRPr="00976781">
        <w:rPr>
          <w:rFonts w:ascii="宋体" w:hAnsi="宋体"/>
          <w:sz w:val="24"/>
          <w:szCs w:val="24"/>
        </w:rPr>
        <w:t>2005</w:t>
      </w:r>
    </w:p>
    <w:p w:rsidR="00E362DB" w:rsidRPr="00E362DB" w:rsidRDefault="00E362DB" w:rsidP="00E362DB">
      <w:pPr>
        <w:spacing w:line="300" w:lineRule="auto"/>
        <w:ind w:firstLineChars="206" w:firstLine="494"/>
        <w:rPr>
          <w:rFonts w:ascii="宋体" w:hAnsi="宋体"/>
          <w:sz w:val="24"/>
          <w:szCs w:val="24"/>
        </w:rPr>
      </w:pPr>
      <w:r w:rsidRPr="00E362DB">
        <w:rPr>
          <w:rFonts w:ascii="宋体" w:hAnsi="宋体" w:hint="eastAsia"/>
          <w:sz w:val="24"/>
          <w:szCs w:val="24"/>
        </w:rPr>
        <w:t>[</w:t>
      </w:r>
      <w:r>
        <w:rPr>
          <w:rFonts w:ascii="宋体" w:hAnsi="宋体"/>
          <w:sz w:val="24"/>
          <w:szCs w:val="24"/>
        </w:rPr>
        <w:t>3</w:t>
      </w:r>
      <w:r w:rsidRPr="00E362DB">
        <w:rPr>
          <w:rFonts w:ascii="宋体" w:hAnsi="宋体" w:hint="eastAsia"/>
          <w:sz w:val="24"/>
          <w:szCs w:val="24"/>
        </w:rPr>
        <w:t>] 王元珍等. 80X86汇编语言程序设计. 武汉：华中科技大学出版社,2005</w:t>
      </w:r>
    </w:p>
    <w:p w:rsidR="00E362DB" w:rsidRPr="00E362DB" w:rsidRDefault="00E362DB" w:rsidP="00E362DB">
      <w:pPr>
        <w:spacing w:line="300" w:lineRule="auto"/>
        <w:ind w:firstLineChars="206" w:firstLine="494"/>
        <w:rPr>
          <w:rFonts w:ascii="宋体" w:hAnsi="宋体"/>
          <w:sz w:val="24"/>
          <w:szCs w:val="24"/>
        </w:rPr>
      </w:pPr>
      <w:r w:rsidRPr="00E362DB">
        <w:rPr>
          <w:rFonts w:ascii="宋体" w:hAnsi="宋体" w:hint="eastAsia"/>
          <w:sz w:val="24"/>
          <w:szCs w:val="24"/>
        </w:rPr>
        <w:t>[</w:t>
      </w:r>
      <w:r>
        <w:rPr>
          <w:rFonts w:ascii="宋体" w:hAnsi="宋体"/>
          <w:sz w:val="24"/>
          <w:szCs w:val="24"/>
        </w:rPr>
        <w:t>4</w:t>
      </w:r>
      <w:r w:rsidRPr="00E362DB">
        <w:rPr>
          <w:rFonts w:ascii="宋体" w:hAnsi="宋体" w:hint="eastAsia"/>
          <w:sz w:val="24"/>
          <w:szCs w:val="24"/>
        </w:rPr>
        <w:t>] 王雷等. 编译原理课程设计. 北京：机械工业出版社，2005</w:t>
      </w:r>
    </w:p>
    <w:p w:rsidR="00976781" w:rsidRDefault="00E362DB" w:rsidP="00E362DB">
      <w:pPr>
        <w:spacing w:line="300" w:lineRule="auto"/>
        <w:ind w:firstLineChars="206" w:firstLine="494"/>
        <w:rPr>
          <w:rFonts w:ascii="宋体" w:hAnsi="宋体"/>
          <w:sz w:val="24"/>
          <w:szCs w:val="24"/>
        </w:rPr>
      </w:pPr>
      <w:r w:rsidRPr="00E362DB">
        <w:rPr>
          <w:rFonts w:ascii="宋体" w:hAnsi="宋体" w:hint="eastAsia"/>
          <w:sz w:val="24"/>
          <w:szCs w:val="24"/>
        </w:rPr>
        <w:t>[</w:t>
      </w:r>
      <w:r>
        <w:rPr>
          <w:rFonts w:ascii="宋体" w:hAnsi="宋体"/>
          <w:sz w:val="24"/>
          <w:szCs w:val="24"/>
        </w:rPr>
        <w:t>5</w:t>
      </w:r>
      <w:r w:rsidRPr="00E362DB">
        <w:rPr>
          <w:rFonts w:ascii="宋体" w:hAnsi="宋体" w:hint="eastAsia"/>
          <w:sz w:val="24"/>
          <w:szCs w:val="24"/>
        </w:rPr>
        <w:t>] 曹计昌等. C语言程序设计. 北京：科学出版社，2008</w:t>
      </w:r>
    </w:p>
    <w:p w:rsidR="00677728" w:rsidRDefault="00677728" w:rsidP="00F01E5F">
      <w:pPr>
        <w:widowControl/>
        <w:jc w:val="left"/>
        <w:rPr>
          <w:rFonts w:ascii="宋体" w:hAnsi="宋体" w:hint="eastAsia"/>
          <w:sz w:val="24"/>
          <w:szCs w:val="24"/>
        </w:rPr>
      </w:pPr>
      <w:r>
        <w:rPr>
          <w:rFonts w:ascii="宋体" w:hAnsi="宋体"/>
          <w:sz w:val="24"/>
          <w:szCs w:val="24"/>
        </w:rPr>
        <w:br w:type="page"/>
      </w:r>
    </w:p>
    <w:p w:rsidR="00677728" w:rsidRDefault="00677728" w:rsidP="00677728">
      <w:pPr>
        <w:spacing w:line="300" w:lineRule="auto"/>
        <w:ind w:firstLineChars="200" w:firstLine="602"/>
        <w:outlineLvl w:val="0"/>
        <w:rPr>
          <w:rFonts w:ascii="宋体" w:hAnsi="宋体"/>
          <w:b/>
          <w:sz w:val="30"/>
          <w:szCs w:val="30"/>
        </w:rPr>
      </w:pPr>
      <w:bookmarkStart w:id="46" w:name="_Toc12174131"/>
      <w:r w:rsidRPr="00677728">
        <w:rPr>
          <w:rFonts w:ascii="宋体" w:hAnsi="宋体" w:hint="eastAsia"/>
          <w:b/>
          <w:sz w:val="30"/>
          <w:szCs w:val="30"/>
        </w:rPr>
        <w:lastRenderedPageBreak/>
        <w:t>附件</w:t>
      </w:r>
      <w:r>
        <w:rPr>
          <w:rFonts w:ascii="宋体" w:hAnsi="宋体" w:hint="eastAsia"/>
          <w:b/>
          <w:sz w:val="30"/>
          <w:szCs w:val="30"/>
        </w:rPr>
        <w:t>：源代码</w:t>
      </w:r>
      <w:bookmarkEnd w:id="46"/>
    </w:p>
    <w:p w:rsidR="00F01E5F" w:rsidRDefault="00701E4E" w:rsidP="00701E4E">
      <w:pPr>
        <w:pStyle w:val="af4"/>
        <w:ind w:firstLineChars="300" w:firstLine="663"/>
        <w:rPr>
          <w:b/>
          <w:sz w:val="22"/>
        </w:rPr>
      </w:pPr>
      <w:r w:rsidRPr="00701E4E">
        <w:rPr>
          <w:rFonts w:hint="eastAsia"/>
          <w:b/>
          <w:sz w:val="22"/>
        </w:rPr>
        <w:t>minc</w:t>
      </w:r>
      <w:r w:rsidRPr="00701E4E">
        <w:rPr>
          <w:b/>
          <w:sz w:val="22"/>
        </w:rPr>
        <w:t>.l</w:t>
      </w:r>
    </w:p>
    <w:p w:rsidR="00701E4E" w:rsidRDefault="00701E4E" w:rsidP="00701E4E">
      <w:pPr>
        <w:pStyle w:val="af4"/>
      </w:pPr>
      <w:r>
        <w:t>%{</w:t>
      </w:r>
    </w:p>
    <w:p w:rsidR="00701E4E" w:rsidRDefault="00701E4E" w:rsidP="00701E4E">
      <w:pPr>
        <w:pStyle w:val="af4"/>
      </w:pPr>
      <w:r>
        <w:t>#include "minic.tab.h"</w:t>
      </w:r>
    </w:p>
    <w:p w:rsidR="00701E4E" w:rsidRDefault="00701E4E" w:rsidP="00701E4E">
      <w:pPr>
        <w:pStyle w:val="af4"/>
      </w:pPr>
      <w:r>
        <w:t>#include "string.h"</w:t>
      </w:r>
    </w:p>
    <w:p w:rsidR="00701E4E" w:rsidRDefault="00701E4E" w:rsidP="00701E4E">
      <w:pPr>
        <w:pStyle w:val="af4"/>
      </w:pPr>
      <w:r>
        <w:t>#include "def.h"</w:t>
      </w:r>
    </w:p>
    <w:p w:rsidR="00701E4E" w:rsidRDefault="00701E4E" w:rsidP="00701E4E">
      <w:pPr>
        <w:pStyle w:val="af4"/>
      </w:pPr>
      <w:r>
        <w:t>int yycolumn=1;</w:t>
      </w:r>
    </w:p>
    <w:p w:rsidR="00701E4E" w:rsidRDefault="00701E4E" w:rsidP="00701E4E">
      <w:pPr>
        <w:pStyle w:val="af4"/>
      </w:pPr>
    </w:p>
    <w:p w:rsidR="00701E4E" w:rsidRDefault="00701E4E" w:rsidP="00701E4E">
      <w:pPr>
        <w:pStyle w:val="af4"/>
      </w:pPr>
      <w:r>
        <w:t xml:space="preserve">#define YY_USER_ACTION    </w:t>
      </w:r>
      <w:r>
        <w:tab/>
        <w:t>yylloc.first_line=yylloc.last_line=yylineno; \</w:t>
      </w:r>
    </w:p>
    <w:p w:rsidR="00701E4E" w:rsidRDefault="00701E4E" w:rsidP="00701E4E">
      <w:pPr>
        <w:pStyle w:val="af4"/>
      </w:pPr>
      <w:r>
        <w:tab/>
        <w:t>yylloc.first_column=yycolumn;</w:t>
      </w:r>
      <w:r>
        <w:tab/>
        <w:t>yylloc.last_column=yycolumn+yyleng-1; yycolumn+=yyleng;</w:t>
      </w:r>
    </w:p>
    <w:p w:rsidR="00701E4E" w:rsidRDefault="00701E4E" w:rsidP="00701E4E">
      <w:pPr>
        <w:pStyle w:val="af4"/>
      </w:pPr>
    </w:p>
    <w:p w:rsidR="00701E4E" w:rsidRDefault="00701E4E" w:rsidP="00701E4E">
      <w:pPr>
        <w:pStyle w:val="af4"/>
      </w:pPr>
      <w:r>
        <w:t>typedef union {</w:t>
      </w:r>
    </w:p>
    <w:p w:rsidR="00701E4E" w:rsidRDefault="00701E4E" w:rsidP="00701E4E">
      <w:pPr>
        <w:pStyle w:val="af4"/>
      </w:pPr>
      <w:r>
        <w:tab/>
        <w:t>int type_int;</w:t>
      </w:r>
    </w:p>
    <w:p w:rsidR="00701E4E" w:rsidRDefault="00701E4E" w:rsidP="00701E4E">
      <w:pPr>
        <w:pStyle w:val="af4"/>
      </w:pPr>
      <w:r>
        <w:tab/>
        <w:t>int type_float;</w:t>
      </w:r>
    </w:p>
    <w:p w:rsidR="00701E4E" w:rsidRDefault="00701E4E" w:rsidP="00701E4E">
      <w:pPr>
        <w:pStyle w:val="af4"/>
      </w:pPr>
      <w:r>
        <w:tab/>
        <w:t>char type_id[32];</w:t>
      </w:r>
    </w:p>
    <w:p w:rsidR="00701E4E" w:rsidRDefault="00701E4E" w:rsidP="00701E4E">
      <w:pPr>
        <w:pStyle w:val="af4"/>
      </w:pPr>
      <w:r>
        <w:tab/>
        <w:t>struct node *ptr;</w:t>
      </w:r>
    </w:p>
    <w:p w:rsidR="00701E4E" w:rsidRDefault="00701E4E" w:rsidP="00701E4E">
      <w:pPr>
        <w:pStyle w:val="af4"/>
      </w:pPr>
      <w:r>
        <w:t>}YYLVAL;</w:t>
      </w:r>
    </w:p>
    <w:p w:rsidR="00701E4E" w:rsidRDefault="00701E4E" w:rsidP="00701E4E">
      <w:pPr>
        <w:pStyle w:val="af4"/>
      </w:pPr>
      <w:r>
        <w:t>#define YYSTYPE YYLVAL</w:t>
      </w:r>
    </w:p>
    <w:p w:rsidR="00701E4E" w:rsidRDefault="00701E4E" w:rsidP="00701E4E">
      <w:pPr>
        <w:pStyle w:val="af4"/>
      </w:pPr>
    </w:p>
    <w:p w:rsidR="00701E4E" w:rsidRDefault="00701E4E" w:rsidP="00701E4E">
      <w:pPr>
        <w:pStyle w:val="af4"/>
      </w:pPr>
      <w:r>
        <w:t>%}</w:t>
      </w:r>
    </w:p>
    <w:p w:rsidR="00701E4E" w:rsidRDefault="00701E4E" w:rsidP="00701E4E">
      <w:pPr>
        <w:pStyle w:val="af4"/>
      </w:pPr>
      <w:r>
        <w:t>%option yylineno</w:t>
      </w:r>
    </w:p>
    <w:p w:rsidR="00701E4E" w:rsidRDefault="00701E4E" w:rsidP="00701E4E">
      <w:pPr>
        <w:pStyle w:val="af4"/>
      </w:pPr>
    </w:p>
    <w:p w:rsidR="00701E4E" w:rsidRDefault="00701E4E" w:rsidP="00701E4E">
      <w:pPr>
        <w:pStyle w:val="af4"/>
      </w:pPr>
      <w:r>
        <w:t xml:space="preserve">id   [A-Za-z][A-Za-z0-9]*  </w:t>
      </w:r>
    </w:p>
    <w:p w:rsidR="00701E4E" w:rsidRDefault="00701E4E" w:rsidP="00701E4E">
      <w:pPr>
        <w:pStyle w:val="af4"/>
      </w:pPr>
      <w:r>
        <w:t>int    [0-9]+</w:t>
      </w:r>
    </w:p>
    <w:p w:rsidR="00701E4E" w:rsidRDefault="00701E4E" w:rsidP="00701E4E">
      <w:pPr>
        <w:pStyle w:val="af4"/>
      </w:pPr>
      <w:r>
        <w:t>float  ([0-9]*\.[0-9]+)|([0-9]+\.)</w:t>
      </w:r>
    </w:p>
    <w:p w:rsidR="00701E4E" w:rsidRDefault="00701E4E" w:rsidP="00701E4E">
      <w:pPr>
        <w:pStyle w:val="af4"/>
      </w:pPr>
      <w:r>
        <w:t>char   ['][A-Za-z][']</w:t>
      </w:r>
    </w:p>
    <w:p w:rsidR="00701E4E" w:rsidRDefault="00701E4E" w:rsidP="00701E4E">
      <w:pPr>
        <w:pStyle w:val="af4"/>
      </w:pPr>
    </w:p>
    <w:p w:rsidR="00701E4E" w:rsidRDefault="00701E4E" w:rsidP="00701E4E">
      <w:pPr>
        <w:pStyle w:val="af4"/>
      </w:pPr>
      <w:r>
        <w:t>%%</w:t>
      </w:r>
    </w:p>
    <w:p w:rsidR="00701E4E" w:rsidRDefault="00701E4E" w:rsidP="00701E4E">
      <w:pPr>
        <w:pStyle w:val="af4"/>
      </w:pPr>
      <w:r>
        <w:t>{int}        {yylval.type_int=atoi(yytext); return INT;}</w:t>
      </w:r>
    </w:p>
    <w:p w:rsidR="00701E4E" w:rsidRDefault="00701E4E" w:rsidP="00701E4E">
      <w:pPr>
        <w:pStyle w:val="af4"/>
      </w:pPr>
      <w:r>
        <w:t>{char}</w:t>
      </w:r>
      <w:r>
        <w:tab/>
        <w:t xml:space="preserve">     {yylval.type_int=(int)yytext[1]; return CHAR;}</w:t>
      </w:r>
    </w:p>
    <w:p w:rsidR="00701E4E" w:rsidRDefault="00701E4E" w:rsidP="00701E4E">
      <w:pPr>
        <w:pStyle w:val="af4"/>
      </w:pPr>
      <w:r>
        <w:t>{float}      {yylval.type_float=atof(yytext); return FLOAT;}</w:t>
      </w:r>
    </w:p>
    <w:p w:rsidR="00701E4E" w:rsidRDefault="00701E4E" w:rsidP="00701E4E">
      <w:pPr>
        <w:pStyle w:val="af4"/>
      </w:pPr>
    </w:p>
    <w:p w:rsidR="00701E4E" w:rsidRDefault="00701E4E" w:rsidP="00701E4E">
      <w:pPr>
        <w:pStyle w:val="af4"/>
      </w:pPr>
    </w:p>
    <w:p w:rsidR="00701E4E" w:rsidRDefault="00701E4E" w:rsidP="00701E4E">
      <w:pPr>
        <w:pStyle w:val="af4"/>
      </w:pPr>
      <w:r>
        <w:t>"int"        {strcpy(yylval.type_id,  yytext);return TYPE;}</w:t>
      </w:r>
    </w:p>
    <w:p w:rsidR="00701E4E" w:rsidRDefault="00701E4E" w:rsidP="00701E4E">
      <w:pPr>
        <w:pStyle w:val="af4"/>
      </w:pPr>
      <w:r>
        <w:t>"char"       {strcpy(yylval.type_id, yytext);return TYPE;}</w:t>
      </w:r>
    </w:p>
    <w:p w:rsidR="00701E4E" w:rsidRDefault="00701E4E" w:rsidP="00701E4E">
      <w:pPr>
        <w:pStyle w:val="af4"/>
      </w:pPr>
      <w:r>
        <w:t>"float"      {strcpy(yylval.type_id,  yytext);return TYPE;}</w:t>
      </w:r>
    </w:p>
    <w:p w:rsidR="00701E4E" w:rsidRDefault="00701E4E" w:rsidP="00701E4E">
      <w:pPr>
        <w:pStyle w:val="af4"/>
      </w:pPr>
    </w:p>
    <w:p w:rsidR="00701E4E" w:rsidRDefault="00701E4E" w:rsidP="00701E4E">
      <w:pPr>
        <w:pStyle w:val="af4"/>
      </w:pPr>
      <w:r>
        <w:t>"return"     {return RETURN;}</w:t>
      </w:r>
    </w:p>
    <w:p w:rsidR="00701E4E" w:rsidRDefault="00701E4E" w:rsidP="00701E4E">
      <w:pPr>
        <w:pStyle w:val="af4"/>
      </w:pPr>
      <w:r>
        <w:t>"if"         {return IF;}</w:t>
      </w:r>
    </w:p>
    <w:p w:rsidR="00701E4E" w:rsidRDefault="00701E4E" w:rsidP="00701E4E">
      <w:pPr>
        <w:pStyle w:val="af4"/>
      </w:pPr>
      <w:r>
        <w:t>"else"       {return ELSE;}</w:t>
      </w:r>
    </w:p>
    <w:p w:rsidR="00701E4E" w:rsidRDefault="00701E4E" w:rsidP="00701E4E">
      <w:pPr>
        <w:pStyle w:val="af4"/>
      </w:pPr>
      <w:r>
        <w:t>"while"      {return WHILE;}</w:t>
      </w:r>
    </w:p>
    <w:p w:rsidR="00701E4E" w:rsidRDefault="00701E4E" w:rsidP="00701E4E">
      <w:pPr>
        <w:pStyle w:val="af4"/>
      </w:pPr>
    </w:p>
    <w:p w:rsidR="00701E4E" w:rsidRDefault="00701E4E" w:rsidP="00701E4E">
      <w:pPr>
        <w:pStyle w:val="af4"/>
        <w:rPr>
          <w:rFonts w:hint="eastAsia"/>
        </w:rPr>
      </w:pPr>
      <w:r>
        <w:rPr>
          <w:rFonts w:hint="eastAsia"/>
        </w:rPr>
        <w:t>{id}         {strcpy(yylval.type_id,  yytext); return ID;/*</w:t>
      </w:r>
      <w:r>
        <w:rPr>
          <w:rFonts w:hint="eastAsia"/>
        </w:rPr>
        <w:t>由于关键字的形式也符合表示符的</w:t>
      </w:r>
      <w:r>
        <w:rPr>
          <w:rFonts w:hint="eastAsia"/>
        </w:rPr>
        <w:lastRenderedPageBreak/>
        <w:t>规则，所以把关键字的处理全部放在标识符的前面，优先识别</w:t>
      </w:r>
      <w:r>
        <w:rPr>
          <w:rFonts w:hint="eastAsia"/>
        </w:rPr>
        <w:t>*/}</w:t>
      </w:r>
    </w:p>
    <w:p w:rsidR="00701E4E" w:rsidRDefault="00701E4E" w:rsidP="00701E4E">
      <w:pPr>
        <w:pStyle w:val="af4"/>
      </w:pPr>
      <w:r>
        <w:t>";"</w:t>
      </w:r>
      <w:r>
        <w:tab/>
      </w:r>
      <w:r>
        <w:tab/>
      </w:r>
      <w:r>
        <w:tab/>
        <w:t>{return SEMI;}</w:t>
      </w:r>
    </w:p>
    <w:p w:rsidR="00701E4E" w:rsidRDefault="00701E4E" w:rsidP="00701E4E">
      <w:pPr>
        <w:pStyle w:val="af4"/>
      </w:pPr>
      <w:r>
        <w:t>","</w:t>
      </w:r>
      <w:r>
        <w:tab/>
      </w:r>
      <w:r>
        <w:tab/>
      </w:r>
      <w:r>
        <w:tab/>
        <w:t>{return COMMA;}</w:t>
      </w:r>
    </w:p>
    <w:p w:rsidR="00701E4E" w:rsidRDefault="00701E4E" w:rsidP="00701E4E">
      <w:pPr>
        <w:pStyle w:val="af4"/>
      </w:pPr>
      <w:r>
        <w:t>"&gt;"|"&lt;"|"&gt;="|"&lt;="|"=="|"!=" {strcpy(yylval.type_id, yytext);;return RELOP;}</w:t>
      </w:r>
    </w:p>
    <w:p w:rsidR="00701E4E" w:rsidRDefault="00701E4E" w:rsidP="00701E4E">
      <w:pPr>
        <w:pStyle w:val="af4"/>
      </w:pPr>
      <w:r>
        <w:t>"="</w:t>
      </w:r>
      <w:r>
        <w:tab/>
      </w:r>
      <w:r>
        <w:tab/>
      </w:r>
      <w:r>
        <w:tab/>
        <w:t>{return ASSIGNOP;}</w:t>
      </w:r>
    </w:p>
    <w:p w:rsidR="00701E4E" w:rsidRDefault="00701E4E" w:rsidP="00701E4E">
      <w:pPr>
        <w:pStyle w:val="af4"/>
      </w:pPr>
      <w:r>
        <w:t>"+="|"-="|"*="|"/="</w:t>
      </w:r>
      <w:r>
        <w:tab/>
        <w:t>{strcpy(yylval.type_id, yytext);;return COMPASSIGN;}</w:t>
      </w:r>
    </w:p>
    <w:p w:rsidR="00701E4E" w:rsidRDefault="00701E4E" w:rsidP="00701E4E">
      <w:pPr>
        <w:pStyle w:val="af4"/>
      </w:pPr>
      <w:r>
        <w:t>"+"</w:t>
      </w:r>
      <w:r>
        <w:tab/>
      </w:r>
      <w:r>
        <w:tab/>
      </w:r>
      <w:r>
        <w:tab/>
        <w:t>{return PLUS;}</w:t>
      </w:r>
    </w:p>
    <w:p w:rsidR="00701E4E" w:rsidRDefault="00701E4E" w:rsidP="00701E4E">
      <w:pPr>
        <w:pStyle w:val="af4"/>
      </w:pPr>
      <w:r>
        <w:t>"++"</w:t>
      </w:r>
      <w:r>
        <w:tab/>
      </w:r>
      <w:r>
        <w:tab/>
        <w:t>{return PLUSONE;}</w:t>
      </w:r>
    </w:p>
    <w:p w:rsidR="00701E4E" w:rsidRDefault="00701E4E" w:rsidP="00701E4E">
      <w:pPr>
        <w:pStyle w:val="af4"/>
      </w:pPr>
      <w:r>
        <w:t>"--"</w:t>
      </w:r>
      <w:r>
        <w:tab/>
      </w:r>
      <w:r>
        <w:tab/>
        <w:t>{return MINUSONE;}</w:t>
      </w:r>
    </w:p>
    <w:p w:rsidR="00701E4E" w:rsidRDefault="00701E4E" w:rsidP="00701E4E">
      <w:pPr>
        <w:pStyle w:val="af4"/>
      </w:pPr>
      <w:r>
        <w:t>"-"</w:t>
      </w:r>
      <w:r>
        <w:tab/>
      </w:r>
      <w:r>
        <w:tab/>
      </w:r>
      <w:r>
        <w:tab/>
        <w:t>{return MINUS;}</w:t>
      </w:r>
    </w:p>
    <w:p w:rsidR="00701E4E" w:rsidRDefault="00701E4E" w:rsidP="00701E4E">
      <w:pPr>
        <w:pStyle w:val="af4"/>
      </w:pPr>
      <w:r>
        <w:t>"*"</w:t>
      </w:r>
      <w:r>
        <w:tab/>
      </w:r>
      <w:r>
        <w:tab/>
      </w:r>
      <w:r>
        <w:tab/>
        <w:t>{return STAR;}</w:t>
      </w:r>
    </w:p>
    <w:p w:rsidR="00701E4E" w:rsidRDefault="00701E4E" w:rsidP="00701E4E">
      <w:pPr>
        <w:pStyle w:val="af4"/>
      </w:pPr>
      <w:r>
        <w:t>"/"</w:t>
      </w:r>
      <w:r>
        <w:tab/>
      </w:r>
      <w:r>
        <w:tab/>
      </w:r>
      <w:r>
        <w:tab/>
        <w:t>{return DIV;}</w:t>
      </w:r>
    </w:p>
    <w:p w:rsidR="00701E4E" w:rsidRDefault="00701E4E" w:rsidP="00701E4E">
      <w:pPr>
        <w:pStyle w:val="af4"/>
      </w:pPr>
      <w:r>
        <w:t>"&amp;&amp;"        {return AND;}</w:t>
      </w:r>
    </w:p>
    <w:p w:rsidR="00701E4E" w:rsidRDefault="00701E4E" w:rsidP="00701E4E">
      <w:pPr>
        <w:pStyle w:val="af4"/>
      </w:pPr>
      <w:r>
        <w:t>"||"        {return OR;}</w:t>
      </w:r>
    </w:p>
    <w:p w:rsidR="00701E4E" w:rsidRDefault="00701E4E" w:rsidP="00701E4E">
      <w:pPr>
        <w:pStyle w:val="af4"/>
      </w:pPr>
      <w:r>
        <w:t>"!"</w:t>
      </w:r>
      <w:r>
        <w:tab/>
      </w:r>
      <w:r>
        <w:tab/>
      </w:r>
      <w:r>
        <w:tab/>
        <w:t>{return NOT;}</w:t>
      </w:r>
    </w:p>
    <w:p w:rsidR="00701E4E" w:rsidRDefault="00701E4E" w:rsidP="00701E4E">
      <w:pPr>
        <w:pStyle w:val="af4"/>
      </w:pPr>
      <w:r>
        <w:t>"("</w:t>
      </w:r>
      <w:r>
        <w:tab/>
      </w:r>
      <w:r>
        <w:tab/>
      </w:r>
      <w:r>
        <w:tab/>
        <w:t>{return LP;}</w:t>
      </w:r>
    </w:p>
    <w:p w:rsidR="00701E4E" w:rsidRDefault="00701E4E" w:rsidP="00701E4E">
      <w:pPr>
        <w:pStyle w:val="af4"/>
      </w:pPr>
      <w:r>
        <w:t>")"</w:t>
      </w:r>
      <w:r>
        <w:tab/>
      </w:r>
      <w:r>
        <w:tab/>
      </w:r>
      <w:r>
        <w:tab/>
        <w:t>{return RP;}</w:t>
      </w:r>
    </w:p>
    <w:p w:rsidR="00701E4E" w:rsidRDefault="00701E4E" w:rsidP="00701E4E">
      <w:pPr>
        <w:pStyle w:val="af4"/>
      </w:pPr>
      <w:r>
        <w:t>"{"</w:t>
      </w:r>
      <w:r>
        <w:tab/>
      </w:r>
      <w:r>
        <w:tab/>
      </w:r>
      <w:r>
        <w:tab/>
        <w:t>{return LC;}</w:t>
      </w:r>
    </w:p>
    <w:p w:rsidR="00701E4E" w:rsidRDefault="00701E4E" w:rsidP="00701E4E">
      <w:pPr>
        <w:pStyle w:val="af4"/>
      </w:pPr>
      <w:r>
        <w:t>"}"</w:t>
      </w:r>
      <w:r>
        <w:tab/>
      </w:r>
      <w:r>
        <w:tab/>
      </w:r>
      <w:r>
        <w:tab/>
        <w:t>{return RC;}</w:t>
      </w:r>
    </w:p>
    <w:p w:rsidR="00701E4E" w:rsidRDefault="00701E4E" w:rsidP="00701E4E">
      <w:pPr>
        <w:pStyle w:val="af4"/>
      </w:pPr>
      <w:r>
        <w:t>\/\/.* ;</w:t>
      </w:r>
    </w:p>
    <w:p w:rsidR="00701E4E" w:rsidRDefault="00701E4E" w:rsidP="00701E4E">
      <w:pPr>
        <w:pStyle w:val="af4"/>
      </w:pPr>
      <w:r>
        <w:t>\/\*(.*\n)*.*\*\/ ;</w:t>
      </w:r>
    </w:p>
    <w:p w:rsidR="00701E4E" w:rsidRDefault="00701E4E" w:rsidP="00701E4E">
      <w:pPr>
        <w:pStyle w:val="af4"/>
      </w:pPr>
      <w:r>
        <w:t xml:space="preserve">[\n]           {yycolumn=1;}   </w:t>
      </w:r>
    </w:p>
    <w:p w:rsidR="00701E4E" w:rsidRDefault="00701E4E" w:rsidP="00701E4E">
      <w:pPr>
        <w:pStyle w:val="af4"/>
      </w:pPr>
      <w:r>
        <w:t xml:space="preserve">[ \r\t]          {}   </w:t>
      </w:r>
    </w:p>
    <w:p w:rsidR="00701E4E" w:rsidRDefault="00701E4E" w:rsidP="00701E4E">
      <w:pPr>
        <w:pStyle w:val="af4"/>
      </w:pPr>
      <w:r>
        <w:t>.</w:t>
      </w:r>
      <w:r>
        <w:tab/>
      </w:r>
      <w:r>
        <w:tab/>
      </w:r>
      <w:r>
        <w:tab/>
        <w:t>{printf("Error type A :Mysterious character \"%s\"\n\t at Line %d\n",yytext,yylineno);}</w:t>
      </w:r>
    </w:p>
    <w:p w:rsidR="00701E4E" w:rsidRDefault="00701E4E" w:rsidP="00701E4E">
      <w:pPr>
        <w:pStyle w:val="af4"/>
      </w:pPr>
    </w:p>
    <w:p w:rsidR="00701E4E" w:rsidRDefault="00701E4E" w:rsidP="00701E4E">
      <w:pPr>
        <w:pStyle w:val="af4"/>
      </w:pPr>
      <w:r>
        <w:t>%%</w:t>
      </w:r>
    </w:p>
    <w:p w:rsidR="00701E4E" w:rsidRDefault="00701E4E" w:rsidP="00701E4E">
      <w:pPr>
        <w:pStyle w:val="af4"/>
      </w:pPr>
      <w:r>
        <w:t>/*</w:t>
      </w:r>
    </w:p>
    <w:p w:rsidR="00701E4E" w:rsidRDefault="00701E4E" w:rsidP="00701E4E">
      <w:pPr>
        <w:pStyle w:val="af4"/>
      </w:pPr>
    </w:p>
    <w:p w:rsidR="00701E4E" w:rsidRDefault="00701E4E" w:rsidP="00701E4E">
      <w:pPr>
        <w:pStyle w:val="af4"/>
      </w:pPr>
      <w:r>
        <w:t>void main()</w:t>
      </w:r>
    </w:p>
    <w:p w:rsidR="00701E4E" w:rsidRDefault="00701E4E" w:rsidP="00701E4E">
      <w:pPr>
        <w:pStyle w:val="af4"/>
      </w:pPr>
      <w:r>
        <w:t>{</w:t>
      </w:r>
    </w:p>
    <w:p w:rsidR="00701E4E" w:rsidRDefault="00701E4E" w:rsidP="00701E4E">
      <w:pPr>
        <w:pStyle w:val="af4"/>
      </w:pPr>
      <w:r>
        <w:t>yylex();</w:t>
      </w:r>
    </w:p>
    <w:p w:rsidR="00701E4E" w:rsidRDefault="00701E4E" w:rsidP="00701E4E">
      <w:pPr>
        <w:pStyle w:val="af4"/>
      </w:pPr>
      <w:r>
        <w:t>}</w:t>
      </w:r>
    </w:p>
    <w:p w:rsidR="00701E4E" w:rsidRDefault="00701E4E" w:rsidP="00701E4E">
      <w:pPr>
        <w:pStyle w:val="af4"/>
      </w:pPr>
      <w:r>
        <w:t>*/</w:t>
      </w:r>
    </w:p>
    <w:p w:rsidR="00701E4E" w:rsidRDefault="00701E4E" w:rsidP="00701E4E">
      <w:pPr>
        <w:pStyle w:val="af4"/>
      </w:pPr>
    </w:p>
    <w:p w:rsidR="00701E4E" w:rsidRDefault="00701E4E" w:rsidP="00701E4E">
      <w:pPr>
        <w:pStyle w:val="af4"/>
      </w:pPr>
      <w:r>
        <w:t>int yywrap()</w:t>
      </w:r>
    </w:p>
    <w:p w:rsidR="00701E4E" w:rsidRDefault="00701E4E" w:rsidP="00701E4E">
      <w:pPr>
        <w:pStyle w:val="af4"/>
      </w:pPr>
      <w:r>
        <w:t>{</w:t>
      </w:r>
    </w:p>
    <w:p w:rsidR="00701E4E" w:rsidRDefault="00701E4E" w:rsidP="00701E4E">
      <w:pPr>
        <w:pStyle w:val="af4"/>
      </w:pPr>
      <w:r>
        <w:t>return 1;</w:t>
      </w:r>
    </w:p>
    <w:p w:rsidR="00701E4E" w:rsidRDefault="00701E4E" w:rsidP="00701E4E">
      <w:pPr>
        <w:pStyle w:val="af4"/>
      </w:pPr>
      <w:r>
        <w:t>}</w:t>
      </w:r>
    </w:p>
    <w:p w:rsidR="00701E4E" w:rsidRDefault="00701E4E" w:rsidP="00701E4E">
      <w:pPr>
        <w:pStyle w:val="af4"/>
      </w:pPr>
    </w:p>
    <w:p w:rsidR="00701E4E" w:rsidRDefault="00701E4E" w:rsidP="00701E4E">
      <w:pPr>
        <w:pStyle w:val="af4"/>
      </w:pPr>
    </w:p>
    <w:p w:rsidR="00701E4E" w:rsidRDefault="00701E4E" w:rsidP="00701E4E">
      <w:pPr>
        <w:pStyle w:val="af4"/>
      </w:pPr>
    </w:p>
    <w:p w:rsidR="00701E4E" w:rsidRDefault="00701E4E" w:rsidP="00701E4E">
      <w:pPr>
        <w:pStyle w:val="af4"/>
      </w:pPr>
    </w:p>
    <w:p w:rsidR="00701E4E" w:rsidRDefault="00701E4E" w:rsidP="00701E4E">
      <w:pPr>
        <w:pStyle w:val="af4"/>
        <w:rPr>
          <w:rFonts w:hint="eastAsia"/>
        </w:rPr>
      </w:pPr>
    </w:p>
    <w:p w:rsidR="00701E4E" w:rsidRDefault="00701E4E" w:rsidP="00701E4E">
      <w:pPr>
        <w:pStyle w:val="af4"/>
        <w:ind w:firstLine="422"/>
        <w:rPr>
          <w:b/>
          <w:sz w:val="21"/>
        </w:rPr>
      </w:pPr>
      <w:r w:rsidRPr="00701E4E">
        <w:rPr>
          <w:rFonts w:hint="eastAsia"/>
          <w:b/>
          <w:sz w:val="21"/>
        </w:rPr>
        <w:lastRenderedPageBreak/>
        <w:t>m</w:t>
      </w:r>
      <w:r w:rsidRPr="00701E4E">
        <w:rPr>
          <w:b/>
          <w:sz w:val="21"/>
        </w:rPr>
        <w:t>inic.y</w:t>
      </w:r>
    </w:p>
    <w:p w:rsidR="00701E4E" w:rsidRDefault="00701E4E" w:rsidP="00701E4E">
      <w:pPr>
        <w:pStyle w:val="af4"/>
      </w:pPr>
      <w:r>
        <w:t>%error-verbose</w:t>
      </w:r>
    </w:p>
    <w:p w:rsidR="00701E4E" w:rsidRDefault="00701E4E" w:rsidP="00701E4E">
      <w:pPr>
        <w:pStyle w:val="af4"/>
      </w:pPr>
      <w:r>
        <w:t>%locations</w:t>
      </w:r>
    </w:p>
    <w:p w:rsidR="00701E4E" w:rsidRDefault="00701E4E" w:rsidP="00701E4E">
      <w:pPr>
        <w:pStyle w:val="af4"/>
      </w:pPr>
      <w:r>
        <w:t>%{</w:t>
      </w:r>
    </w:p>
    <w:p w:rsidR="00701E4E" w:rsidRDefault="00701E4E" w:rsidP="00701E4E">
      <w:pPr>
        <w:pStyle w:val="af4"/>
      </w:pPr>
      <w:r>
        <w:t>#include "stdio.h"</w:t>
      </w:r>
    </w:p>
    <w:p w:rsidR="00701E4E" w:rsidRDefault="00701E4E" w:rsidP="00701E4E">
      <w:pPr>
        <w:pStyle w:val="af4"/>
      </w:pPr>
      <w:r>
        <w:t>#include "math.h"</w:t>
      </w:r>
    </w:p>
    <w:p w:rsidR="00701E4E" w:rsidRDefault="00701E4E" w:rsidP="00701E4E">
      <w:pPr>
        <w:pStyle w:val="af4"/>
      </w:pPr>
      <w:r>
        <w:t>#include "string.h"</w:t>
      </w:r>
    </w:p>
    <w:p w:rsidR="00701E4E" w:rsidRDefault="00701E4E" w:rsidP="00701E4E">
      <w:pPr>
        <w:pStyle w:val="af4"/>
      </w:pPr>
      <w:r>
        <w:t>#include "def.h"</w:t>
      </w:r>
    </w:p>
    <w:p w:rsidR="00701E4E" w:rsidRDefault="00701E4E" w:rsidP="00701E4E">
      <w:pPr>
        <w:pStyle w:val="af4"/>
      </w:pPr>
      <w:r>
        <w:t>extern int yylineno;</w:t>
      </w:r>
    </w:p>
    <w:p w:rsidR="00701E4E" w:rsidRDefault="00701E4E" w:rsidP="00701E4E">
      <w:pPr>
        <w:pStyle w:val="af4"/>
      </w:pPr>
      <w:r>
        <w:t>extern char *yytext;</w:t>
      </w:r>
    </w:p>
    <w:p w:rsidR="00701E4E" w:rsidRDefault="00701E4E" w:rsidP="00701E4E">
      <w:pPr>
        <w:pStyle w:val="af4"/>
      </w:pPr>
      <w:r>
        <w:t>extern FILE *yyin;</w:t>
      </w:r>
    </w:p>
    <w:p w:rsidR="00701E4E" w:rsidRDefault="00701E4E" w:rsidP="00701E4E">
      <w:pPr>
        <w:pStyle w:val="af4"/>
      </w:pPr>
      <w:r>
        <w:t>void yyerror(const char* fmt, ...);</w:t>
      </w:r>
    </w:p>
    <w:p w:rsidR="00701E4E" w:rsidRDefault="00701E4E" w:rsidP="00701E4E">
      <w:pPr>
        <w:pStyle w:val="af4"/>
      </w:pPr>
      <w:r>
        <w:t>void display(struct node *,int);</w:t>
      </w:r>
    </w:p>
    <w:p w:rsidR="00701E4E" w:rsidRDefault="00701E4E" w:rsidP="00701E4E">
      <w:pPr>
        <w:pStyle w:val="af4"/>
      </w:pPr>
      <w:r>
        <w:t>%}</w:t>
      </w:r>
    </w:p>
    <w:p w:rsidR="00701E4E" w:rsidRDefault="00701E4E" w:rsidP="00701E4E">
      <w:pPr>
        <w:pStyle w:val="af4"/>
      </w:pPr>
    </w:p>
    <w:p w:rsidR="00701E4E" w:rsidRDefault="00701E4E" w:rsidP="00701E4E">
      <w:pPr>
        <w:pStyle w:val="af4"/>
      </w:pPr>
      <w:r>
        <w:t>%union {</w:t>
      </w:r>
    </w:p>
    <w:p w:rsidR="00701E4E" w:rsidRDefault="00701E4E" w:rsidP="00701E4E">
      <w:pPr>
        <w:pStyle w:val="af4"/>
      </w:pPr>
      <w:r>
        <w:tab/>
        <w:t>int    type_int;</w:t>
      </w:r>
    </w:p>
    <w:p w:rsidR="00701E4E" w:rsidRDefault="00701E4E" w:rsidP="00701E4E">
      <w:pPr>
        <w:pStyle w:val="af4"/>
      </w:pPr>
      <w:r>
        <w:tab/>
        <w:t>float  type_float;</w:t>
      </w:r>
    </w:p>
    <w:p w:rsidR="00701E4E" w:rsidRDefault="00701E4E" w:rsidP="00701E4E">
      <w:pPr>
        <w:pStyle w:val="af4"/>
      </w:pPr>
      <w:r>
        <w:tab/>
        <w:t>char   type_id[32];</w:t>
      </w:r>
    </w:p>
    <w:p w:rsidR="00701E4E" w:rsidRDefault="00701E4E" w:rsidP="00701E4E">
      <w:pPr>
        <w:pStyle w:val="af4"/>
      </w:pPr>
      <w:r>
        <w:tab/>
        <w:t>struct node *ptr;</w:t>
      </w:r>
    </w:p>
    <w:p w:rsidR="00701E4E" w:rsidRDefault="00701E4E" w:rsidP="00701E4E">
      <w:pPr>
        <w:pStyle w:val="af4"/>
      </w:pPr>
    </w:p>
    <w:p w:rsidR="00701E4E" w:rsidRDefault="00701E4E" w:rsidP="00701E4E">
      <w:pPr>
        <w:pStyle w:val="af4"/>
      </w:pPr>
      <w:r>
        <w:t>};</w:t>
      </w:r>
    </w:p>
    <w:p w:rsidR="00701E4E" w:rsidRDefault="00701E4E" w:rsidP="00701E4E">
      <w:pPr>
        <w:pStyle w:val="af4"/>
      </w:pPr>
    </w:p>
    <w:p w:rsidR="00701E4E" w:rsidRDefault="00701E4E" w:rsidP="00701E4E">
      <w:pPr>
        <w:pStyle w:val="af4"/>
        <w:rPr>
          <w:rFonts w:hint="eastAsia"/>
        </w:rPr>
      </w:pPr>
      <w:r>
        <w:rPr>
          <w:rFonts w:hint="eastAsia"/>
        </w:rPr>
        <w:t xml:space="preserve">//  %type </w:t>
      </w:r>
      <w:r>
        <w:rPr>
          <w:rFonts w:hint="eastAsia"/>
        </w:rPr>
        <w:t>定义非终结符的语义值类型</w:t>
      </w:r>
    </w:p>
    <w:p w:rsidR="00701E4E" w:rsidRDefault="00701E4E" w:rsidP="00701E4E">
      <w:pPr>
        <w:pStyle w:val="af4"/>
      </w:pPr>
      <w:r>
        <w:t>%type  &lt;ptr&gt; program ExtDefList ExtDef Specifier ExtDecList FuncDec CompSt VarList VarDec ParamDec Stmt StmList DefList Def DecList Dec Exp Args</w:t>
      </w:r>
    </w:p>
    <w:p w:rsidR="00701E4E" w:rsidRDefault="00701E4E" w:rsidP="00701E4E">
      <w:pPr>
        <w:pStyle w:val="af4"/>
      </w:pPr>
    </w:p>
    <w:p w:rsidR="00701E4E" w:rsidRDefault="00701E4E" w:rsidP="00701E4E">
      <w:pPr>
        <w:pStyle w:val="af4"/>
        <w:rPr>
          <w:rFonts w:hint="eastAsia"/>
        </w:rPr>
      </w:pPr>
      <w:r>
        <w:rPr>
          <w:rFonts w:hint="eastAsia"/>
        </w:rPr>
        <w:t xml:space="preserve">//% token </w:t>
      </w:r>
      <w:r>
        <w:rPr>
          <w:rFonts w:hint="eastAsia"/>
        </w:rPr>
        <w:t>定义终结符的语义值类型</w:t>
      </w:r>
    </w:p>
    <w:p w:rsidR="00701E4E" w:rsidRDefault="00701E4E" w:rsidP="00701E4E">
      <w:pPr>
        <w:pStyle w:val="af4"/>
        <w:rPr>
          <w:rFonts w:hint="eastAsia"/>
        </w:rPr>
      </w:pPr>
      <w:r>
        <w:rPr>
          <w:rFonts w:hint="eastAsia"/>
        </w:rPr>
        <w:t>%token &lt;type_int&gt; INT CHAR           //</w:t>
      </w:r>
      <w:r>
        <w:rPr>
          <w:rFonts w:hint="eastAsia"/>
        </w:rPr>
        <w:t>指定</w:t>
      </w:r>
      <w:r>
        <w:rPr>
          <w:rFonts w:hint="eastAsia"/>
        </w:rPr>
        <w:t>INT</w:t>
      </w:r>
      <w:r>
        <w:rPr>
          <w:rFonts w:hint="eastAsia"/>
        </w:rPr>
        <w:t>的语义值是</w:t>
      </w:r>
      <w:r>
        <w:rPr>
          <w:rFonts w:hint="eastAsia"/>
        </w:rPr>
        <w:t>type_int</w:t>
      </w:r>
      <w:r>
        <w:rPr>
          <w:rFonts w:hint="eastAsia"/>
        </w:rPr>
        <w:t>，有词法分析得到的数值</w:t>
      </w:r>
    </w:p>
    <w:p w:rsidR="00701E4E" w:rsidRDefault="00701E4E" w:rsidP="00701E4E">
      <w:pPr>
        <w:pStyle w:val="af4"/>
        <w:rPr>
          <w:rFonts w:hint="eastAsia"/>
        </w:rPr>
      </w:pPr>
      <w:r>
        <w:rPr>
          <w:rFonts w:hint="eastAsia"/>
        </w:rPr>
        <w:t>%token &lt;type_id&gt; ID RELOP COMPASSIGN TYPE  //</w:t>
      </w:r>
      <w:r>
        <w:rPr>
          <w:rFonts w:hint="eastAsia"/>
        </w:rPr>
        <w:t>指定</w:t>
      </w:r>
      <w:r>
        <w:rPr>
          <w:rFonts w:hint="eastAsia"/>
        </w:rPr>
        <w:t xml:space="preserve">ID,RELOP </w:t>
      </w:r>
      <w:r>
        <w:rPr>
          <w:rFonts w:hint="eastAsia"/>
        </w:rPr>
        <w:t>的语义值是</w:t>
      </w:r>
      <w:r>
        <w:rPr>
          <w:rFonts w:hint="eastAsia"/>
        </w:rPr>
        <w:t>type_id</w:t>
      </w:r>
      <w:r>
        <w:rPr>
          <w:rFonts w:hint="eastAsia"/>
        </w:rPr>
        <w:t>，有词法分析得到的标识符字符串</w:t>
      </w:r>
    </w:p>
    <w:p w:rsidR="00701E4E" w:rsidRDefault="00701E4E" w:rsidP="00701E4E">
      <w:pPr>
        <w:pStyle w:val="af4"/>
        <w:rPr>
          <w:rFonts w:hint="eastAsia"/>
        </w:rPr>
      </w:pPr>
      <w:r>
        <w:rPr>
          <w:rFonts w:hint="eastAsia"/>
        </w:rPr>
        <w:t>%token &lt;type_float&gt; FLOAT         //</w:t>
      </w:r>
      <w:r>
        <w:rPr>
          <w:rFonts w:hint="eastAsia"/>
        </w:rPr>
        <w:t>指定</w:t>
      </w:r>
      <w:r>
        <w:rPr>
          <w:rFonts w:hint="eastAsia"/>
        </w:rPr>
        <w:t>ID</w:t>
      </w:r>
      <w:r>
        <w:rPr>
          <w:rFonts w:hint="eastAsia"/>
        </w:rPr>
        <w:t>的语义值是</w:t>
      </w:r>
      <w:r>
        <w:rPr>
          <w:rFonts w:hint="eastAsia"/>
        </w:rPr>
        <w:t>type_id</w:t>
      </w:r>
      <w:r>
        <w:rPr>
          <w:rFonts w:hint="eastAsia"/>
        </w:rPr>
        <w:t>，有词法分析得到的标识符字符串</w:t>
      </w:r>
    </w:p>
    <w:p w:rsidR="00701E4E" w:rsidRDefault="00701E4E" w:rsidP="00701E4E">
      <w:pPr>
        <w:pStyle w:val="af4"/>
      </w:pPr>
    </w:p>
    <w:p w:rsidR="00701E4E" w:rsidRDefault="00701E4E" w:rsidP="00701E4E">
      <w:pPr>
        <w:pStyle w:val="af4"/>
        <w:rPr>
          <w:rFonts w:hint="eastAsia"/>
        </w:rPr>
      </w:pPr>
      <w:r>
        <w:rPr>
          <w:rFonts w:hint="eastAsia"/>
        </w:rPr>
        <w:t>%token LP RP LC RC SEMI COMMA   //</w:t>
      </w:r>
      <w:r>
        <w:rPr>
          <w:rFonts w:hint="eastAsia"/>
        </w:rPr>
        <w:t>用</w:t>
      </w:r>
      <w:r>
        <w:rPr>
          <w:rFonts w:hint="eastAsia"/>
        </w:rPr>
        <w:t>bison</w:t>
      </w:r>
      <w:r>
        <w:rPr>
          <w:rFonts w:hint="eastAsia"/>
        </w:rPr>
        <w:t>对该文件编译时，带参数</w:t>
      </w:r>
      <w:r>
        <w:rPr>
          <w:rFonts w:hint="eastAsia"/>
        </w:rPr>
        <w:t>-d</w:t>
      </w:r>
      <w:r>
        <w:rPr>
          <w:rFonts w:hint="eastAsia"/>
        </w:rPr>
        <w:t>，生成的</w:t>
      </w:r>
      <w:r>
        <w:rPr>
          <w:rFonts w:hint="eastAsia"/>
        </w:rPr>
        <w:t>exp.tab.h</w:t>
      </w:r>
      <w:r>
        <w:rPr>
          <w:rFonts w:hint="eastAsia"/>
        </w:rPr>
        <w:t>中给这些单词进行编码，可在</w:t>
      </w:r>
      <w:r>
        <w:rPr>
          <w:rFonts w:hint="eastAsia"/>
        </w:rPr>
        <w:t>lex.l</w:t>
      </w:r>
      <w:r>
        <w:rPr>
          <w:rFonts w:hint="eastAsia"/>
        </w:rPr>
        <w:t>中包含</w:t>
      </w:r>
      <w:r>
        <w:rPr>
          <w:rFonts w:hint="eastAsia"/>
        </w:rPr>
        <w:t>parser.tab.h</w:t>
      </w:r>
      <w:r>
        <w:rPr>
          <w:rFonts w:hint="eastAsia"/>
        </w:rPr>
        <w:t>使用这些单词种类码</w:t>
      </w:r>
    </w:p>
    <w:p w:rsidR="00701E4E" w:rsidRDefault="00701E4E" w:rsidP="00701E4E">
      <w:pPr>
        <w:pStyle w:val="af4"/>
      </w:pPr>
      <w:r>
        <w:t>%token PLUS MINUS STAR DIV ASSIGNOP AND OR NOT IF ELSE WHILE RETURN MINUSONE PLUSONE</w:t>
      </w:r>
    </w:p>
    <w:p w:rsidR="00701E4E" w:rsidRDefault="00701E4E" w:rsidP="00701E4E">
      <w:pPr>
        <w:pStyle w:val="af4"/>
      </w:pPr>
    </w:p>
    <w:p w:rsidR="00701E4E" w:rsidRDefault="00701E4E" w:rsidP="00701E4E">
      <w:pPr>
        <w:pStyle w:val="af4"/>
      </w:pPr>
      <w:r>
        <w:t>%left ASSIGNOP COMPASSIGN</w:t>
      </w:r>
    </w:p>
    <w:p w:rsidR="00701E4E" w:rsidRDefault="00701E4E" w:rsidP="00701E4E">
      <w:pPr>
        <w:pStyle w:val="af4"/>
      </w:pPr>
      <w:r>
        <w:t>%left OR</w:t>
      </w:r>
    </w:p>
    <w:p w:rsidR="00701E4E" w:rsidRDefault="00701E4E" w:rsidP="00701E4E">
      <w:pPr>
        <w:pStyle w:val="af4"/>
      </w:pPr>
      <w:r>
        <w:t>%left AND</w:t>
      </w:r>
    </w:p>
    <w:p w:rsidR="00701E4E" w:rsidRDefault="00701E4E" w:rsidP="00701E4E">
      <w:pPr>
        <w:pStyle w:val="af4"/>
      </w:pPr>
      <w:r>
        <w:t>%left RELOP</w:t>
      </w:r>
    </w:p>
    <w:p w:rsidR="00701E4E" w:rsidRDefault="00701E4E" w:rsidP="00701E4E">
      <w:pPr>
        <w:pStyle w:val="af4"/>
      </w:pPr>
      <w:r>
        <w:lastRenderedPageBreak/>
        <w:t>%left PLUS MINUS</w:t>
      </w:r>
    </w:p>
    <w:p w:rsidR="00701E4E" w:rsidRDefault="00701E4E" w:rsidP="00701E4E">
      <w:pPr>
        <w:pStyle w:val="af4"/>
      </w:pPr>
      <w:r>
        <w:t>%left STAR DIV</w:t>
      </w:r>
    </w:p>
    <w:p w:rsidR="00701E4E" w:rsidRDefault="00701E4E" w:rsidP="00701E4E">
      <w:pPr>
        <w:pStyle w:val="af4"/>
      </w:pPr>
      <w:r>
        <w:t>%right UMINUS NOT PLUSONE MINUSONE</w:t>
      </w:r>
    </w:p>
    <w:p w:rsidR="00701E4E" w:rsidRDefault="00701E4E" w:rsidP="00701E4E">
      <w:pPr>
        <w:pStyle w:val="af4"/>
      </w:pPr>
    </w:p>
    <w:p w:rsidR="00701E4E" w:rsidRDefault="00701E4E" w:rsidP="00701E4E">
      <w:pPr>
        <w:pStyle w:val="af4"/>
      </w:pPr>
      <w:r>
        <w:t>%nonassoc LOWER_THEN_ELSE</w:t>
      </w:r>
    </w:p>
    <w:p w:rsidR="00701E4E" w:rsidRDefault="00701E4E" w:rsidP="00701E4E">
      <w:pPr>
        <w:pStyle w:val="af4"/>
      </w:pPr>
      <w:r>
        <w:t>%nonassoc ELSE</w:t>
      </w:r>
    </w:p>
    <w:p w:rsidR="00701E4E" w:rsidRDefault="00701E4E" w:rsidP="00701E4E">
      <w:pPr>
        <w:pStyle w:val="af4"/>
      </w:pPr>
    </w:p>
    <w:p w:rsidR="00701E4E" w:rsidRDefault="00701E4E" w:rsidP="00701E4E">
      <w:pPr>
        <w:pStyle w:val="af4"/>
      </w:pPr>
      <w:r>
        <w:t>%%</w:t>
      </w:r>
    </w:p>
    <w:p w:rsidR="00701E4E" w:rsidRDefault="00701E4E" w:rsidP="00701E4E">
      <w:pPr>
        <w:pStyle w:val="af4"/>
      </w:pPr>
    </w:p>
    <w:p w:rsidR="00701E4E" w:rsidRDefault="00701E4E" w:rsidP="00701E4E">
      <w:pPr>
        <w:pStyle w:val="af4"/>
        <w:rPr>
          <w:rFonts w:hint="eastAsia"/>
        </w:rPr>
      </w:pPr>
      <w:r>
        <w:rPr>
          <w:rFonts w:hint="eastAsia"/>
        </w:rPr>
        <w:t>program: ExtDefList    { display($1,0);/*semantic_Analysis0($1);*/}     /*</w:t>
      </w:r>
      <w:r>
        <w:rPr>
          <w:rFonts w:hint="eastAsia"/>
        </w:rPr>
        <w:t>显示语法树</w:t>
      </w:r>
      <w:r>
        <w:rPr>
          <w:rFonts w:hint="eastAsia"/>
        </w:rPr>
        <w:t>,</w:t>
      </w:r>
      <w:r>
        <w:rPr>
          <w:rFonts w:hint="eastAsia"/>
        </w:rPr>
        <w:t>语义分析</w:t>
      </w:r>
      <w:r>
        <w:rPr>
          <w:rFonts w:hint="eastAsia"/>
        </w:rPr>
        <w:t>*/</w:t>
      </w:r>
    </w:p>
    <w:p w:rsidR="00701E4E" w:rsidRDefault="00701E4E" w:rsidP="00701E4E">
      <w:pPr>
        <w:pStyle w:val="af4"/>
      </w:pPr>
      <w:r>
        <w:t xml:space="preserve">         ; </w:t>
      </w:r>
    </w:p>
    <w:p w:rsidR="00701E4E" w:rsidRDefault="00701E4E" w:rsidP="00701E4E">
      <w:pPr>
        <w:pStyle w:val="af4"/>
      </w:pPr>
      <w:r>
        <w:t>ExtDefList: {$$=NULL;}</w:t>
      </w:r>
    </w:p>
    <w:p w:rsidR="00701E4E" w:rsidRDefault="00701E4E" w:rsidP="00701E4E">
      <w:pPr>
        <w:pStyle w:val="af4"/>
        <w:rPr>
          <w:rFonts w:hint="eastAsia"/>
        </w:rPr>
      </w:pPr>
      <w:r>
        <w:rPr>
          <w:rFonts w:hint="eastAsia"/>
        </w:rPr>
        <w:t xml:space="preserve">          | ExtDef ExtDefList {$$=mknode(EXT_DEF_LIST,$1,$2,NULL,yylineno);}   //</w:t>
      </w:r>
      <w:r>
        <w:rPr>
          <w:rFonts w:hint="eastAsia"/>
        </w:rPr>
        <w:t>每一个</w:t>
      </w:r>
      <w:r>
        <w:rPr>
          <w:rFonts w:hint="eastAsia"/>
        </w:rPr>
        <w:t>EXTDEFLIST</w:t>
      </w:r>
      <w:r>
        <w:rPr>
          <w:rFonts w:hint="eastAsia"/>
        </w:rPr>
        <w:t>的结点，其第</w:t>
      </w:r>
      <w:r>
        <w:rPr>
          <w:rFonts w:hint="eastAsia"/>
        </w:rPr>
        <w:t>1</w:t>
      </w:r>
      <w:r>
        <w:rPr>
          <w:rFonts w:hint="eastAsia"/>
        </w:rPr>
        <w:t>棵子树对应一个外部变量声明或函数</w:t>
      </w:r>
    </w:p>
    <w:p w:rsidR="00701E4E" w:rsidRDefault="00701E4E" w:rsidP="00701E4E">
      <w:pPr>
        <w:pStyle w:val="af4"/>
      </w:pPr>
      <w:r>
        <w:t xml:space="preserve">          ;  </w:t>
      </w:r>
    </w:p>
    <w:p w:rsidR="00701E4E" w:rsidRDefault="00701E4E" w:rsidP="00701E4E">
      <w:pPr>
        <w:pStyle w:val="af4"/>
        <w:rPr>
          <w:rFonts w:hint="eastAsia"/>
        </w:rPr>
      </w:pPr>
      <w:r>
        <w:rPr>
          <w:rFonts w:hint="eastAsia"/>
        </w:rPr>
        <w:t>ExtDef:   Specifier ExtDecList SEMI   {$$=mknode(EXT_VAR_DEF,$1,$2,NULL,yylineno);}   //</w:t>
      </w:r>
      <w:r>
        <w:rPr>
          <w:rFonts w:hint="eastAsia"/>
        </w:rPr>
        <w:t>该结点对应一个外部变量声明</w:t>
      </w:r>
    </w:p>
    <w:p w:rsidR="00701E4E" w:rsidRDefault="00701E4E" w:rsidP="00701E4E">
      <w:pPr>
        <w:pStyle w:val="af4"/>
        <w:rPr>
          <w:rFonts w:hint="eastAsia"/>
        </w:rPr>
      </w:pPr>
      <w:r>
        <w:rPr>
          <w:rFonts w:hint="eastAsia"/>
        </w:rPr>
        <w:t xml:space="preserve">         |Specifier FuncDec CompSt    {$$=mknode(FUNC_DEF,$1,$2,$3,yylineno);}         //</w:t>
      </w:r>
      <w:r>
        <w:rPr>
          <w:rFonts w:hint="eastAsia"/>
        </w:rPr>
        <w:t>该结点对应一个函数定义</w:t>
      </w:r>
    </w:p>
    <w:p w:rsidR="00701E4E" w:rsidRDefault="00701E4E" w:rsidP="00701E4E">
      <w:pPr>
        <w:pStyle w:val="af4"/>
      </w:pPr>
      <w:r>
        <w:t xml:space="preserve">         | error SEMI   {$$=NULL; }</w:t>
      </w:r>
    </w:p>
    <w:p w:rsidR="00701E4E" w:rsidRDefault="00701E4E" w:rsidP="00701E4E">
      <w:pPr>
        <w:pStyle w:val="af4"/>
      </w:pPr>
      <w:r>
        <w:t xml:space="preserve">         ;</w:t>
      </w:r>
    </w:p>
    <w:p w:rsidR="00701E4E" w:rsidRDefault="00701E4E" w:rsidP="00701E4E">
      <w:pPr>
        <w:pStyle w:val="af4"/>
      </w:pPr>
      <w:r>
        <w:t xml:space="preserve">Specifier:  TYPE    {$$=mknode(TYPE,NULL,NULL,NULL,yylineno);strcpy($$-&gt;type_id,$1);$$-&gt;type=!strcmp($1,"int")?INT:(strcmp($1,"float")?CHAR:FLOAT);}   </w:t>
      </w:r>
    </w:p>
    <w:p w:rsidR="00701E4E" w:rsidRDefault="00701E4E" w:rsidP="00701E4E">
      <w:pPr>
        <w:pStyle w:val="af4"/>
      </w:pPr>
      <w:r>
        <w:t xml:space="preserve">           ;      </w:t>
      </w:r>
    </w:p>
    <w:p w:rsidR="00701E4E" w:rsidRDefault="00701E4E" w:rsidP="00701E4E">
      <w:pPr>
        <w:pStyle w:val="af4"/>
        <w:rPr>
          <w:rFonts w:hint="eastAsia"/>
        </w:rPr>
      </w:pPr>
      <w:r>
        <w:rPr>
          <w:rFonts w:hint="eastAsia"/>
        </w:rPr>
        <w:t>ExtDecList:  VarDec      {$$=$1;}       /*</w:t>
      </w:r>
      <w:r>
        <w:rPr>
          <w:rFonts w:hint="eastAsia"/>
        </w:rPr>
        <w:t>每一个</w:t>
      </w:r>
      <w:r>
        <w:rPr>
          <w:rFonts w:hint="eastAsia"/>
        </w:rPr>
        <w:t>EXT_DECLIST</w:t>
      </w:r>
      <w:r>
        <w:rPr>
          <w:rFonts w:hint="eastAsia"/>
        </w:rPr>
        <w:t>的结点，其第一棵子树对应一个变量名</w:t>
      </w:r>
      <w:r>
        <w:rPr>
          <w:rFonts w:hint="eastAsia"/>
        </w:rPr>
        <w:t>(ID</w:t>
      </w:r>
      <w:r>
        <w:rPr>
          <w:rFonts w:hint="eastAsia"/>
        </w:rPr>
        <w:t>类型的结点</w:t>
      </w:r>
      <w:r>
        <w:rPr>
          <w:rFonts w:hint="eastAsia"/>
        </w:rPr>
        <w:t>),</w:t>
      </w:r>
      <w:r>
        <w:rPr>
          <w:rFonts w:hint="eastAsia"/>
        </w:rPr>
        <w:t>第二棵子树对应剩下的外部变量名</w:t>
      </w:r>
      <w:r>
        <w:rPr>
          <w:rFonts w:hint="eastAsia"/>
        </w:rPr>
        <w:t>*/</w:t>
      </w:r>
    </w:p>
    <w:p w:rsidR="00701E4E" w:rsidRDefault="00701E4E" w:rsidP="00701E4E">
      <w:pPr>
        <w:pStyle w:val="af4"/>
      </w:pPr>
      <w:r>
        <w:t xml:space="preserve">           | VarDec COMMA ExtDecList {$$=mknode(EXT_DEC_LIST,$1,$3,NULL,yylineno);}</w:t>
      </w:r>
    </w:p>
    <w:p w:rsidR="00701E4E" w:rsidRDefault="00701E4E" w:rsidP="00701E4E">
      <w:pPr>
        <w:pStyle w:val="af4"/>
      </w:pPr>
      <w:r>
        <w:t xml:space="preserve">           ;  </w:t>
      </w:r>
    </w:p>
    <w:p w:rsidR="00701E4E" w:rsidRDefault="00701E4E" w:rsidP="00701E4E">
      <w:pPr>
        <w:pStyle w:val="af4"/>
        <w:rPr>
          <w:rFonts w:hint="eastAsia"/>
        </w:rPr>
      </w:pPr>
      <w:r>
        <w:rPr>
          <w:rFonts w:hint="eastAsia"/>
        </w:rPr>
        <w:t>VarDec:  ID {$$=mknode(ID,NULL,NULL,NULL,yylineno);strcpy($$-&gt;type_id,$1);}   //ID</w:t>
      </w:r>
      <w:r>
        <w:rPr>
          <w:rFonts w:hint="eastAsia"/>
        </w:rPr>
        <w:t>结点，标识符符号串存放结点的</w:t>
      </w:r>
      <w:r>
        <w:rPr>
          <w:rFonts w:hint="eastAsia"/>
        </w:rPr>
        <w:t>type_id</w:t>
      </w:r>
    </w:p>
    <w:p w:rsidR="00701E4E" w:rsidRDefault="00701E4E" w:rsidP="00701E4E">
      <w:pPr>
        <w:pStyle w:val="af4"/>
      </w:pPr>
      <w:r>
        <w:t xml:space="preserve">         ;</w:t>
      </w:r>
    </w:p>
    <w:p w:rsidR="00701E4E" w:rsidRDefault="00701E4E" w:rsidP="00701E4E">
      <w:pPr>
        <w:pStyle w:val="af4"/>
        <w:rPr>
          <w:rFonts w:hint="eastAsia"/>
        </w:rPr>
      </w:pPr>
      <w:r>
        <w:rPr>
          <w:rFonts w:hint="eastAsia"/>
        </w:rPr>
        <w:t>FuncDec: ID LP VarList RP   {$$=mknode(FUNC_DEC,$3,NULL,NULL,yylineno);strcpy($$-&gt;type_id,$1);}//</w:t>
      </w:r>
      <w:r>
        <w:rPr>
          <w:rFonts w:hint="eastAsia"/>
        </w:rPr>
        <w:t>函数名存放在</w:t>
      </w:r>
      <w:r>
        <w:rPr>
          <w:rFonts w:hint="eastAsia"/>
        </w:rPr>
        <w:t>$$-&gt;type_id</w:t>
      </w:r>
    </w:p>
    <w:p w:rsidR="00701E4E" w:rsidRDefault="00701E4E" w:rsidP="00701E4E">
      <w:pPr>
        <w:pStyle w:val="af4"/>
        <w:rPr>
          <w:rFonts w:hint="eastAsia"/>
        </w:rPr>
      </w:pPr>
      <w:r>
        <w:rPr>
          <w:rFonts w:hint="eastAsia"/>
        </w:rPr>
        <w:tab/>
      </w:r>
      <w:r>
        <w:rPr>
          <w:rFonts w:hint="eastAsia"/>
        </w:rPr>
        <w:tab/>
        <w:t>|ID LP  RP   {$$=mknode(FUNC_DEC,NULL,NULL,NULL,yylineno);strcpy($$-&gt;type_id,$1);}//</w:t>
      </w:r>
      <w:r>
        <w:rPr>
          <w:rFonts w:hint="eastAsia"/>
        </w:rPr>
        <w:t>函数名存放在</w:t>
      </w:r>
      <w:r>
        <w:rPr>
          <w:rFonts w:hint="eastAsia"/>
        </w:rPr>
        <w:t>$$-&gt;type_id</w:t>
      </w:r>
    </w:p>
    <w:p w:rsidR="00701E4E" w:rsidRDefault="00701E4E" w:rsidP="00701E4E">
      <w:pPr>
        <w:pStyle w:val="af4"/>
      </w:pPr>
    </w:p>
    <w:p w:rsidR="00701E4E" w:rsidRDefault="00701E4E" w:rsidP="00701E4E">
      <w:pPr>
        <w:pStyle w:val="af4"/>
      </w:pPr>
      <w:r>
        <w:t xml:space="preserve">        ;  </w:t>
      </w:r>
    </w:p>
    <w:p w:rsidR="00701E4E" w:rsidRDefault="00701E4E" w:rsidP="00701E4E">
      <w:pPr>
        <w:pStyle w:val="af4"/>
      </w:pPr>
      <w:r>
        <w:t>VarList: ParamDec  {$$=mknode(PARAM_LIST,$1,NULL,NULL,yylineno);}</w:t>
      </w:r>
    </w:p>
    <w:p w:rsidR="00701E4E" w:rsidRDefault="00701E4E" w:rsidP="00701E4E">
      <w:pPr>
        <w:pStyle w:val="af4"/>
      </w:pPr>
      <w:r>
        <w:t xml:space="preserve">        | ParamDec COMMA  VarList  {$$=mknode(PARAM_LIST,$1,$3,NULL,yylineno);}</w:t>
      </w:r>
    </w:p>
    <w:p w:rsidR="00701E4E" w:rsidRDefault="00701E4E" w:rsidP="00701E4E">
      <w:pPr>
        <w:pStyle w:val="af4"/>
      </w:pPr>
      <w:r>
        <w:lastRenderedPageBreak/>
        <w:t xml:space="preserve">        ;</w:t>
      </w:r>
    </w:p>
    <w:p w:rsidR="00701E4E" w:rsidRDefault="00701E4E" w:rsidP="00701E4E">
      <w:pPr>
        <w:pStyle w:val="af4"/>
      </w:pPr>
      <w:r>
        <w:t>ParamDec: Specifier VarDec         {$$=mknode(PARAM_DEC,$1,$2,NULL,yylineno);}</w:t>
      </w:r>
    </w:p>
    <w:p w:rsidR="00701E4E" w:rsidRDefault="00701E4E" w:rsidP="00701E4E">
      <w:pPr>
        <w:pStyle w:val="af4"/>
      </w:pPr>
      <w:r>
        <w:t xml:space="preserve">         ;</w:t>
      </w:r>
    </w:p>
    <w:p w:rsidR="00701E4E" w:rsidRDefault="00701E4E" w:rsidP="00701E4E">
      <w:pPr>
        <w:pStyle w:val="af4"/>
      </w:pPr>
    </w:p>
    <w:p w:rsidR="00701E4E" w:rsidRDefault="00701E4E" w:rsidP="00701E4E">
      <w:pPr>
        <w:pStyle w:val="af4"/>
      </w:pPr>
      <w:r>
        <w:t>CompSt: LC DefList StmList RC    {$$=mknode(COMP_STM,$2,$3,NULL,yylineno);}</w:t>
      </w:r>
    </w:p>
    <w:p w:rsidR="00701E4E" w:rsidRDefault="00701E4E" w:rsidP="00701E4E">
      <w:pPr>
        <w:pStyle w:val="af4"/>
      </w:pPr>
      <w:r>
        <w:t xml:space="preserve">       ;</w:t>
      </w:r>
    </w:p>
    <w:p w:rsidR="00701E4E" w:rsidRDefault="00701E4E" w:rsidP="00701E4E">
      <w:pPr>
        <w:pStyle w:val="af4"/>
      </w:pPr>
      <w:r>
        <w:t xml:space="preserve">StmList: {$$=NULL; }  </w:t>
      </w:r>
    </w:p>
    <w:p w:rsidR="00701E4E" w:rsidRDefault="00701E4E" w:rsidP="00701E4E">
      <w:pPr>
        <w:pStyle w:val="af4"/>
      </w:pPr>
      <w:r>
        <w:t xml:space="preserve">        | Stmt StmList  {$$=mknode(STM_LIST,$1,$2,NULL,yylineno);}</w:t>
      </w:r>
    </w:p>
    <w:p w:rsidR="00701E4E" w:rsidRDefault="00701E4E" w:rsidP="00701E4E">
      <w:pPr>
        <w:pStyle w:val="af4"/>
      </w:pPr>
      <w:r>
        <w:t xml:space="preserve">        ;</w:t>
      </w:r>
    </w:p>
    <w:p w:rsidR="00701E4E" w:rsidRDefault="00701E4E" w:rsidP="00701E4E">
      <w:pPr>
        <w:pStyle w:val="af4"/>
      </w:pPr>
      <w:r>
        <w:t>Stmt:   Exp SEMI    {$$=mknode(EXP_STMT,$1,NULL,NULL,yylineno);}</w:t>
      </w:r>
    </w:p>
    <w:p w:rsidR="00701E4E" w:rsidRDefault="00701E4E" w:rsidP="00701E4E">
      <w:pPr>
        <w:pStyle w:val="af4"/>
        <w:rPr>
          <w:rFonts w:hint="eastAsia"/>
        </w:rPr>
      </w:pPr>
      <w:r>
        <w:rPr>
          <w:rFonts w:hint="eastAsia"/>
        </w:rPr>
        <w:t xml:space="preserve">      | CompSt      {$$=$1;}      //</w:t>
      </w:r>
      <w:r>
        <w:rPr>
          <w:rFonts w:hint="eastAsia"/>
        </w:rPr>
        <w:t>复合语句结点直接最为语句结点，不再生成新的结点</w:t>
      </w:r>
    </w:p>
    <w:p w:rsidR="00701E4E" w:rsidRDefault="00701E4E" w:rsidP="00701E4E">
      <w:pPr>
        <w:pStyle w:val="af4"/>
      </w:pPr>
      <w:r>
        <w:t xml:space="preserve">      | RETURN Exp SEMI   {$$=mknode(RETURN,$2,NULL,NULL,yylineno);}</w:t>
      </w:r>
    </w:p>
    <w:p w:rsidR="00701E4E" w:rsidRDefault="00701E4E" w:rsidP="00701E4E">
      <w:pPr>
        <w:pStyle w:val="af4"/>
      </w:pPr>
      <w:r>
        <w:t xml:space="preserve">      | IF LP Exp RP Stmt %prec LOWER_THEN_ELSE   {$$=mknode(IF_THEN,$3,$5,NULL,yylineno);}</w:t>
      </w:r>
    </w:p>
    <w:p w:rsidR="00701E4E" w:rsidRDefault="00701E4E" w:rsidP="00701E4E">
      <w:pPr>
        <w:pStyle w:val="af4"/>
      </w:pPr>
      <w:r>
        <w:t xml:space="preserve">      | IF LP Exp RP Stmt ELSE Stmt   {$$=mknode(IF_THEN_ELSE,$3,$5,$7,yylineno);}</w:t>
      </w:r>
    </w:p>
    <w:p w:rsidR="00701E4E" w:rsidRDefault="00701E4E" w:rsidP="00701E4E">
      <w:pPr>
        <w:pStyle w:val="af4"/>
      </w:pPr>
      <w:r>
        <w:t xml:space="preserve">      | WHILE LP Exp RP Stmt {$$=mknode(WHILE,$3,$5,NULL,yylineno);}</w:t>
      </w:r>
    </w:p>
    <w:p w:rsidR="00701E4E" w:rsidRDefault="00701E4E" w:rsidP="00701E4E">
      <w:pPr>
        <w:pStyle w:val="af4"/>
      </w:pPr>
      <w:r>
        <w:t xml:space="preserve">      ;</w:t>
      </w:r>
    </w:p>
    <w:p w:rsidR="00701E4E" w:rsidRDefault="00701E4E" w:rsidP="00701E4E">
      <w:pPr>
        <w:pStyle w:val="af4"/>
      </w:pPr>
      <w:r>
        <w:t xml:space="preserve">  </w:t>
      </w:r>
    </w:p>
    <w:p w:rsidR="00701E4E" w:rsidRDefault="00701E4E" w:rsidP="00701E4E">
      <w:pPr>
        <w:pStyle w:val="af4"/>
      </w:pPr>
      <w:r>
        <w:t>DefList: {$$=NULL; }</w:t>
      </w:r>
    </w:p>
    <w:p w:rsidR="00701E4E" w:rsidRDefault="00701E4E" w:rsidP="00701E4E">
      <w:pPr>
        <w:pStyle w:val="af4"/>
      </w:pPr>
      <w:r>
        <w:t xml:space="preserve">        | Def DefList {$$=mknode(DEF_LIST,$1,$2,NULL,yylineno);}</w:t>
      </w:r>
    </w:p>
    <w:p w:rsidR="00701E4E" w:rsidRDefault="00701E4E" w:rsidP="00701E4E">
      <w:pPr>
        <w:pStyle w:val="af4"/>
      </w:pPr>
      <w:r>
        <w:t xml:space="preserve">        ;</w:t>
      </w:r>
    </w:p>
    <w:p w:rsidR="00701E4E" w:rsidRDefault="00701E4E" w:rsidP="00701E4E">
      <w:pPr>
        <w:pStyle w:val="af4"/>
      </w:pPr>
      <w:r>
        <w:t>Def:    Specifier DecList SEMI {$$=mknode(VAR_DEF,$1,$2,NULL,yylineno);}</w:t>
      </w:r>
    </w:p>
    <w:p w:rsidR="00701E4E" w:rsidRDefault="00701E4E" w:rsidP="00701E4E">
      <w:pPr>
        <w:pStyle w:val="af4"/>
      </w:pPr>
      <w:r>
        <w:t xml:space="preserve">        ;</w:t>
      </w:r>
    </w:p>
    <w:p w:rsidR="00701E4E" w:rsidRDefault="00701E4E" w:rsidP="00701E4E">
      <w:pPr>
        <w:pStyle w:val="af4"/>
      </w:pPr>
      <w:r>
        <w:t>DecList: Dec  {$$=mknode(DEC_LIST,$1,NULL,NULL,yylineno);}</w:t>
      </w:r>
    </w:p>
    <w:p w:rsidR="00701E4E" w:rsidRDefault="00701E4E" w:rsidP="00701E4E">
      <w:pPr>
        <w:pStyle w:val="af4"/>
      </w:pPr>
      <w:r>
        <w:t xml:space="preserve">       | Dec COMMA DecList  {$$=mknode(DEC_LIST,$1,$3,NULL,yylineno);}</w:t>
      </w:r>
    </w:p>
    <w:p w:rsidR="00701E4E" w:rsidRDefault="00701E4E" w:rsidP="00701E4E">
      <w:pPr>
        <w:pStyle w:val="af4"/>
      </w:pPr>
      <w:r>
        <w:tab/>
        <w:t xml:space="preserve">   ;</w:t>
      </w:r>
    </w:p>
    <w:p w:rsidR="00701E4E" w:rsidRDefault="00701E4E" w:rsidP="00701E4E">
      <w:pPr>
        <w:pStyle w:val="af4"/>
      </w:pPr>
      <w:r>
        <w:t>Dec:     VarDec  {$$=$1;}</w:t>
      </w:r>
    </w:p>
    <w:p w:rsidR="00701E4E" w:rsidRDefault="00701E4E" w:rsidP="00701E4E">
      <w:pPr>
        <w:pStyle w:val="af4"/>
      </w:pPr>
      <w:r>
        <w:t xml:space="preserve">       | VarDec ASSIGNOP Exp  {$$=mknode(ASSIGNOP,$1,$3,NULL,yylineno);strcpy($$-&gt;type_id,"ASSIGNOP");}</w:t>
      </w:r>
    </w:p>
    <w:p w:rsidR="00701E4E" w:rsidRDefault="00701E4E" w:rsidP="00701E4E">
      <w:pPr>
        <w:pStyle w:val="af4"/>
      </w:pPr>
      <w:r>
        <w:t xml:space="preserve">       ;</w:t>
      </w:r>
    </w:p>
    <w:p w:rsidR="00701E4E" w:rsidRDefault="00701E4E" w:rsidP="00701E4E">
      <w:pPr>
        <w:pStyle w:val="af4"/>
        <w:rPr>
          <w:rFonts w:hint="eastAsia"/>
        </w:rPr>
      </w:pPr>
      <w:r>
        <w:rPr>
          <w:rFonts w:hint="eastAsia"/>
        </w:rPr>
        <w:t>Exp:    Exp ASSIGNOP Exp {$$=mknode(ASSIGNOP,$1,$3,NULL,yylineno);strcpy($$-&gt;type_id,"ASSIGNOP");}//$$</w:t>
      </w:r>
      <w:r>
        <w:rPr>
          <w:rFonts w:hint="eastAsia"/>
        </w:rPr>
        <w:t>结点</w:t>
      </w:r>
      <w:r>
        <w:rPr>
          <w:rFonts w:hint="eastAsia"/>
        </w:rPr>
        <w:t>type_id</w:t>
      </w:r>
      <w:r>
        <w:rPr>
          <w:rFonts w:hint="eastAsia"/>
        </w:rPr>
        <w:t>空置未用，正好存放运算符</w:t>
      </w:r>
    </w:p>
    <w:p w:rsidR="00701E4E" w:rsidRDefault="00701E4E" w:rsidP="00701E4E">
      <w:pPr>
        <w:pStyle w:val="af4"/>
      </w:pPr>
      <w:r>
        <w:t xml:space="preserve">      | Exp COMPASSIGN Exp {$$=mknode(COMPASSIGN,$1,$3,NULL,yylineno);strcpy($$-&gt;type_id,$2);}</w:t>
      </w:r>
    </w:p>
    <w:p w:rsidR="00701E4E" w:rsidRDefault="00701E4E" w:rsidP="00701E4E">
      <w:pPr>
        <w:pStyle w:val="af4"/>
      </w:pPr>
      <w:r>
        <w:t xml:space="preserve">      | Exp AND Exp   {$$=mknode(AND,$1,$3,NULL,yylineno);strcpy($$-&gt;type_id,"AND");}</w:t>
      </w:r>
    </w:p>
    <w:p w:rsidR="00701E4E" w:rsidRDefault="00701E4E" w:rsidP="00701E4E">
      <w:pPr>
        <w:pStyle w:val="af4"/>
      </w:pPr>
      <w:r>
        <w:t xml:space="preserve">      | Exp OR Exp    {$$=mknode(OR,$1,$3,NULL,yylineno);strcpy($$-&gt;type_id,"OR");}</w:t>
      </w:r>
    </w:p>
    <w:p w:rsidR="00701E4E" w:rsidRDefault="00701E4E" w:rsidP="00701E4E">
      <w:pPr>
        <w:pStyle w:val="af4"/>
        <w:rPr>
          <w:rFonts w:hint="eastAsia"/>
        </w:rPr>
      </w:pPr>
      <w:r>
        <w:rPr>
          <w:rFonts w:hint="eastAsia"/>
        </w:rPr>
        <w:t xml:space="preserve">      | Exp RELOP Exp {$$=mknode(RELOP,$1,$3,NULL,yylineno);strcpy($$-&gt;type_id,$2);}  //</w:t>
      </w:r>
      <w:r>
        <w:rPr>
          <w:rFonts w:hint="eastAsia"/>
        </w:rPr>
        <w:t>词法分析关系运算符号自身值保存在</w:t>
      </w:r>
      <w:r>
        <w:rPr>
          <w:rFonts w:hint="eastAsia"/>
        </w:rPr>
        <w:t>$2</w:t>
      </w:r>
      <w:r>
        <w:rPr>
          <w:rFonts w:hint="eastAsia"/>
        </w:rPr>
        <w:t>中</w:t>
      </w:r>
    </w:p>
    <w:p w:rsidR="00701E4E" w:rsidRDefault="00701E4E" w:rsidP="00701E4E">
      <w:pPr>
        <w:pStyle w:val="af4"/>
      </w:pPr>
      <w:r>
        <w:t xml:space="preserve">      | Exp PLUS Exp  {$$=mknode(PLUS,$1,$3,NULL,yylineno);strcpy($$-&gt;type_id,"PLUS");}</w:t>
      </w:r>
    </w:p>
    <w:p w:rsidR="00701E4E" w:rsidRDefault="00701E4E" w:rsidP="00701E4E">
      <w:pPr>
        <w:pStyle w:val="af4"/>
      </w:pPr>
      <w:r>
        <w:t xml:space="preserve">      | Exp MINUS Exp </w:t>
      </w:r>
      <w:r>
        <w:lastRenderedPageBreak/>
        <w:t>{$$=mknode(MINUS,$1,$3,NULL,yylineno);strcpy($$-&gt;type_id,"MINUS");}</w:t>
      </w:r>
    </w:p>
    <w:p w:rsidR="00701E4E" w:rsidRDefault="00701E4E" w:rsidP="00701E4E">
      <w:pPr>
        <w:pStyle w:val="af4"/>
      </w:pPr>
      <w:r>
        <w:t xml:space="preserve">      | Exp STAR Exp  {$$=mknode(STAR,$1,$3,NULL,yylineno);strcpy($$-&gt;type_id,"STAR");}</w:t>
      </w:r>
    </w:p>
    <w:p w:rsidR="00701E4E" w:rsidRDefault="00701E4E" w:rsidP="00701E4E">
      <w:pPr>
        <w:pStyle w:val="af4"/>
      </w:pPr>
      <w:r>
        <w:t xml:space="preserve">      | Exp DIV Exp   {$$=mknode(DIV,$1,$3,NULL,yylineno);strcpy($$-&gt;type_id,"DIV");}</w:t>
      </w:r>
    </w:p>
    <w:p w:rsidR="00701E4E" w:rsidRDefault="00701E4E" w:rsidP="00701E4E">
      <w:pPr>
        <w:pStyle w:val="af4"/>
      </w:pPr>
      <w:r>
        <w:t xml:space="preserve">      | LP Exp RP     {$$=$2;}</w:t>
      </w:r>
    </w:p>
    <w:p w:rsidR="00701E4E" w:rsidRDefault="00701E4E" w:rsidP="00701E4E">
      <w:pPr>
        <w:pStyle w:val="af4"/>
      </w:pPr>
      <w:r>
        <w:t xml:space="preserve">      | MINUS Exp %prec UMINUS   {$$=mknode(UMINUS,$2,NULL,NULL,yylineno);strcpy($$-&gt;type_id,"UMINUS");}</w:t>
      </w:r>
    </w:p>
    <w:p w:rsidR="00701E4E" w:rsidRDefault="00701E4E" w:rsidP="00701E4E">
      <w:pPr>
        <w:pStyle w:val="af4"/>
      </w:pPr>
      <w:r>
        <w:t xml:space="preserve">      | NOT Exp       {$$=mknode(NOT,$2,NULL,NULL,yylineno);strcpy($$-&gt;type_id,"NOT");}</w:t>
      </w:r>
    </w:p>
    <w:p w:rsidR="00701E4E" w:rsidRDefault="00701E4E" w:rsidP="00701E4E">
      <w:pPr>
        <w:pStyle w:val="af4"/>
        <w:rPr>
          <w:rFonts w:hint="eastAsia"/>
        </w:rPr>
      </w:pPr>
      <w:r>
        <w:rPr>
          <w:rFonts w:hint="eastAsia"/>
        </w:rPr>
        <w:t xml:space="preserve">      | PLUSONE Exp %prec NOT   {$$=mknode(PLUSONE,$2,NULL,NULL,yylineno);strcpy($$-&gt;type_id,"PLUSONE");}//</w:t>
      </w:r>
      <w:r>
        <w:rPr>
          <w:rFonts w:hint="eastAsia"/>
        </w:rPr>
        <w:t>前置</w:t>
      </w:r>
    </w:p>
    <w:p w:rsidR="00701E4E" w:rsidRDefault="00701E4E" w:rsidP="00701E4E">
      <w:pPr>
        <w:pStyle w:val="af4"/>
      </w:pPr>
      <w:r>
        <w:t xml:space="preserve">      | MINUSONE Exp %prec NOT {$$=mknode(MINUSONE,$2,NULL,NULL,yylineno);strcpy($$-&gt;type_id,"MINUSONE");}</w:t>
      </w:r>
    </w:p>
    <w:p w:rsidR="00701E4E" w:rsidRDefault="00701E4E" w:rsidP="00701E4E">
      <w:pPr>
        <w:pStyle w:val="af4"/>
      </w:pPr>
      <w:r>
        <w:t xml:space="preserve">      | ID LP Args RP {$$=mknode(FUNC_CALL,$3,NULL,NULL,yylineno);strcpy($$-&gt;type_id,$1);}</w:t>
      </w:r>
    </w:p>
    <w:p w:rsidR="00701E4E" w:rsidRDefault="00701E4E" w:rsidP="00701E4E">
      <w:pPr>
        <w:pStyle w:val="af4"/>
      </w:pPr>
      <w:r>
        <w:t xml:space="preserve">      | ID LP RP      {$$=mknode(FUNC_CALL,NULL,NULL,NULL,yylineno);strcpy($$-&gt;type_id,$1);}</w:t>
      </w:r>
    </w:p>
    <w:p w:rsidR="00701E4E" w:rsidRDefault="00701E4E" w:rsidP="00701E4E">
      <w:pPr>
        <w:pStyle w:val="af4"/>
      </w:pPr>
      <w:r>
        <w:t xml:space="preserve">      | ID            {$$=mknode(ID,NULL,NULL,NULL,yylineno);strcpy($$-&gt;type_id,$1);}</w:t>
      </w:r>
    </w:p>
    <w:p w:rsidR="00701E4E" w:rsidRDefault="00701E4E" w:rsidP="00701E4E">
      <w:pPr>
        <w:pStyle w:val="af4"/>
      </w:pPr>
      <w:r>
        <w:t xml:space="preserve">      | INT           {$$=mknode(INT,NULL,NULL,NULL,yylineno);$$-&gt;type_int=$1;$$-&gt;type=INT;}</w:t>
      </w:r>
    </w:p>
    <w:p w:rsidR="00701E4E" w:rsidRDefault="00701E4E" w:rsidP="00701E4E">
      <w:pPr>
        <w:pStyle w:val="af4"/>
      </w:pPr>
      <w:r>
        <w:t xml:space="preserve">      | CHAR</w:t>
      </w:r>
      <w:r>
        <w:tab/>
        <w:t xml:space="preserve">      {$$=mknode(CHAR,NULL,NULL,NULL,yylineno);$$-&gt;type_int=$1,$$-&gt;type=CHAR;}</w:t>
      </w:r>
    </w:p>
    <w:p w:rsidR="00701E4E" w:rsidRDefault="00701E4E" w:rsidP="00701E4E">
      <w:pPr>
        <w:pStyle w:val="af4"/>
      </w:pPr>
      <w:r>
        <w:t xml:space="preserve">      | FLOAT         {$$=mknode(FLOAT,NULL,NULL,NULL,yylineno);$$-&gt;type_float=$1;$$-&gt;type=FLOAT;}</w:t>
      </w:r>
    </w:p>
    <w:p w:rsidR="00701E4E" w:rsidRDefault="00701E4E" w:rsidP="00701E4E">
      <w:pPr>
        <w:pStyle w:val="af4"/>
      </w:pPr>
      <w:r>
        <w:t xml:space="preserve">      ;</w:t>
      </w:r>
    </w:p>
    <w:p w:rsidR="00701E4E" w:rsidRDefault="00701E4E" w:rsidP="00701E4E">
      <w:pPr>
        <w:pStyle w:val="af4"/>
      </w:pPr>
      <w:r>
        <w:t>Args:    Exp COMMA Args    {$$=mknode(ARGS,$1,$3,NULL,yylineno);}</w:t>
      </w:r>
    </w:p>
    <w:p w:rsidR="00701E4E" w:rsidRDefault="00701E4E" w:rsidP="00701E4E">
      <w:pPr>
        <w:pStyle w:val="af4"/>
      </w:pPr>
      <w:r>
        <w:t xml:space="preserve">       | Exp               {$$=mknode(ARGS,$1,NULL,NULL,yylineno);}</w:t>
      </w:r>
    </w:p>
    <w:p w:rsidR="00701E4E" w:rsidRDefault="00701E4E" w:rsidP="00701E4E">
      <w:pPr>
        <w:pStyle w:val="af4"/>
      </w:pPr>
      <w:r>
        <w:t xml:space="preserve">       ;</w:t>
      </w:r>
    </w:p>
    <w:p w:rsidR="00701E4E" w:rsidRDefault="00701E4E" w:rsidP="00701E4E">
      <w:pPr>
        <w:pStyle w:val="af4"/>
      </w:pPr>
      <w:r>
        <w:t xml:space="preserve">       </w:t>
      </w:r>
    </w:p>
    <w:p w:rsidR="00701E4E" w:rsidRDefault="00701E4E" w:rsidP="00701E4E">
      <w:pPr>
        <w:pStyle w:val="af4"/>
      </w:pPr>
      <w:r>
        <w:t>%%</w:t>
      </w:r>
    </w:p>
    <w:p w:rsidR="00701E4E" w:rsidRDefault="00701E4E" w:rsidP="00701E4E">
      <w:pPr>
        <w:pStyle w:val="af4"/>
      </w:pPr>
    </w:p>
    <w:p w:rsidR="00701E4E" w:rsidRDefault="00701E4E" w:rsidP="00701E4E">
      <w:pPr>
        <w:pStyle w:val="af4"/>
      </w:pPr>
      <w:r>
        <w:t>int main(int argc, char *argv[]){</w:t>
      </w:r>
    </w:p>
    <w:p w:rsidR="00701E4E" w:rsidRDefault="00701E4E" w:rsidP="00701E4E">
      <w:pPr>
        <w:pStyle w:val="af4"/>
      </w:pPr>
      <w:r>
        <w:tab/>
        <w:t>yyin=fopen(argv[1],"r");</w:t>
      </w:r>
    </w:p>
    <w:p w:rsidR="00701E4E" w:rsidRDefault="00701E4E" w:rsidP="00701E4E">
      <w:pPr>
        <w:pStyle w:val="af4"/>
      </w:pPr>
      <w:r>
        <w:tab/>
        <w:t>if (!yyin) return -1;</w:t>
      </w:r>
    </w:p>
    <w:p w:rsidR="00701E4E" w:rsidRDefault="00701E4E" w:rsidP="00701E4E">
      <w:pPr>
        <w:pStyle w:val="af4"/>
      </w:pPr>
      <w:r>
        <w:tab/>
        <w:t>yylineno=1;</w:t>
      </w:r>
    </w:p>
    <w:p w:rsidR="00701E4E" w:rsidRDefault="00701E4E" w:rsidP="00701E4E">
      <w:pPr>
        <w:pStyle w:val="af4"/>
      </w:pPr>
      <w:r>
        <w:tab/>
        <w:t>yyparse();</w:t>
      </w:r>
    </w:p>
    <w:p w:rsidR="00701E4E" w:rsidRDefault="00701E4E" w:rsidP="00701E4E">
      <w:pPr>
        <w:pStyle w:val="af4"/>
      </w:pPr>
      <w:r>
        <w:tab/>
        <w:t>return 0;</w:t>
      </w:r>
    </w:p>
    <w:p w:rsidR="00701E4E" w:rsidRDefault="00701E4E" w:rsidP="00701E4E">
      <w:pPr>
        <w:pStyle w:val="af4"/>
      </w:pPr>
      <w:r>
        <w:tab/>
        <w:t>}</w:t>
      </w:r>
    </w:p>
    <w:p w:rsidR="00701E4E" w:rsidRDefault="00701E4E" w:rsidP="00701E4E">
      <w:pPr>
        <w:pStyle w:val="af4"/>
      </w:pPr>
    </w:p>
    <w:p w:rsidR="00701E4E" w:rsidRDefault="00701E4E" w:rsidP="00701E4E">
      <w:pPr>
        <w:pStyle w:val="af4"/>
      </w:pPr>
      <w:r>
        <w:t>#include&lt;stdarg.h&gt;</w:t>
      </w:r>
    </w:p>
    <w:p w:rsidR="00701E4E" w:rsidRDefault="00701E4E" w:rsidP="00701E4E">
      <w:pPr>
        <w:pStyle w:val="af4"/>
      </w:pPr>
      <w:r>
        <w:t>void yyerror(const char* fmt, ...)</w:t>
      </w:r>
    </w:p>
    <w:p w:rsidR="00701E4E" w:rsidRDefault="00701E4E" w:rsidP="00701E4E">
      <w:pPr>
        <w:pStyle w:val="af4"/>
      </w:pPr>
      <w:r>
        <w:t>{</w:t>
      </w:r>
    </w:p>
    <w:p w:rsidR="00701E4E" w:rsidRDefault="00701E4E" w:rsidP="00701E4E">
      <w:pPr>
        <w:pStyle w:val="af4"/>
      </w:pPr>
      <w:r>
        <w:t xml:space="preserve">    va_list ap;</w:t>
      </w:r>
    </w:p>
    <w:p w:rsidR="00701E4E" w:rsidRDefault="00701E4E" w:rsidP="00701E4E">
      <w:pPr>
        <w:pStyle w:val="af4"/>
      </w:pPr>
      <w:r>
        <w:lastRenderedPageBreak/>
        <w:t xml:space="preserve">    va_start(ap, fmt);</w:t>
      </w:r>
    </w:p>
    <w:p w:rsidR="00701E4E" w:rsidRDefault="00701E4E" w:rsidP="00701E4E">
      <w:pPr>
        <w:pStyle w:val="af4"/>
      </w:pPr>
      <w:r>
        <w:t xml:space="preserve">    fprintf(stderr, "Grammar Error at Line %d Column %d: ", yylloc.first_line,yylloc.first_column);</w:t>
      </w:r>
    </w:p>
    <w:p w:rsidR="00701E4E" w:rsidRDefault="00701E4E" w:rsidP="00701E4E">
      <w:pPr>
        <w:pStyle w:val="af4"/>
      </w:pPr>
      <w:r>
        <w:t xml:space="preserve">    vfprintf(stderr, fmt, ap);</w:t>
      </w:r>
    </w:p>
    <w:p w:rsidR="00701E4E" w:rsidRDefault="00701E4E" w:rsidP="00701E4E">
      <w:pPr>
        <w:pStyle w:val="af4"/>
      </w:pPr>
      <w:r>
        <w:t xml:space="preserve">    fprintf(stderr, ".\n");</w:t>
      </w:r>
    </w:p>
    <w:p w:rsidR="00701E4E" w:rsidRDefault="00701E4E" w:rsidP="00701E4E">
      <w:pPr>
        <w:pStyle w:val="af4"/>
      </w:pPr>
      <w:r>
        <w:t>}</w:t>
      </w:r>
      <w:r>
        <w:tab/>
      </w:r>
    </w:p>
    <w:p w:rsidR="00701E4E" w:rsidRDefault="00701E4E" w:rsidP="00701E4E">
      <w:pPr>
        <w:pStyle w:val="af4"/>
      </w:pPr>
    </w:p>
    <w:p w:rsidR="00701E4E" w:rsidRDefault="00E513D7" w:rsidP="00701E4E">
      <w:pPr>
        <w:pStyle w:val="af4"/>
        <w:ind w:firstLine="422"/>
        <w:rPr>
          <w:b/>
          <w:sz w:val="21"/>
        </w:rPr>
      </w:pPr>
      <w:r w:rsidRPr="00E513D7">
        <w:rPr>
          <w:rFonts w:hint="eastAsia"/>
          <w:b/>
          <w:sz w:val="21"/>
        </w:rPr>
        <w:t>sym</w:t>
      </w:r>
      <w:r w:rsidRPr="00E513D7">
        <w:rPr>
          <w:b/>
          <w:sz w:val="21"/>
        </w:rPr>
        <w:t>T</w:t>
      </w:r>
      <w:r w:rsidRPr="00E513D7">
        <w:rPr>
          <w:rFonts w:hint="eastAsia"/>
          <w:b/>
          <w:sz w:val="21"/>
        </w:rPr>
        <w:t>able</w:t>
      </w:r>
      <w:r w:rsidRPr="00E513D7">
        <w:rPr>
          <w:b/>
          <w:sz w:val="21"/>
        </w:rPr>
        <w:t>.c</w:t>
      </w:r>
    </w:p>
    <w:p w:rsidR="00E513D7" w:rsidRDefault="00E513D7" w:rsidP="00E513D7">
      <w:pPr>
        <w:pStyle w:val="af4"/>
      </w:pPr>
      <w:r>
        <w:t>#include "def.h"</w:t>
      </w:r>
    </w:p>
    <w:p w:rsidR="00E513D7" w:rsidRDefault="00E513D7" w:rsidP="00E513D7">
      <w:pPr>
        <w:pStyle w:val="af4"/>
      </w:pPr>
    </w:p>
    <w:p w:rsidR="00E513D7" w:rsidRDefault="00E513D7" w:rsidP="00E513D7">
      <w:pPr>
        <w:pStyle w:val="af4"/>
      </w:pPr>
      <w:r>
        <w:t>char *strcat0(char *s1,char *s2)</w:t>
      </w:r>
    </w:p>
    <w:p w:rsidR="00E513D7" w:rsidRDefault="00E513D7" w:rsidP="00E513D7">
      <w:pPr>
        <w:pStyle w:val="af4"/>
      </w:pPr>
      <w:r>
        <w:t>{</w:t>
      </w:r>
    </w:p>
    <w:p w:rsidR="00E513D7" w:rsidRDefault="00E513D7" w:rsidP="00E513D7">
      <w:pPr>
        <w:pStyle w:val="af4"/>
      </w:pPr>
      <w:r>
        <w:t xml:space="preserve">    static char result[10];</w:t>
      </w:r>
    </w:p>
    <w:p w:rsidR="00E513D7" w:rsidRDefault="00E513D7" w:rsidP="00E513D7">
      <w:pPr>
        <w:pStyle w:val="af4"/>
      </w:pPr>
      <w:r>
        <w:t xml:space="preserve">    strcpy(result,s1);</w:t>
      </w:r>
    </w:p>
    <w:p w:rsidR="00E513D7" w:rsidRDefault="00E513D7" w:rsidP="00E513D7">
      <w:pPr>
        <w:pStyle w:val="af4"/>
      </w:pPr>
      <w:r>
        <w:t xml:space="preserve">    strcat(result,s2);</w:t>
      </w:r>
    </w:p>
    <w:p w:rsidR="00E513D7" w:rsidRDefault="00E513D7" w:rsidP="00E513D7">
      <w:pPr>
        <w:pStyle w:val="af4"/>
      </w:pPr>
      <w:r>
        <w:t xml:space="preserve">    return result;</w:t>
      </w:r>
    </w:p>
    <w:p w:rsidR="00E513D7" w:rsidRDefault="00E513D7" w:rsidP="00E513D7">
      <w:pPr>
        <w:pStyle w:val="af4"/>
      </w:pPr>
      <w:r>
        <w:t>}</w:t>
      </w:r>
    </w:p>
    <w:p w:rsidR="00E513D7" w:rsidRDefault="00E513D7" w:rsidP="00E513D7">
      <w:pPr>
        <w:pStyle w:val="af4"/>
      </w:pPr>
    </w:p>
    <w:p w:rsidR="00E513D7" w:rsidRDefault="00E513D7" w:rsidP="00E513D7">
      <w:pPr>
        <w:pStyle w:val="af4"/>
      </w:pPr>
      <w:r>
        <w:t>char *newAlias()</w:t>
      </w:r>
    </w:p>
    <w:p w:rsidR="00E513D7" w:rsidRDefault="00E513D7" w:rsidP="00E513D7">
      <w:pPr>
        <w:pStyle w:val="af4"/>
      </w:pPr>
      <w:r>
        <w:t>{</w:t>
      </w:r>
    </w:p>
    <w:p w:rsidR="00E513D7" w:rsidRDefault="00E513D7" w:rsidP="00E513D7">
      <w:pPr>
        <w:pStyle w:val="af4"/>
      </w:pPr>
      <w:r>
        <w:t xml:space="preserve">    static int no=1;</w:t>
      </w:r>
    </w:p>
    <w:p w:rsidR="00E513D7" w:rsidRDefault="00E513D7" w:rsidP="00E513D7">
      <w:pPr>
        <w:pStyle w:val="af4"/>
      </w:pPr>
      <w:r>
        <w:t xml:space="preserve">    char s[10];</w:t>
      </w:r>
    </w:p>
    <w:p w:rsidR="00E513D7" w:rsidRDefault="00E513D7" w:rsidP="00E513D7">
      <w:pPr>
        <w:pStyle w:val="af4"/>
      </w:pPr>
      <w:r>
        <w:t xml:space="preserve">    itoa(no++,s,10);</w:t>
      </w:r>
    </w:p>
    <w:p w:rsidR="00E513D7" w:rsidRDefault="00E513D7" w:rsidP="00E513D7">
      <w:pPr>
        <w:pStyle w:val="af4"/>
      </w:pPr>
      <w:r>
        <w:t xml:space="preserve">    return strcat0("v",s);</w:t>
      </w:r>
    </w:p>
    <w:p w:rsidR="00E513D7" w:rsidRDefault="00E513D7" w:rsidP="00E513D7">
      <w:pPr>
        <w:pStyle w:val="af4"/>
      </w:pPr>
      <w:r>
        <w:t>}</w:t>
      </w:r>
    </w:p>
    <w:p w:rsidR="00E513D7" w:rsidRDefault="00E513D7" w:rsidP="00E513D7">
      <w:pPr>
        <w:pStyle w:val="af4"/>
      </w:pPr>
    </w:p>
    <w:p w:rsidR="00E513D7" w:rsidRDefault="00E513D7" w:rsidP="00E513D7">
      <w:pPr>
        <w:pStyle w:val="af4"/>
      </w:pPr>
      <w:r>
        <w:t>char *newLabel()</w:t>
      </w:r>
    </w:p>
    <w:p w:rsidR="00E513D7" w:rsidRDefault="00E513D7" w:rsidP="00E513D7">
      <w:pPr>
        <w:pStyle w:val="af4"/>
      </w:pPr>
      <w:r>
        <w:t>{</w:t>
      </w:r>
    </w:p>
    <w:p w:rsidR="00E513D7" w:rsidRDefault="00E513D7" w:rsidP="00E513D7">
      <w:pPr>
        <w:pStyle w:val="af4"/>
      </w:pPr>
      <w:r>
        <w:t xml:space="preserve">    static int no=1;</w:t>
      </w:r>
    </w:p>
    <w:p w:rsidR="00E513D7" w:rsidRDefault="00E513D7" w:rsidP="00E513D7">
      <w:pPr>
        <w:pStyle w:val="af4"/>
      </w:pPr>
      <w:r>
        <w:t xml:space="preserve">    char s[10];</w:t>
      </w:r>
    </w:p>
    <w:p w:rsidR="00E513D7" w:rsidRDefault="00E513D7" w:rsidP="00E513D7">
      <w:pPr>
        <w:pStyle w:val="af4"/>
      </w:pPr>
      <w:r>
        <w:t xml:space="preserve">    itoa(no++,s,10);</w:t>
      </w:r>
    </w:p>
    <w:p w:rsidR="00E513D7" w:rsidRDefault="00E513D7" w:rsidP="00E513D7">
      <w:pPr>
        <w:pStyle w:val="af4"/>
      </w:pPr>
      <w:r>
        <w:t xml:space="preserve">    return strcat0("label",s);</w:t>
      </w:r>
    </w:p>
    <w:p w:rsidR="00E513D7" w:rsidRDefault="00E513D7" w:rsidP="00E513D7">
      <w:pPr>
        <w:pStyle w:val="af4"/>
      </w:pPr>
      <w:r>
        <w:t>}</w:t>
      </w:r>
    </w:p>
    <w:p w:rsidR="00E513D7" w:rsidRDefault="00E513D7" w:rsidP="00E513D7">
      <w:pPr>
        <w:pStyle w:val="af4"/>
      </w:pPr>
    </w:p>
    <w:p w:rsidR="00E513D7" w:rsidRDefault="00E513D7" w:rsidP="00E513D7">
      <w:pPr>
        <w:pStyle w:val="af4"/>
      </w:pPr>
      <w:r>
        <w:t>char *newTemp()</w:t>
      </w:r>
    </w:p>
    <w:p w:rsidR="00E513D7" w:rsidRDefault="00E513D7" w:rsidP="00E513D7">
      <w:pPr>
        <w:pStyle w:val="af4"/>
      </w:pPr>
      <w:r>
        <w:t>{</w:t>
      </w:r>
    </w:p>
    <w:p w:rsidR="00E513D7" w:rsidRDefault="00E513D7" w:rsidP="00E513D7">
      <w:pPr>
        <w:pStyle w:val="af4"/>
      </w:pPr>
      <w:r>
        <w:t xml:space="preserve">    static int no=1;</w:t>
      </w:r>
    </w:p>
    <w:p w:rsidR="00E513D7" w:rsidRDefault="00E513D7" w:rsidP="00E513D7">
      <w:pPr>
        <w:pStyle w:val="af4"/>
      </w:pPr>
      <w:r>
        <w:t xml:space="preserve">    char s[10];</w:t>
      </w:r>
    </w:p>
    <w:p w:rsidR="00E513D7" w:rsidRDefault="00E513D7" w:rsidP="00E513D7">
      <w:pPr>
        <w:pStyle w:val="af4"/>
      </w:pPr>
      <w:r>
        <w:t xml:space="preserve">    itoa(no++,s,10);</w:t>
      </w:r>
    </w:p>
    <w:p w:rsidR="00E513D7" w:rsidRDefault="00E513D7" w:rsidP="00E513D7">
      <w:pPr>
        <w:pStyle w:val="af4"/>
      </w:pPr>
      <w:r>
        <w:t xml:space="preserve">    return strcat0("temp",s);</w:t>
      </w:r>
    </w:p>
    <w:p w:rsidR="00E513D7" w:rsidRDefault="00E513D7" w:rsidP="00E513D7">
      <w:pPr>
        <w:pStyle w:val="af4"/>
      </w:pPr>
      <w:r>
        <w:t>}</w:t>
      </w:r>
    </w:p>
    <w:p w:rsidR="00E513D7" w:rsidRDefault="00E513D7" w:rsidP="00E513D7">
      <w:pPr>
        <w:pStyle w:val="af4"/>
      </w:pPr>
    </w:p>
    <w:p w:rsidR="00E513D7" w:rsidRDefault="00E513D7" w:rsidP="00E513D7">
      <w:pPr>
        <w:pStyle w:val="af4"/>
        <w:rPr>
          <w:rFonts w:hint="eastAsia"/>
        </w:rPr>
      </w:pPr>
      <w:r>
        <w:rPr>
          <w:rFonts w:hint="eastAsia"/>
        </w:rPr>
        <w:t>//</w:t>
      </w:r>
      <w:r>
        <w:rPr>
          <w:rFonts w:hint="eastAsia"/>
        </w:rPr>
        <w:t>生成一条</w:t>
      </w:r>
      <w:r>
        <w:rPr>
          <w:rFonts w:hint="eastAsia"/>
        </w:rPr>
        <w:t>TAC</w:t>
      </w:r>
      <w:r>
        <w:rPr>
          <w:rFonts w:hint="eastAsia"/>
        </w:rPr>
        <w:t>代码的结点组成的双向循环链表，返回头指针</w:t>
      </w:r>
    </w:p>
    <w:p w:rsidR="00E513D7" w:rsidRDefault="00E513D7" w:rsidP="00E513D7">
      <w:pPr>
        <w:pStyle w:val="af4"/>
      </w:pPr>
      <w:r>
        <w:t>struct codenode *genIR(int op,struct opn opn1,struct opn opn2,struct opn result)</w:t>
      </w:r>
    </w:p>
    <w:p w:rsidR="00E513D7" w:rsidRDefault="00E513D7" w:rsidP="00E513D7">
      <w:pPr>
        <w:pStyle w:val="af4"/>
      </w:pPr>
      <w:r>
        <w:lastRenderedPageBreak/>
        <w:t>{</w:t>
      </w:r>
    </w:p>
    <w:p w:rsidR="00E513D7" w:rsidRDefault="00E513D7" w:rsidP="00E513D7">
      <w:pPr>
        <w:pStyle w:val="af4"/>
      </w:pPr>
      <w:r>
        <w:t xml:space="preserve">    struct codenode *h=(struct codenode *)malloc(sizeof(struct codenode));</w:t>
      </w:r>
    </w:p>
    <w:p w:rsidR="00E513D7" w:rsidRDefault="00E513D7" w:rsidP="00E513D7">
      <w:pPr>
        <w:pStyle w:val="af4"/>
      </w:pPr>
      <w:r>
        <w:t xml:space="preserve">    h-&gt;op=op;</w:t>
      </w:r>
    </w:p>
    <w:p w:rsidR="00E513D7" w:rsidRDefault="00E513D7" w:rsidP="00E513D7">
      <w:pPr>
        <w:pStyle w:val="af4"/>
      </w:pPr>
      <w:r>
        <w:t xml:space="preserve">    h-&gt;opn1=opn1;</w:t>
      </w:r>
    </w:p>
    <w:p w:rsidR="00E513D7" w:rsidRDefault="00E513D7" w:rsidP="00E513D7">
      <w:pPr>
        <w:pStyle w:val="af4"/>
      </w:pPr>
      <w:r>
        <w:t xml:space="preserve">    h-&gt;opn2=opn2;</w:t>
      </w:r>
    </w:p>
    <w:p w:rsidR="00E513D7" w:rsidRDefault="00E513D7" w:rsidP="00E513D7">
      <w:pPr>
        <w:pStyle w:val="af4"/>
      </w:pPr>
      <w:r>
        <w:t xml:space="preserve">    h-&gt;result=result;</w:t>
      </w:r>
    </w:p>
    <w:p w:rsidR="00E513D7" w:rsidRDefault="00E513D7" w:rsidP="00E513D7">
      <w:pPr>
        <w:pStyle w:val="af4"/>
      </w:pPr>
      <w:r>
        <w:t xml:space="preserve">    h-&gt;next=h-&gt;prior=h;</w:t>
      </w:r>
    </w:p>
    <w:p w:rsidR="00E513D7" w:rsidRDefault="00E513D7" w:rsidP="00E513D7">
      <w:pPr>
        <w:pStyle w:val="af4"/>
      </w:pPr>
      <w:r>
        <w:t xml:space="preserve">    return h;</w:t>
      </w:r>
    </w:p>
    <w:p w:rsidR="00E513D7" w:rsidRDefault="00E513D7" w:rsidP="00E513D7">
      <w:pPr>
        <w:pStyle w:val="af4"/>
      </w:pPr>
      <w:r>
        <w:t>}</w:t>
      </w:r>
    </w:p>
    <w:p w:rsidR="00E513D7" w:rsidRDefault="00E513D7" w:rsidP="00E513D7">
      <w:pPr>
        <w:pStyle w:val="af4"/>
      </w:pPr>
    </w:p>
    <w:p w:rsidR="00E513D7" w:rsidRDefault="00E513D7" w:rsidP="00E513D7">
      <w:pPr>
        <w:pStyle w:val="af4"/>
        <w:rPr>
          <w:rFonts w:hint="eastAsia"/>
        </w:rPr>
      </w:pPr>
      <w:r>
        <w:rPr>
          <w:rFonts w:hint="eastAsia"/>
        </w:rPr>
        <w:t>//</w:t>
      </w:r>
      <w:r>
        <w:rPr>
          <w:rFonts w:hint="eastAsia"/>
        </w:rPr>
        <w:t>生成一条标号语句，返回头指针</w:t>
      </w:r>
    </w:p>
    <w:p w:rsidR="00E513D7" w:rsidRDefault="00E513D7" w:rsidP="00E513D7">
      <w:pPr>
        <w:pStyle w:val="af4"/>
      </w:pPr>
      <w:r>
        <w:t>struct codenode *genLabel(char *label)</w:t>
      </w:r>
    </w:p>
    <w:p w:rsidR="00E513D7" w:rsidRDefault="00E513D7" w:rsidP="00E513D7">
      <w:pPr>
        <w:pStyle w:val="af4"/>
      </w:pPr>
      <w:r>
        <w:t>{</w:t>
      </w:r>
    </w:p>
    <w:p w:rsidR="00E513D7" w:rsidRDefault="00E513D7" w:rsidP="00E513D7">
      <w:pPr>
        <w:pStyle w:val="af4"/>
      </w:pPr>
      <w:r>
        <w:t xml:space="preserve">    struct codenode *h=(struct codenode *)malloc(sizeof(struct codenode));</w:t>
      </w:r>
    </w:p>
    <w:p w:rsidR="00E513D7" w:rsidRDefault="00E513D7" w:rsidP="00E513D7">
      <w:pPr>
        <w:pStyle w:val="af4"/>
      </w:pPr>
      <w:r>
        <w:t xml:space="preserve">    h-&gt;op=LABEL;</w:t>
      </w:r>
    </w:p>
    <w:p w:rsidR="00E513D7" w:rsidRDefault="00E513D7" w:rsidP="00E513D7">
      <w:pPr>
        <w:pStyle w:val="af4"/>
      </w:pPr>
      <w:r>
        <w:t xml:space="preserve">    strcpy(h-&gt;result.id,label);</w:t>
      </w:r>
    </w:p>
    <w:p w:rsidR="00E513D7" w:rsidRDefault="00E513D7" w:rsidP="00E513D7">
      <w:pPr>
        <w:pStyle w:val="af4"/>
      </w:pPr>
      <w:r>
        <w:t xml:space="preserve">    h-&gt;next=h-&gt;prior=h;</w:t>
      </w:r>
    </w:p>
    <w:p w:rsidR="00E513D7" w:rsidRDefault="00E513D7" w:rsidP="00E513D7">
      <w:pPr>
        <w:pStyle w:val="af4"/>
      </w:pPr>
      <w:r>
        <w:t xml:space="preserve">    return h;</w:t>
      </w:r>
    </w:p>
    <w:p w:rsidR="00E513D7" w:rsidRDefault="00E513D7" w:rsidP="00E513D7">
      <w:pPr>
        <w:pStyle w:val="af4"/>
      </w:pPr>
      <w:r>
        <w:t>}</w:t>
      </w:r>
    </w:p>
    <w:p w:rsidR="00E513D7" w:rsidRDefault="00E513D7" w:rsidP="00E513D7">
      <w:pPr>
        <w:pStyle w:val="af4"/>
      </w:pPr>
    </w:p>
    <w:p w:rsidR="00E513D7" w:rsidRDefault="00E513D7" w:rsidP="00E513D7">
      <w:pPr>
        <w:pStyle w:val="af4"/>
        <w:rPr>
          <w:rFonts w:hint="eastAsia"/>
        </w:rPr>
      </w:pPr>
      <w:r>
        <w:rPr>
          <w:rFonts w:hint="eastAsia"/>
        </w:rPr>
        <w:t>//</w:t>
      </w:r>
      <w:r>
        <w:rPr>
          <w:rFonts w:hint="eastAsia"/>
        </w:rPr>
        <w:t>生成</w:t>
      </w:r>
      <w:r>
        <w:rPr>
          <w:rFonts w:hint="eastAsia"/>
        </w:rPr>
        <w:t>GOTO</w:t>
      </w:r>
      <w:r>
        <w:rPr>
          <w:rFonts w:hint="eastAsia"/>
        </w:rPr>
        <w:t>语句，返回头指针</w:t>
      </w:r>
    </w:p>
    <w:p w:rsidR="00E513D7" w:rsidRDefault="00E513D7" w:rsidP="00E513D7">
      <w:pPr>
        <w:pStyle w:val="af4"/>
      </w:pPr>
      <w:r>
        <w:t>struct codenode *genGoto(char *label)</w:t>
      </w:r>
    </w:p>
    <w:p w:rsidR="00E513D7" w:rsidRDefault="00E513D7" w:rsidP="00E513D7">
      <w:pPr>
        <w:pStyle w:val="af4"/>
      </w:pPr>
      <w:r>
        <w:t>{</w:t>
      </w:r>
    </w:p>
    <w:p w:rsidR="00E513D7" w:rsidRDefault="00E513D7" w:rsidP="00E513D7">
      <w:pPr>
        <w:pStyle w:val="af4"/>
      </w:pPr>
      <w:r>
        <w:t xml:space="preserve">    struct codenode *h=(struct codenode *)malloc(sizeof(struct codenode));</w:t>
      </w:r>
    </w:p>
    <w:p w:rsidR="00E513D7" w:rsidRDefault="00E513D7" w:rsidP="00E513D7">
      <w:pPr>
        <w:pStyle w:val="af4"/>
      </w:pPr>
      <w:r>
        <w:t xml:space="preserve">    h-&gt;op=GOTO;</w:t>
      </w:r>
    </w:p>
    <w:p w:rsidR="00E513D7" w:rsidRDefault="00E513D7" w:rsidP="00E513D7">
      <w:pPr>
        <w:pStyle w:val="af4"/>
      </w:pPr>
      <w:r>
        <w:t xml:space="preserve">    strcpy(h-&gt;result.id,label);</w:t>
      </w:r>
    </w:p>
    <w:p w:rsidR="00E513D7" w:rsidRDefault="00E513D7" w:rsidP="00E513D7">
      <w:pPr>
        <w:pStyle w:val="af4"/>
      </w:pPr>
      <w:r>
        <w:t xml:space="preserve">    h-&gt;next=h-&gt;prior=h;</w:t>
      </w:r>
    </w:p>
    <w:p w:rsidR="00E513D7" w:rsidRDefault="00E513D7" w:rsidP="00E513D7">
      <w:pPr>
        <w:pStyle w:val="af4"/>
      </w:pPr>
      <w:r>
        <w:t xml:space="preserve">    return h;</w:t>
      </w:r>
    </w:p>
    <w:p w:rsidR="00E513D7" w:rsidRDefault="00E513D7" w:rsidP="00E513D7">
      <w:pPr>
        <w:pStyle w:val="af4"/>
      </w:pPr>
      <w:r>
        <w:t>}</w:t>
      </w:r>
    </w:p>
    <w:p w:rsidR="00E513D7" w:rsidRDefault="00E513D7" w:rsidP="00E513D7">
      <w:pPr>
        <w:pStyle w:val="af4"/>
      </w:pPr>
    </w:p>
    <w:p w:rsidR="00E513D7" w:rsidRDefault="00E513D7" w:rsidP="00E513D7">
      <w:pPr>
        <w:pStyle w:val="af4"/>
        <w:rPr>
          <w:rFonts w:hint="eastAsia"/>
        </w:rPr>
      </w:pPr>
      <w:r>
        <w:rPr>
          <w:rFonts w:hint="eastAsia"/>
        </w:rPr>
        <w:t>//</w:t>
      </w:r>
      <w:r>
        <w:rPr>
          <w:rFonts w:hint="eastAsia"/>
        </w:rPr>
        <w:t>合并多个中间代码的双向循环链表，首尾相连</w:t>
      </w:r>
    </w:p>
    <w:p w:rsidR="00E513D7" w:rsidRDefault="00E513D7" w:rsidP="00E513D7">
      <w:pPr>
        <w:pStyle w:val="af4"/>
      </w:pPr>
      <w:r>
        <w:t>struct codenode *merge(int num,...)</w:t>
      </w:r>
    </w:p>
    <w:p w:rsidR="00E513D7" w:rsidRDefault="00E513D7" w:rsidP="00E513D7">
      <w:pPr>
        <w:pStyle w:val="af4"/>
      </w:pPr>
      <w:r>
        <w:t>{</w:t>
      </w:r>
    </w:p>
    <w:p w:rsidR="00E513D7" w:rsidRDefault="00E513D7" w:rsidP="00E513D7">
      <w:pPr>
        <w:pStyle w:val="af4"/>
      </w:pPr>
      <w:r>
        <w:t xml:space="preserve">    struct codenode *h1,*h2,*p,*t1,*t2;</w:t>
      </w:r>
    </w:p>
    <w:p w:rsidR="00E513D7" w:rsidRDefault="00E513D7" w:rsidP="00E513D7">
      <w:pPr>
        <w:pStyle w:val="af4"/>
      </w:pPr>
      <w:r>
        <w:t xml:space="preserve">    va_list ap;</w:t>
      </w:r>
    </w:p>
    <w:p w:rsidR="00E513D7" w:rsidRDefault="00E513D7" w:rsidP="00E513D7">
      <w:pPr>
        <w:pStyle w:val="af4"/>
      </w:pPr>
      <w:r>
        <w:t xml:space="preserve">    va_start(ap,num);</w:t>
      </w:r>
    </w:p>
    <w:p w:rsidR="00E513D7" w:rsidRDefault="00E513D7" w:rsidP="00E513D7">
      <w:pPr>
        <w:pStyle w:val="af4"/>
      </w:pPr>
      <w:r>
        <w:t xml:space="preserve">    h1=va_arg(ap,struct codenode *);</w:t>
      </w:r>
    </w:p>
    <w:p w:rsidR="00E513D7" w:rsidRDefault="00E513D7" w:rsidP="00E513D7">
      <w:pPr>
        <w:pStyle w:val="af4"/>
      </w:pPr>
      <w:r>
        <w:t xml:space="preserve">    while (--num&gt;0)</w:t>
      </w:r>
    </w:p>
    <w:p w:rsidR="00E513D7" w:rsidRDefault="00E513D7" w:rsidP="00E513D7">
      <w:pPr>
        <w:pStyle w:val="af4"/>
      </w:pPr>
      <w:r>
        <w:t xml:space="preserve">    {</w:t>
      </w:r>
    </w:p>
    <w:p w:rsidR="00E513D7" w:rsidRDefault="00E513D7" w:rsidP="00E513D7">
      <w:pPr>
        <w:pStyle w:val="af4"/>
      </w:pPr>
      <w:r>
        <w:t xml:space="preserve">        h2=va_arg(ap,struct codenode *);</w:t>
      </w:r>
    </w:p>
    <w:p w:rsidR="00E513D7" w:rsidRDefault="00E513D7" w:rsidP="00E513D7">
      <w:pPr>
        <w:pStyle w:val="af4"/>
      </w:pPr>
      <w:r>
        <w:t xml:space="preserve">        if (h1==NULL)</w:t>
      </w:r>
    </w:p>
    <w:p w:rsidR="00E513D7" w:rsidRDefault="00E513D7" w:rsidP="00E513D7">
      <w:pPr>
        <w:pStyle w:val="af4"/>
      </w:pPr>
      <w:r>
        <w:t xml:space="preserve">            h1=h2;</w:t>
      </w:r>
    </w:p>
    <w:p w:rsidR="00E513D7" w:rsidRDefault="00E513D7" w:rsidP="00E513D7">
      <w:pPr>
        <w:pStyle w:val="af4"/>
      </w:pPr>
      <w:r>
        <w:t xml:space="preserve">        else if (h2)</w:t>
      </w:r>
    </w:p>
    <w:p w:rsidR="00E513D7" w:rsidRDefault="00E513D7" w:rsidP="00E513D7">
      <w:pPr>
        <w:pStyle w:val="af4"/>
      </w:pPr>
      <w:r>
        <w:t xml:space="preserve">        {</w:t>
      </w:r>
    </w:p>
    <w:p w:rsidR="00E513D7" w:rsidRDefault="00E513D7" w:rsidP="00E513D7">
      <w:pPr>
        <w:pStyle w:val="af4"/>
      </w:pPr>
      <w:r>
        <w:lastRenderedPageBreak/>
        <w:t xml:space="preserve">            t1=h1-&gt;prior;</w:t>
      </w:r>
    </w:p>
    <w:p w:rsidR="00E513D7" w:rsidRDefault="00E513D7" w:rsidP="00E513D7">
      <w:pPr>
        <w:pStyle w:val="af4"/>
      </w:pPr>
      <w:r>
        <w:t xml:space="preserve">            t2=h2-&gt;prior;</w:t>
      </w:r>
    </w:p>
    <w:p w:rsidR="00E513D7" w:rsidRDefault="00E513D7" w:rsidP="00E513D7">
      <w:pPr>
        <w:pStyle w:val="af4"/>
      </w:pPr>
      <w:r>
        <w:t xml:space="preserve">            t1-&gt;next=h2;</w:t>
      </w:r>
    </w:p>
    <w:p w:rsidR="00E513D7" w:rsidRDefault="00E513D7" w:rsidP="00E513D7">
      <w:pPr>
        <w:pStyle w:val="af4"/>
      </w:pPr>
      <w:r>
        <w:t xml:space="preserve">            t2-&gt;next=h1;</w:t>
      </w:r>
    </w:p>
    <w:p w:rsidR="00E513D7" w:rsidRDefault="00E513D7" w:rsidP="00E513D7">
      <w:pPr>
        <w:pStyle w:val="af4"/>
      </w:pPr>
      <w:r>
        <w:t xml:space="preserve">            h1-&gt;prior=t2;</w:t>
      </w:r>
    </w:p>
    <w:p w:rsidR="00E513D7" w:rsidRDefault="00E513D7" w:rsidP="00E513D7">
      <w:pPr>
        <w:pStyle w:val="af4"/>
      </w:pPr>
      <w:r>
        <w:t xml:space="preserve">            h2-&gt;prior=t1;</w:t>
      </w:r>
    </w:p>
    <w:p w:rsidR="00E513D7" w:rsidRDefault="00E513D7" w:rsidP="00E513D7">
      <w:pPr>
        <w:pStyle w:val="af4"/>
      </w:pPr>
      <w:r>
        <w:t xml:space="preserve">        }</w:t>
      </w:r>
    </w:p>
    <w:p w:rsidR="00E513D7" w:rsidRDefault="00E513D7" w:rsidP="00E513D7">
      <w:pPr>
        <w:pStyle w:val="af4"/>
      </w:pPr>
      <w:r>
        <w:t xml:space="preserve">    }</w:t>
      </w:r>
    </w:p>
    <w:p w:rsidR="00E513D7" w:rsidRDefault="00E513D7" w:rsidP="00E513D7">
      <w:pPr>
        <w:pStyle w:val="af4"/>
      </w:pPr>
      <w:r>
        <w:t xml:space="preserve">    va_end(ap);</w:t>
      </w:r>
    </w:p>
    <w:p w:rsidR="00E513D7" w:rsidRDefault="00E513D7" w:rsidP="00E513D7">
      <w:pPr>
        <w:pStyle w:val="af4"/>
      </w:pPr>
      <w:r>
        <w:t xml:space="preserve">    return h1;</w:t>
      </w:r>
    </w:p>
    <w:p w:rsidR="00E513D7" w:rsidRDefault="00E513D7" w:rsidP="00E513D7">
      <w:pPr>
        <w:pStyle w:val="af4"/>
      </w:pPr>
      <w:r>
        <w:t>}</w:t>
      </w:r>
    </w:p>
    <w:p w:rsidR="00E513D7" w:rsidRDefault="00E513D7" w:rsidP="00E513D7">
      <w:pPr>
        <w:pStyle w:val="af4"/>
      </w:pPr>
    </w:p>
    <w:p w:rsidR="00E513D7" w:rsidRDefault="00E513D7" w:rsidP="00E513D7">
      <w:pPr>
        <w:pStyle w:val="af4"/>
        <w:rPr>
          <w:rFonts w:hint="eastAsia"/>
        </w:rPr>
      </w:pPr>
      <w:r>
        <w:rPr>
          <w:rFonts w:hint="eastAsia"/>
        </w:rPr>
        <w:t>//</w:t>
      </w:r>
      <w:r>
        <w:rPr>
          <w:rFonts w:hint="eastAsia"/>
        </w:rPr>
        <w:t>输出中间代码</w:t>
      </w:r>
    </w:p>
    <w:p w:rsidR="00E513D7" w:rsidRDefault="00E513D7" w:rsidP="00E513D7">
      <w:pPr>
        <w:pStyle w:val="af4"/>
      </w:pPr>
      <w:r>
        <w:t>void prnIR(struct codenode *head)</w:t>
      </w:r>
    </w:p>
    <w:p w:rsidR="00E513D7" w:rsidRDefault="00E513D7" w:rsidP="00E513D7">
      <w:pPr>
        <w:pStyle w:val="af4"/>
      </w:pPr>
      <w:r>
        <w:t>{</w:t>
      </w:r>
    </w:p>
    <w:p w:rsidR="00E513D7" w:rsidRDefault="00E513D7" w:rsidP="00E513D7">
      <w:pPr>
        <w:pStyle w:val="af4"/>
      </w:pPr>
      <w:r>
        <w:t xml:space="preserve">    char opnstr1[32],opnstr2[32],resultstr[32];</w:t>
      </w:r>
    </w:p>
    <w:p w:rsidR="00E513D7" w:rsidRDefault="00E513D7" w:rsidP="00E513D7">
      <w:pPr>
        <w:pStyle w:val="af4"/>
      </w:pPr>
      <w:r>
        <w:t xml:space="preserve">    FILE *fp;</w:t>
      </w:r>
    </w:p>
    <w:p w:rsidR="00E513D7" w:rsidRDefault="00E513D7" w:rsidP="00E513D7">
      <w:pPr>
        <w:pStyle w:val="af4"/>
      </w:pPr>
      <w:r>
        <w:t xml:space="preserve">    fp = fopen("objectcode.txt","rw+");</w:t>
      </w:r>
    </w:p>
    <w:p w:rsidR="00E513D7" w:rsidRDefault="00E513D7" w:rsidP="00E513D7">
      <w:pPr>
        <w:pStyle w:val="af4"/>
      </w:pPr>
      <w:r>
        <w:t xml:space="preserve">    struct codenode *h=head;</w:t>
      </w:r>
    </w:p>
    <w:p w:rsidR="00E513D7" w:rsidRDefault="00E513D7" w:rsidP="00E513D7">
      <w:pPr>
        <w:pStyle w:val="af4"/>
      </w:pPr>
      <w:r>
        <w:t xml:space="preserve">    do</w:t>
      </w:r>
    </w:p>
    <w:p w:rsidR="00E513D7" w:rsidRDefault="00E513D7" w:rsidP="00E513D7">
      <w:pPr>
        <w:pStyle w:val="af4"/>
      </w:pPr>
      <w:r>
        <w:t xml:space="preserve">    {</w:t>
      </w:r>
    </w:p>
    <w:p w:rsidR="00E513D7" w:rsidRDefault="00E513D7" w:rsidP="00E513D7">
      <w:pPr>
        <w:pStyle w:val="af4"/>
      </w:pPr>
      <w:r>
        <w:t xml:space="preserve">        if (h-&gt;opn1.kind==INT)</w:t>
      </w:r>
    </w:p>
    <w:p w:rsidR="00E513D7" w:rsidRDefault="00E513D7" w:rsidP="00E513D7">
      <w:pPr>
        <w:pStyle w:val="af4"/>
      </w:pPr>
      <w:r>
        <w:t xml:space="preserve">            sprintf(opnstr1,"#%d",h-&gt;opn1.const_int);</w:t>
      </w:r>
    </w:p>
    <w:p w:rsidR="00E513D7" w:rsidRDefault="00E513D7" w:rsidP="00E513D7">
      <w:pPr>
        <w:pStyle w:val="af4"/>
      </w:pPr>
      <w:r>
        <w:t xml:space="preserve">        if (h-&gt;opn1.kind==FLOAT)</w:t>
      </w:r>
    </w:p>
    <w:p w:rsidR="00E513D7" w:rsidRDefault="00E513D7" w:rsidP="00E513D7">
      <w:pPr>
        <w:pStyle w:val="af4"/>
      </w:pPr>
      <w:r>
        <w:t xml:space="preserve">            sprintf(opnstr1,"#%f",h-&gt;opn1.const_float);</w:t>
      </w:r>
    </w:p>
    <w:p w:rsidR="00E513D7" w:rsidRDefault="00E513D7" w:rsidP="00E513D7">
      <w:pPr>
        <w:pStyle w:val="af4"/>
      </w:pPr>
      <w:r>
        <w:t xml:space="preserve">        if (h-&gt;opn1.kind==ID)</w:t>
      </w:r>
    </w:p>
    <w:p w:rsidR="00E513D7" w:rsidRDefault="00E513D7" w:rsidP="00E513D7">
      <w:pPr>
        <w:pStyle w:val="af4"/>
        <w:rPr>
          <w:rFonts w:hint="eastAsia"/>
        </w:rPr>
      </w:pPr>
      <w:r>
        <w:t xml:space="preserve">            sprintf(opnstr1,"%s",h-&gt;opn1.id);</w:t>
      </w:r>
    </w:p>
    <w:p w:rsidR="00E513D7" w:rsidRDefault="00E513D7" w:rsidP="00E513D7">
      <w:pPr>
        <w:pStyle w:val="af4"/>
      </w:pPr>
      <w:r>
        <w:t xml:space="preserve">        if (h-&gt;opn2.kind==INT)</w:t>
      </w:r>
    </w:p>
    <w:p w:rsidR="00E513D7" w:rsidRDefault="00E513D7" w:rsidP="00E513D7">
      <w:pPr>
        <w:pStyle w:val="af4"/>
      </w:pPr>
      <w:r>
        <w:t xml:space="preserve">            sprintf(opnstr2,"#%d",h-&gt;opn2.const_int);</w:t>
      </w:r>
    </w:p>
    <w:p w:rsidR="00E513D7" w:rsidRDefault="00E513D7" w:rsidP="00E513D7">
      <w:pPr>
        <w:pStyle w:val="af4"/>
      </w:pPr>
      <w:r>
        <w:t xml:space="preserve">        if (h-&gt;opn2.kind==FLOAT)</w:t>
      </w:r>
    </w:p>
    <w:p w:rsidR="00E513D7" w:rsidRDefault="00E513D7" w:rsidP="00E513D7">
      <w:pPr>
        <w:pStyle w:val="af4"/>
      </w:pPr>
      <w:r>
        <w:t xml:space="preserve">            sprintf(opnstr2,"#%f",h-&gt;opn2.const_float);</w:t>
      </w:r>
    </w:p>
    <w:p w:rsidR="00E513D7" w:rsidRDefault="00E513D7" w:rsidP="00E513D7">
      <w:pPr>
        <w:pStyle w:val="af4"/>
      </w:pPr>
      <w:r>
        <w:t xml:space="preserve">        if (h-&gt;opn2.kind==ID)</w:t>
      </w:r>
    </w:p>
    <w:p w:rsidR="00E513D7" w:rsidRDefault="00E513D7" w:rsidP="00E513D7">
      <w:pPr>
        <w:pStyle w:val="af4"/>
      </w:pPr>
      <w:r>
        <w:t xml:space="preserve">            sprintf(opnstr2,"%s",h-&gt;opn2.id);</w:t>
      </w:r>
    </w:p>
    <w:p w:rsidR="00E513D7" w:rsidRDefault="00E513D7" w:rsidP="00E513D7">
      <w:pPr>
        <w:pStyle w:val="af4"/>
      </w:pPr>
      <w:r>
        <w:t xml:space="preserve">        sprintf(resultstr,"%s",h-&gt;result.id);</w:t>
      </w:r>
    </w:p>
    <w:p w:rsidR="00E513D7" w:rsidRDefault="00E513D7" w:rsidP="00E513D7">
      <w:pPr>
        <w:pStyle w:val="af4"/>
      </w:pPr>
      <w:r>
        <w:t xml:space="preserve">        switch (h-&gt;op)</w:t>
      </w:r>
    </w:p>
    <w:p w:rsidR="00E513D7" w:rsidRDefault="00E513D7" w:rsidP="00E513D7">
      <w:pPr>
        <w:pStyle w:val="af4"/>
      </w:pPr>
      <w:r>
        <w:t xml:space="preserve">        {</w:t>
      </w:r>
    </w:p>
    <w:p w:rsidR="00E513D7" w:rsidRDefault="00E513D7" w:rsidP="00E513D7">
      <w:pPr>
        <w:pStyle w:val="af4"/>
      </w:pPr>
      <w:r>
        <w:t xml:space="preserve">        case ASSIGNOP:</w:t>
      </w:r>
    </w:p>
    <w:p w:rsidR="00E513D7" w:rsidRDefault="00E513D7" w:rsidP="00E513D7">
      <w:pPr>
        <w:pStyle w:val="af4"/>
        <w:rPr>
          <w:rFonts w:hint="eastAsia"/>
        </w:rPr>
      </w:pPr>
      <w:r>
        <w:t xml:space="preserve">            printf("  %s := %s\n",resultstr,opnstr1);</w:t>
      </w:r>
    </w:p>
    <w:p w:rsidR="00E513D7" w:rsidRDefault="00E513D7" w:rsidP="00E513D7">
      <w:pPr>
        <w:pStyle w:val="af4"/>
      </w:pPr>
      <w:r>
        <w:t xml:space="preserve">            break;</w:t>
      </w:r>
    </w:p>
    <w:p w:rsidR="00E513D7" w:rsidRDefault="00E513D7" w:rsidP="00E513D7">
      <w:pPr>
        <w:pStyle w:val="af4"/>
      </w:pPr>
      <w:r>
        <w:t xml:space="preserve">        case PLUS:</w:t>
      </w:r>
    </w:p>
    <w:p w:rsidR="00E513D7" w:rsidRDefault="00E513D7" w:rsidP="00E513D7">
      <w:pPr>
        <w:pStyle w:val="af4"/>
      </w:pPr>
      <w:r>
        <w:t xml:space="preserve">            printf("  %s := %s %c %s\n",resultstr,opnstr1, \</w:t>
      </w:r>
    </w:p>
    <w:p w:rsidR="00E513D7" w:rsidRDefault="00E513D7" w:rsidP="00E513D7">
      <w:pPr>
        <w:pStyle w:val="af4"/>
      </w:pPr>
      <w:r>
        <w:t xml:space="preserve">                   h-&gt;op==PLUS?'+':h-&gt;op==MINUS?'-':h-&gt;op==STAR?'*':'\\',opnstr2);</w:t>
      </w:r>
    </w:p>
    <w:p w:rsidR="00E513D7" w:rsidRDefault="00E513D7" w:rsidP="00E513D7">
      <w:pPr>
        <w:pStyle w:val="af4"/>
      </w:pPr>
      <w:r>
        <w:t xml:space="preserve">            break;</w:t>
      </w:r>
    </w:p>
    <w:p w:rsidR="00E513D7" w:rsidRDefault="00E513D7" w:rsidP="00E513D7">
      <w:pPr>
        <w:pStyle w:val="af4"/>
      </w:pPr>
      <w:r>
        <w:t xml:space="preserve">        case MINUS:</w:t>
      </w:r>
    </w:p>
    <w:p w:rsidR="00E513D7" w:rsidRDefault="00E513D7" w:rsidP="00E513D7">
      <w:pPr>
        <w:pStyle w:val="af4"/>
      </w:pPr>
      <w:r>
        <w:lastRenderedPageBreak/>
        <w:t xml:space="preserve">            printf("  %s := %s %c %s\n",resultstr,opnstr1, \</w:t>
      </w:r>
    </w:p>
    <w:p w:rsidR="00E513D7" w:rsidRDefault="00E513D7" w:rsidP="00E513D7">
      <w:pPr>
        <w:pStyle w:val="af4"/>
      </w:pPr>
      <w:r>
        <w:t xml:space="preserve">                   h-&gt;op==PLUS?'+':h-&gt;op==MINUS?'-':h-&gt;op==STAR?'*':'\\',opnstr2);</w:t>
      </w:r>
    </w:p>
    <w:p w:rsidR="00E513D7" w:rsidRDefault="00E513D7" w:rsidP="00E513D7">
      <w:pPr>
        <w:pStyle w:val="af4"/>
      </w:pPr>
      <w:r>
        <w:t xml:space="preserve">            break;</w:t>
      </w:r>
    </w:p>
    <w:p w:rsidR="00E513D7" w:rsidRDefault="00E513D7" w:rsidP="00E513D7">
      <w:pPr>
        <w:pStyle w:val="af4"/>
      </w:pPr>
      <w:r>
        <w:t xml:space="preserve">        case STAR:</w:t>
      </w:r>
    </w:p>
    <w:p w:rsidR="00E513D7" w:rsidRDefault="00E513D7" w:rsidP="00E513D7">
      <w:pPr>
        <w:pStyle w:val="af4"/>
      </w:pPr>
      <w:r>
        <w:t xml:space="preserve">            printf("  %s := %s %c %s\n",resultstr,opnstr1, \</w:t>
      </w:r>
    </w:p>
    <w:p w:rsidR="00E513D7" w:rsidRDefault="00E513D7" w:rsidP="00E513D7">
      <w:pPr>
        <w:pStyle w:val="af4"/>
      </w:pPr>
      <w:r>
        <w:t xml:space="preserve">                   h-&gt;op==PLUS?'+':h-&gt;op==MINUS?'-':h-&gt;op==STAR?'*':'\\',opnstr2);</w:t>
      </w:r>
    </w:p>
    <w:p w:rsidR="00E513D7" w:rsidRDefault="00E513D7" w:rsidP="00E513D7">
      <w:pPr>
        <w:pStyle w:val="af4"/>
      </w:pPr>
      <w:r>
        <w:t xml:space="preserve">                  fprintf(fp,"mul $t3,$t1,$t2\n");</w:t>
      </w:r>
    </w:p>
    <w:p w:rsidR="00E513D7" w:rsidRDefault="00E513D7" w:rsidP="00E513D7">
      <w:pPr>
        <w:pStyle w:val="af4"/>
      </w:pPr>
      <w:r>
        <w:t xml:space="preserve">                   break;</w:t>
      </w:r>
    </w:p>
    <w:p w:rsidR="00E513D7" w:rsidRDefault="00E513D7" w:rsidP="00E513D7">
      <w:pPr>
        <w:pStyle w:val="af4"/>
      </w:pPr>
      <w:r>
        <w:t xml:space="preserve">        case DIV:</w:t>
      </w:r>
    </w:p>
    <w:p w:rsidR="00E513D7" w:rsidRDefault="00E513D7" w:rsidP="00E513D7">
      <w:pPr>
        <w:pStyle w:val="af4"/>
      </w:pPr>
      <w:r>
        <w:t xml:space="preserve">            printf("  %s := %s %c %s\n",resultstr,opnstr1, \</w:t>
      </w:r>
    </w:p>
    <w:p w:rsidR="00E513D7" w:rsidRDefault="00E513D7" w:rsidP="00E513D7">
      <w:pPr>
        <w:pStyle w:val="af4"/>
        <w:rPr>
          <w:rFonts w:hint="eastAsia"/>
        </w:rPr>
      </w:pPr>
      <w:r>
        <w:t xml:space="preserve">                   h-&gt;op==PLUS?'+':h-&gt;op==MINUS?'-':h-&gt;op==STAR?'*':'\\',opnstr2);</w:t>
      </w:r>
    </w:p>
    <w:p w:rsidR="00E513D7" w:rsidRDefault="00E513D7" w:rsidP="00E513D7">
      <w:pPr>
        <w:pStyle w:val="af4"/>
      </w:pPr>
      <w:r>
        <w:t xml:space="preserve">            break;</w:t>
      </w:r>
    </w:p>
    <w:p w:rsidR="00E513D7" w:rsidRDefault="00E513D7" w:rsidP="00E513D7">
      <w:pPr>
        <w:pStyle w:val="af4"/>
      </w:pPr>
      <w:r>
        <w:t xml:space="preserve">        case FUNCTION:</w:t>
      </w:r>
    </w:p>
    <w:p w:rsidR="00E513D7" w:rsidRDefault="00E513D7" w:rsidP="00E513D7">
      <w:pPr>
        <w:pStyle w:val="af4"/>
      </w:pPr>
      <w:r>
        <w:t xml:space="preserve">            printf("\nFUNCTION %s :\n",h-&gt;result.id);</w:t>
      </w:r>
    </w:p>
    <w:p w:rsidR="00E513D7" w:rsidRDefault="00E513D7" w:rsidP="00E513D7">
      <w:pPr>
        <w:pStyle w:val="af4"/>
      </w:pPr>
      <w:r>
        <w:t xml:space="preserve">            break;</w:t>
      </w:r>
    </w:p>
    <w:p w:rsidR="00E513D7" w:rsidRDefault="00E513D7" w:rsidP="00E513D7">
      <w:pPr>
        <w:pStyle w:val="af4"/>
      </w:pPr>
      <w:r>
        <w:t xml:space="preserve">        case PARAM:</w:t>
      </w:r>
    </w:p>
    <w:p w:rsidR="00E513D7" w:rsidRDefault="00E513D7" w:rsidP="00E513D7">
      <w:pPr>
        <w:pStyle w:val="af4"/>
      </w:pPr>
      <w:r>
        <w:t xml:space="preserve">            printf("  PARAM %s\n",h-&gt;result.id);</w:t>
      </w:r>
    </w:p>
    <w:p w:rsidR="00E513D7" w:rsidRDefault="00E513D7" w:rsidP="00E513D7">
      <w:pPr>
        <w:pStyle w:val="af4"/>
      </w:pPr>
      <w:r>
        <w:t xml:space="preserve">            break;</w:t>
      </w:r>
    </w:p>
    <w:p w:rsidR="00E513D7" w:rsidRDefault="00E513D7" w:rsidP="00E513D7">
      <w:pPr>
        <w:pStyle w:val="af4"/>
      </w:pPr>
      <w:r>
        <w:t xml:space="preserve">        case LABEL:</w:t>
      </w:r>
    </w:p>
    <w:p w:rsidR="00E513D7" w:rsidRDefault="00E513D7" w:rsidP="00E513D7">
      <w:pPr>
        <w:pStyle w:val="af4"/>
      </w:pPr>
      <w:r>
        <w:t xml:space="preserve">            printf("LABEL %s :\n",h-&gt;result.id);</w:t>
      </w:r>
    </w:p>
    <w:p w:rsidR="00E513D7" w:rsidRDefault="00E513D7" w:rsidP="00E513D7">
      <w:pPr>
        <w:pStyle w:val="af4"/>
      </w:pPr>
      <w:r>
        <w:t xml:space="preserve">            break;</w:t>
      </w:r>
    </w:p>
    <w:p w:rsidR="00E513D7" w:rsidRDefault="00E513D7" w:rsidP="00E513D7">
      <w:pPr>
        <w:pStyle w:val="af4"/>
      </w:pPr>
      <w:r>
        <w:t xml:space="preserve">        case GOTO:</w:t>
      </w:r>
    </w:p>
    <w:p w:rsidR="00E513D7" w:rsidRDefault="00E513D7" w:rsidP="00E513D7">
      <w:pPr>
        <w:pStyle w:val="af4"/>
      </w:pPr>
      <w:r>
        <w:t xml:space="preserve">            printf("  GOTO %s\n",h-&gt;result.id);</w:t>
      </w:r>
    </w:p>
    <w:p w:rsidR="00E513D7" w:rsidRDefault="00E513D7" w:rsidP="00E513D7">
      <w:pPr>
        <w:pStyle w:val="af4"/>
      </w:pPr>
      <w:r>
        <w:t xml:space="preserve">            break;</w:t>
      </w:r>
    </w:p>
    <w:p w:rsidR="00E513D7" w:rsidRDefault="00E513D7" w:rsidP="00E513D7">
      <w:pPr>
        <w:pStyle w:val="af4"/>
      </w:pPr>
      <w:r>
        <w:t xml:space="preserve">        case JLE:</w:t>
      </w:r>
    </w:p>
    <w:p w:rsidR="00E513D7" w:rsidRDefault="00E513D7" w:rsidP="00E513D7">
      <w:pPr>
        <w:pStyle w:val="af4"/>
        <w:rPr>
          <w:rFonts w:hint="eastAsia"/>
        </w:rPr>
      </w:pPr>
      <w:r>
        <w:t xml:space="preserve">            printf("  IF %s &lt;= %s GOTO %s\n",opnstr1,opnstr2,resultstr);</w:t>
      </w:r>
    </w:p>
    <w:p w:rsidR="00E513D7" w:rsidRDefault="00E513D7" w:rsidP="00E513D7">
      <w:pPr>
        <w:pStyle w:val="af4"/>
      </w:pPr>
      <w:r>
        <w:t xml:space="preserve">            break;</w:t>
      </w:r>
    </w:p>
    <w:p w:rsidR="00E513D7" w:rsidRDefault="00E513D7" w:rsidP="00E513D7">
      <w:pPr>
        <w:pStyle w:val="af4"/>
      </w:pPr>
      <w:r>
        <w:t xml:space="preserve">        case JLT:</w:t>
      </w:r>
    </w:p>
    <w:p w:rsidR="00E513D7" w:rsidRDefault="00E513D7" w:rsidP="00E513D7">
      <w:pPr>
        <w:pStyle w:val="af4"/>
      </w:pPr>
      <w:r>
        <w:t xml:space="preserve">            printf("  IF %s &lt; %s GOTO %s\n",opnstr1,opnstr2,resultstr);</w:t>
      </w:r>
    </w:p>
    <w:p w:rsidR="00E513D7" w:rsidRDefault="00E513D7" w:rsidP="00E513D7">
      <w:pPr>
        <w:pStyle w:val="af4"/>
      </w:pPr>
      <w:r>
        <w:t xml:space="preserve">            break;</w:t>
      </w:r>
    </w:p>
    <w:p w:rsidR="00E513D7" w:rsidRDefault="00E513D7" w:rsidP="00E513D7">
      <w:pPr>
        <w:pStyle w:val="af4"/>
      </w:pPr>
      <w:r>
        <w:t xml:space="preserve">        case JGE:</w:t>
      </w:r>
    </w:p>
    <w:p w:rsidR="00E513D7" w:rsidRDefault="00E513D7" w:rsidP="00E513D7">
      <w:pPr>
        <w:pStyle w:val="af4"/>
      </w:pPr>
      <w:r>
        <w:t xml:space="preserve">            printf("  IF %s &gt;= %s GOTO %s\n",opnstr1,opnstr2,resultstr);</w:t>
      </w:r>
    </w:p>
    <w:p w:rsidR="00E513D7" w:rsidRDefault="00E513D7" w:rsidP="00E513D7">
      <w:pPr>
        <w:pStyle w:val="af4"/>
      </w:pPr>
      <w:r>
        <w:t xml:space="preserve">            break;</w:t>
      </w:r>
    </w:p>
    <w:p w:rsidR="00E513D7" w:rsidRDefault="00E513D7" w:rsidP="00E513D7">
      <w:pPr>
        <w:pStyle w:val="af4"/>
      </w:pPr>
      <w:r>
        <w:t xml:space="preserve">        case JGT:</w:t>
      </w:r>
    </w:p>
    <w:p w:rsidR="00E513D7" w:rsidRDefault="00E513D7" w:rsidP="00E513D7">
      <w:pPr>
        <w:pStyle w:val="af4"/>
      </w:pPr>
      <w:r>
        <w:t xml:space="preserve">            printf("  IF %s &gt; %s GOTO %s\n",opnstr1,opnstr2,resultstr);</w:t>
      </w:r>
    </w:p>
    <w:p w:rsidR="00E513D7" w:rsidRDefault="00E513D7" w:rsidP="00E513D7">
      <w:pPr>
        <w:pStyle w:val="af4"/>
      </w:pPr>
      <w:r>
        <w:t xml:space="preserve">            break;</w:t>
      </w:r>
    </w:p>
    <w:p w:rsidR="00E513D7" w:rsidRDefault="00E513D7" w:rsidP="00E513D7">
      <w:pPr>
        <w:pStyle w:val="af4"/>
      </w:pPr>
      <w:r>
        <w:t xml:space="preserve">        case EQ:</w:t>
      </w:r>
    </w:p>
    <w:p w:rsidR="00E513D7" w:rsidRDefault="00E513D7" w:rsidP="00E513D7">
      <w:pPr>
        <w:pStyle w:val="af4"/>
      </w:pPr>
      <w:r>
        <w:t xml:space="preserve">            printf("  IF %s == %s GOTO %s\n",opnstr1,opnstr2,resultstr);</w:t>
      </w:r>
    </w:p>
    <w:p w:rsidR="00E513D7" w:rsidRDefault="00E513D7" w:rsidP="00E513D7">
      <w:pPr>
        <w:pStyle w:val="af4"/>
      </w:pPr>
      <w:r>
        <w:t xml:space="preserve">                      break;</w:t>
      </w:r>
    </w:p>
    <w:p w:rsidR="00E513D7" w:rsidRDefault="00E513D7" w:rsidP="00E513D7">
      <w:pPr>
        <w:pStyle w:val="af4"/>
      </w:pPr>
      <w:r>
        <w:t xml:space="preserve">        case NEQ:</w:t>
      </w:r>
    </w:p>
    <w:p w:rsidR="00E513D7" w:rsidRDefault="00E513D7" w:rsidP="00E513D7">
      <w:pPr>
        <w:pStyle w:val="af4"/>
      </w:pPr>
      <w:r>
        <w:t xml:space="preserve">            printf("  IF %s != %s GOTO %s\n",opnstr1,opnstr2,resultstr);</w:t>
      </w:r>
    </w:p>
    <w:p w:rsidR="00E513D7" w:rsidRDefault="00E513D7" w:rsidP="00E513D7">
      <w:pPr>
        <w:pStyle w:val="af4"/>
      </w:pPr>
      <w:r>
        <w:t xml:space="preserve">                       break;</w:t>
      </w:r>
    </w:p>
    <w:p w:rsidR="00E513D7" w:rsidRDefault="00E513D7" w:rsidP="00E513D7">
      <w:pPr>
        <w:pStyle w:val="af4"/>
      </w:pPr>
      <w:r>
        <w:t xml:space="preserve">        case ARG:</w:t>
      </w:r>
    </w:p>
    <w:p w:rsidR="00E513D7" w:rsidRDefault="00E513D7" w:rsidP="00E513D7">
      <w:pPr>
        <w:pStyle w:val="af4"/>
      </w:pPr>
      <w:r>
        <w:t xml:space="preserve">            printf("  ARG %s\n",h-&gt;result.id);</w:t>
      </w:r>
    </w:p>
    <w:p w:rsidR="00E513D7" w:rsidRDefault="00E513D7" w:rsidP="00E513D7">
      <w:pPr>
        <w:pStyle w:val="af4"/>
      </w:pPr>
      <w:r>
        <w:lastRenderedPageBreak/>
        <w:t xml:space="preserve">            break;</w:t>
      </w:r>
    </w:p>
    <w:p w:rsidR="00E513D7" w:rsidRDefault="00E513D7" w:rsidP="00E513D7">
      <w:pPr>
        <w:pStyle w:val="af4"/>
      </w:pPr>
      <w:r>
        <w:t xml:space="preserve">        case CALL:</w:t>
      </w:r>
    </w:p>
    <w:p w:rsidR="00E513D7" w:rsidRDefault="00E513D7" w:rsidP="00E513D7">
      <w:pPr>
        <w:pStyle w:val="af4"/>
      </w:pPr>
      <w:r>
        <w:t xml:space="preserve">            printf("  %s := CALL %s\n",resultstr, opnstr1);</w:t>
      </w:r>
    </w:p>
    <w:p w:rsidR="00E513D7" w:rsidRDefault="00E513D7" w:rsidP="00E513D7">
      <w:pPr>
        <w:pStyle w:val="af4"/>
      </w:pPr>
      <w:r>
        <w:t xml:space="preserve">            break;</w:t>
      </w:r>
    </w:p>
    <w:p w:rsidR="00E513D7" w:rsidRDefault="00E513D7" w:rsidP="00E513D7">
      <w:pPr>
        <w:pStyle w:val="af4"/>
      </w:pPr>
      <w:r>
        <w:t xml:space="preserve">        case RETURN:</w:t>
      </w:r>
    </w:p>
    <w:p w:rsidR="00E513D7" w:rsidRDefault="00E513D7" w:rsidP="00E513D7">
      <w:pPr>
        <w:pStyle w:val="af4"/>
      </w:pPr>
      <w:r>
        <w:t xml:space="preserve">            if (h-&gt;result.kind){</w:t>
      </w:r>
    </w:p>
    <w:p w:rsidR="00E513D7" w:rsidRDefault="00E513D7" w:rsidP="00E513D7">
      <w:pPr>
        <w:pStyle w:val="af4"/>
      </w:pPr>
      <w:r>
        <w:t xml:space="preserve">                printf("  RETURN %s\n",resultstr);</w:t>
      </w:r>
    </w:p>
    <w:p w:rsidR="00E513D7" w:rsidRDefault="00E513D7" w:rsidP="00E513D7">
      <w:pPr>
        <w:pStyle w:val="af4"/>
      </w:pPr>
      <w:r>
        <w:t xml:space="preserve">       </w:t>
      </w:r>
    </w:p>
    <w:p w:rsidR="00E513D7" w:rsidRDefault="00E513D7" w:rsidP="00E513D7">
      <w:pPr>
        <w:pStyle w:val="af4"/>
      </w:pPr>
      <w:r>
        <w:t xml:space="preserve">            }</w:t>
      </w:r>
    </w:p>
    <w:p w:rsidR="00E513D7" w:rsidRDefault="00E513D7" w:rsidP="00E513D7">
      <w:pPr>
        <w:pStyle w:val="af4"/>
      </w:pPr>
      <w:r>
        <w:t xml:space="preserve">            else</w:t>
      </w:r>
    </w:p>
    <w:p w:rsidR="00E513D7" w:rsidRDefault="00E513D7" w:rsidP="00E513D7">
      <w:pPr>
        <w:pStyle w:val="af4"/>
      </w:pPr>
      <w:r>
        <w:t xml:space="preserve">            {</w:t>
      </w:r>
    </w:p>
    <w:p w:rsidR="00E513D7" w:rsidRDefault="00E513D7" w:rsidP="00E513D7">
      <w:pPr>
        <w:pStyle w:val="af4"/>
      </w:pPr>
      <w:r>
        <w:t xml:space="preserve">                 printf("  RETURN\n");</w:t>
      </w:r>
    </w:p>
    <w:p w:rsidR="00E513D7" w:rsidRDefault="00E513D7" w:rsidP="00E513D7">
      <w:pPr>
        <w:pStyle w:val="af4"/>
      </w:pPr>
      <w:r>
        <w:t xml:space="preserve">            }</w:t>
      </w:r>
    </w:p>
    <w:p w:rsidR="00E513D7" w:rsidRDefault="00E513D7" w:rsidP="00E513D7">
      <w:pPr>
        <w:pStyle w:val="af4"/>
      </w:pPr>
    </w:p>
    <w:p w:rsidR="00E513D7" w:rsidRDefault="00E513D7" w:rsidP="00E513D7">
      <w:pPr>
        <w:pStyle w:val="af4"/>
      </w:pPr>
      <w:r>
        <w:t xml:space="preserve">            break;</w:t>
      </w:r>
    </w:p>
    <w:p w:rsidR="00E513D7" w:rsidRDefault="00E513D7" w:rsidP="00E513D7">
      <w:pPr>
        <w:pStyle w:val="af4"/>
      </w:pPr>
    </w:p>
    <w:p w:rsidR="00E513D7" w:rsidRDefault="00E513D7" w:rsidP="00E513D7">
      <w:pPr>
        <w:pStyle w:val="af4"/>
      </w:pPr>
      <w:r>
        <w:t xml:space="preserve">        }</w:t>
      </w:r>
    </w:p>
    <w:p w:rsidR="00E513D7" w:rsidRDefault="00E513D7" w:rsidP="00E513D7">
      <w:pPr>
        <w:pStyle w:val="af4"/>
      </w:pPr>
      <w:r>
        <w:t xml:space="preserve">        h=h-&gt;next;</w:t>
      </w:r>
    </w:p>
    <w:p w:rsidR="00E513D7" w:rsidRDefault="00E513D7" w:rsidP="00E513D7">
      <w:pPr>
        <w:pStyle w:val="af4"/>
      </w:pPr>
      <w:r>
        <w:t xml:space="preserve">    }</w:t>
      </w:r>
    </w:p>
    <w:p w:rsidR="00E513D7" w:rsidRDefault="00E513D7" w:rsidP="00E513D7">
      <w:pPr>
        <w:pStyle w:val="af4"/>
      </w:pPr>
      <w:r>
        <w:t xml:space="preserve">    while (h!=head);</w:t>
      </w:r>
    </w:p>
    <w:p w:rsidR="00E513D7" w:rsidRDefault="00E513D7" w:rsidP="00E513D7">
      <w:pPr>
        <w:pStyle w:val="af4"/>
      </w:pPr>
      <w:r>
        <w:t>}</w:t>
      </w:r>
    </w:p>
    <w:p w:rsidR="00E513D7" w:rsidRDefault="00E513D7" w:rsidP="00E513D7">
      <w:pPr>
        <w:pStyle w:val="af4"/>
      </w:pPr>
    </w:p>
    <w:p w:rsidR="00E513D7" w:rsidRDefault="00E513D7" w:rsidP="00E513D7">
      <w:pPr>
        <w:pStyle w:val="af4"/>
      </w:pPr>
      <w:r>
        <w:t>void semantic_error(int line,char *msg1,char *msg2)</w:t>
      </w:r>
    </w:p>
    <w:p w:rsidR="00E513D7" w:rsidRDefault="00E513D7" w:rsidP="00E513D7">
      <w:pPr>
        <w:pStyle w:val="af4"/>
      </w:pPr>
      <w:r>
        <w:t>{</w:t>
      </w:r>
    </w:p>
    <w:p w:rsidR="00E513D7" w:rsidRDefault="00E513D7" w:rsidP="00E513D7">
      <w:pPr>
        <w:pStyle w:val="af4"/>
        <w:rPr>
          <w:rFonts w:hint="eastAsia"/>
        </w:rPr>
      </w:pPr>
      <w:r>
        <w:rPr>
          <w:rFonts w:hint="eastAsia"/>
        </w:rPr>
        <w:t xml:space="preserve">    //</w:t>
      </w:r>
      <w:r>
        <w:rPr>
          <w:rFonts w:hint="eastAsia"/>
        </w:rPr>
        <w:t>这里可以只收集错误信息，最后一次显示</w:t>
      </w:r>
    </w:p>
    <w:p w:rsidR="00E513D7" w:rsidRDefault="00E513D7" w:rsidP="00E513D7">
      <w:pPr>
        <w:pStyle w:val="af4"/>
        <w:rPr>
          <w:rFonts w:hint="eastAsia"/>
        </w:rPr>
      </w:pPr>
      <w:r>
        <w:rPr>
          <w:rFonts w:hint="eastAsia"/>
        </w:rPr>
        <w:t xml:space="preserve">    printf("</w:t>
      </w:r>
      <w:r>
        <w:rPr>
          <w:rFonts w:hint="eastAsia"/>
        </w:rPr>
        <w:t>在</w:t>
      </w:r>
      <w:r>
        <w:rPr>
          <w:rFonts w:hint="eastAsia"/>
        </w:rPr>
        <w:t>%d</w:t>
      </w:r>
      <w:r>
        <w:rPr>
          <w:rFonts w:hint="eastAsia"/>
        </w:rPr>
        <w:t>行</w:t>
      </w:r>
      <w:r>
        <w:rPr>
          <w:rFonts w:hint="eastAsia"/>
        </w:rPr>
        <w:t>,%s %s\n",line,msg1,msg2);</w:t>
      </w:r>
    </w:p>
    <w:p w:rsidR="00E513D7" w:rsidRDefault="00E513D7" w:rsidP="00E513D7">
      <w:pPr>
        <w:pStyle w:val="af4"/>
      </w:pPr>
      <w:r>
        <w:t>}</w:t>
      </w:r>
    </w:p>
    <w:p w:rsidR="00E513D7" w:rsidRDefault="00E513D7" w:rsidP="00E513D7">
      <w:pPr>
        <w:pStyle w:val="af4"/>
        <w:rPr>
          <w:rFonts w:hint="eastAsia"/>
        </w:rPr>
      </w:pPr>
      <w:r>
        <w:rPr>
          <w:rFonts w:hint="eastAsia"/>
        </w:rPr>
        <w:t>void prn_symbol()  //</w:t>
      </w:r>
      <w:r>
        <w:rPr>
          <w:rFonts w:hint="eastAsia"/>
        </w:rPr>
        <w:t>显示符号表</w:t>
      </w:r>
    </w:p>
    <w:p w:rsidR="00E513D7" w:rsidRDefault="00E513D7" w:rsidP="00E513D7">
      <w:pPr>
        <w:pStyle w:val="af4"/>
      </w:pPr>
      <w:r>
        <w:t>{</w:t>
      </w:r>
    </w:p>
    <w:p w:rsidR="00E513D7" w:rsidRDefault="00E513D7" w:rsidP="00E513D7">
      <w:pPr>
        <w:pStyle w:val="af4"/>
      </w:pPr>
      <w:r>
        <w:t xml:space="preserve">    int i=0;</w:t>
      </w:r>
    </w:p>
    <w:p w:rsidR="00E513D7" w:rsidRDefault="00E513D7" w:rsidP="00E513D7">
      <w:pPr>
        <w:pStyle w:val="af4"/>
        <w:rPr>
          <w:rFonts w:hint="eastAsia"/>
        </w:rPr>
      </w:pPr>
      <w:r>
        <w:rPr>
          <w:rFonts w:hint="eastAsia"/>
        </w:rPr>
        <w:t xml:space="preserve">    printf("%6s   %6s %6s  %6s %4s %6s\n","</w:t>
      </w:r>
      <w:r>
        <w:rPr>
          <w:rFonts w:hint="eastAsia"/>
        </w:rPr>
        <w:t>变量名</w:t>
      </w:r>
      <w:r>
        <w:rPr>
          <w:rFonts w:hint="eastAsia"/>
        </w:rPr>
        <w:t>","</w:t>
      </w:r>
      <w:r>
        <w:rPr>
          <w:rFonts w:hint="eastAsia"/>
        </w:rPr>
        <w:t>别</w:t>
      </w:r>
      <w:r>
        <w:rPr>
          <w:rFonts w:hint="eastAsia"/>
        </w:rPr>
        <w:t xml:space="preserve"> </w:t>
      </w:r>
      <w:r>
        <w:rPr>
          <w:rFonts w:hint="eastAsia"/>
        </w:rPr>
        <w:t>名</w:t>
      </w:r>
      <w:r>
        <w:rPr>
          <w:rFonts w:hint="eastAsia"/>
        </w:rPr>
        <w:t>","</w:t>
      </w:r>
      <w:r>
        <w:rPr>
          <w:rFonts w:hint="eastAsia"/>
        </w:rPr>
        <w:t>层</w:t>
      </w:r>
      <w:r>
        <w:rPr>
          <w:rFonts w:hint="eastAsia"/>
        </w:rPr>
        <w:t xml:space="preserve"> </w:t>
      </w:r>
      <w:r>
        <w:rPr>
          <w:rFonts w:hint="eastAsia"/>
        </w:rPr>
        <w:t>号</w:t>
      </w:r>
      <w:r>
        <w:rPr>
          <w:rFonts w:hint="eastAsia"/>
        </w:rPr>
        <w:t>","</w:t>
      </w:r>
      <w:r>
        <w:rPr>
          <w:rFonts w:hint="eastAsia"/>
        </w:rPr>
        <w:t>类</w:t>
      </w:r>
      <w:r>
        <w:rPr>
          <w:rFonts w:hint="eastAsia"/>
        </w:rPr>
        <w:t xml:space="preserve">  </w:t>
      </w:r>
      <w:r>
        <w:rPr>
          <w:rFonts w:hint="eastAsia"/>
        </w:rPr>
        <w:t>型</w:t>
      </w:r>
      <w:r>
        <w:rPr>
          <w:rFonts w:hint="eastAsia"/>
        </w:rPr>
        <w:t>","</w:t>
      </w:r>
      <w:r>
        <w:rPr>
          <w:rFonts w:hint="eastAsia"/>
        </w:rPr>
        <w:t>标记</w:t>
      </w:r>
      <w:r>
        <w:rPr>
          <w:rFonts w:hint="eastAsia"/>
        </w:rPr>
        <w:t>","</w:t>
      </w:r>
      <w:r>
        <w:rPr>
          <w:rFonts w:hint="eastAsia"/>
        </w:rPr>
        <w:t>偏移量</w:t>
      </w:r>
      <w:r>
        <w:rPr>
          <w:rFonts w:hint="eastAsia"/>
        </w:rPr>
        <w:t>");</w:t>
      </w:r>
    </w:p>
    <w:p w:rsidR="00E513D7" w:rsidRDefault="00E513D7" w:rsidP="00E513D7">
      <w:pPr>
        <w:pStyle w:val="af4"/>
      </w:pPr>
      <w:r>
        <w:t xml:space="preserve">    for(i=0; i&lt;symbolTable.index; i++)</w:t>
      </w:r>
    </w:p>
    <w:p w:rsidR="00E513D7" w:rsidRDefault="00E513D7" w:rsidP="00E513D7">
      <w:pPr>
        <w:pStyle w:val="af4"/>
      </w:pPr>
      <w:r>
        <w:t xml:space="preserve">        printf("%6s %6s %6d  %6s %4c %6d\n",symbolTable.symbols[i].name,\</w:t>
      </w:r>
    </w:p>
    <w:p w:rsidR="00E513D7" w:rsidRDefault="00E513D7" w:rsidP="00E513D7">
      <w:pPr>
        <w:pStyle w:val="af4"/>
      </w:pPr>
      <w:r>
        <w:t xml:space="preserve">               symbolTable.symbols[i].alias,symbolTable.symbols[i].level,\</w:t>
      </w:r>
    </w:p>
    <w:p w:rsidR="00E513D7" w:rsidRDefault="00E513D7" w:rsidP="00E513D7">
      <w:pPr>
        <w:pStyle w:val="af4"/>
      </w:pPr>
      <w:r>
        <w:t xml:space="preserve">               symbolTable.symbols[i].type==INT?"int":(symbolTable.symbols[i].type==FLOAT?"float":"char"),\</w:t>
      </w:r>
    </w:p>
    <w:p w:rsidR="00E513D7" w:rsidRDefault="00E513D7" w:rsidP="00E513D7">
      <w:pPr>
        <w:pStyle w:val="af4"/>
      </w:pPr>
      <w:r>
        <w:t xml:space="preserve">               symbolTable.symbols[i].flag,symbolTable.symbols[i].offset);</w:t>
      </w:r>
    </w:p>
    <w:p w:rsidR="00E513D7" w:rsidRDefault="00E513D7" w:rsidP="00E513D7">
      <w:pPr>
        <w:pStyle w:val="af4"/>
      </w:pPr>
      <w:r>
        <w:t>}</w:t>
      </w:r>
    </w:p>
    <w:p w:rsidR="00E513D7" w:rsidRDefault="00E513D7" w:rsidP="00E513D7">
      <w:pPr>
        <w:pStyle w:val="af4"/>
      </w:pPr>
    </w:p>
    <w:p w:rsidR="00E513D7" w:rsidRDefault="00E513D7" w:rsidP="00E513D7">
      <w:pPr>
        <w:pStyle w:val="af4"/>
      </w:pPr>
      <w:r>
        <w:t>int searchSymbolTable(char *name)</w:t>
      </w:r>
    </w:p>
    <w:p w:rsidR="00E513D7" w:rsidRDefault="00E513D7" w:rsidP="00E513D7">
      <w:pPr>
        <w:pStyle w:val="af4"/>
      </w:pPr>
      <w:r>
        <w:t>{</w:t>
      </w:r>
    </w:p>
    <w:p w:rsidR="00E513D7" w:rsidRDefault="00E513D7" w:rsidP="00E513D7">
      <w:pPr>
        <w:pStyle w:val="af4"/>
      </w:pPr>
      <w:r>
        <w:t xml:space="preserve">    int i;</w:t>
      </w:r>
    </w:p>
    <w:p w:rsidR="00E513D7" w:rsidRDefault="00E513D7" w:rsidP="00E513D7">
      <w:pPr>
        <w:pStyle w:val="af4"/>
      </w:pPr>
      <w:r>
        <w:t xml:space="preserve">    for(i=symbolTable.index-1; i&gt;=0; i--)</w:t>
      </w:r>
    </w:p>
    <w:p w:rsidR="00E513D7" w:rsidRDefault="00E513D7" w:rsidP="00E513D7">
      <w:pPr>
        <w:pStyle w:val="af4"/>
      </w:pPr>
      <w:r>
        <w:lastRenderedPageBreak/>
        <w:t xml:space="preserve">        if (!strcmp(symbolTable.symbols[i].name, name))</w:t>
      </w:r>
    </w:p>
    <w:p w:rsidR="00E513D7" w:rsidRDefault="00E513D7" w:rsidP="00E513D7">
      <w:pPr>
        <w:pStyle w:val="af4"/>
      </w:pPr>
      <w:r>
        <w:t xml:space="preserve">            return i;</w:t>
      </w:r>
    </w:p>
    <w:p w:rsidR="00E513D7" w:rsidRDefault="00E513D7" w:rsidP="00E513D7">
      <w:pPr>
        <w:pStyle w:val="af4"/>
      </w:pPr>
      <w:r>
        <w:t xml:space="preserve">    return -1;</w:t>
      </w:r>
    </w:p>
    <w:p w:rsidR="00E513D7" w:rsidRDefault="00E513D7" w:rsidP="00E513D7">
      <w:pPr>
        <w:pStyle w:val="af4"/>
      </w:pPr>
      <w:r>
        <w:t>}</w:t>
      </w:r>
    </w:p>
    <w:p w:rsidR="00E513D7" w:rsidRDefault="00E513D7" w:rsidP="00E513D7">
      <w:pPr>
        <w:pStyle w:val="af4"/>
      </w:pPr>
    </w:p>
    <w:p w:rsidR="00E513D7" w:rsidRDefault="00E513D7" w:rsidP="00E513D7">
      <w:pPr>
        <w:pStyle w:val="af4"/>
      </w:pPr>
      <w:r>
        <w:t>int fillSymbolTable(char *name,char *alias,int level,int type,char flag,int offset)</w:t>
      </w:r>
    </w:p>
    <w:p w:rsidR="00E513D7" w:rsidRDefault="00E513D7" w:rsidP="00E513D7">
      <w:pPr>
        <w:pStyle w:val="af4"/>
      </w:pPr>
      <w:r>
        <w:t>{</w:t>
      </w:r>
    </w:p>
    <w:p w:rsidR="00E513D7" w:rsidRDefault="00E513D7" w:rsidP="00E513D7">
      <w:pPr>
        <w:pStyle w:val="af4"/>
        <w:rPr>
          <w:rFonts w:hint="eastAsia"/>
        </w:rPr>
      </w:pPr>
      <w:r>
        <w:rPr>
          <w:rFonts w:hint="eastAsia"/>
        </w:rPr>
        <w:t xml:space="preserve">    //</w:t>
      </w:r>
      <w:r>
        <w:rPr>
          <w:rFonts w:hint="eastAsia"/>
        </w:rPr>
        <w:t>首先根据</w:t>
      </w:r>
      <w:r>
        <w:rPr>
          <w:rFonts w:hint="eastAsia"/>
        </w:rPr>
        <w:t>name</w:t>
      </w:r>
      <w:r>
        <w:rPr>
          <w:rFonts w:hint="eastAsia"/>
        </w:rPr>
        <w:t>查符号表，不能重复定义</w:t>
      </w:r>
      <w:r>
        <w:rPr>
          <w:rFonts w:hint="eastAsia"/>
        </w:rPr>
        <w:t xml:space="preserve"> </w:t>
      </w:r>
      <w:r>
        <w:rPr>
          <w:rFonts w:hint="eastAsia"/>
        </w:rPr>
        <w:t>重复定义返回</w:t>
      </w:r>
      <w:r>
        <w:rPr>
          <w:rFonts w:hint="eastAsia"/>
        </w:rPr>
        <w:t>-1</w:t>
      </w:r>
    </w:p>
    <w:p w:rsidR="00E513D7" w:rsidRDefault="00E513D7" w:rsidP="00E513D7">
      <w:pPr>
        <w:pStyle w:val="af4"/>
      </w:pPr>
      <w:r>
        <w:t xml:space="preserve">    int i;</w:t>
      </w:r>
    </w:p>
    <w:p w:rsidR="00E513D7" w:rsidRDefault="00E513D7" w:rsidP="00E513D7">
      <w:pPr>
        <w:pStyle w:val="af4"/>
        <w:rPr>
          <w:rFonts w:hint="eastAsia"/>
        </w:rPr>
      </w:pPr>
      <w:r>
        <w:rPr>
          <w:rFonts w:hint="eastAsia"/>
        </w:rPr>
        <w:t xml:space="preserve">    /*</w:t>
      </w:r>
      <w:r>
        <w:rPr>
          <w:rFonts w:hint="eastAsia"/>
        </w:rPr>
        <w:t>符号查重，考虑外部变量声明前有函数定义，</w:t>
      </w:r>
    </w:p>
    <w:p w:rsidR="00E513D7" w:rsidRDefault="00E513D7" w:rsidP="00E513D7">
      <w:pPr>
        <w:pStyle w:val="af4"/>
        <w:rPr>
          <w:rFonts w:hint="eastAsia"/>
        </w:rPr>
      </w:pPr>
      <w:r>
        <w:rPr>
          <w:rFonts w:hint="eastAsia"/>
        </w:rPr>
        <w:t xml:space="preserve">    </w:t>
      </w:r>
      <w:r>
        <w:rPr>
          <w:rFonts w:hint="eastAsia"/>
        </w:rPr>
        <w:t>其形参名还在符号表中，这时的外部变量与前函数的形参重名是允许的</w:t>
      </w:r>
      <w:r>
        <w:rPr>
          <w:rFonts w:hint="eastAsia"/>
        </w:rPr>
        <w:t>*/</w:t>
      </w:r>
    </w:p>
    <w:p w:rsidR="00E513D7" w:rsidRDefault="00E513D7" w:rsidP="00E513D7">
      <w:pPr>
        <w:pStyle w:val="af4"/>
      </w:pPr>
      <w:r>
        <w:t xml:space="preserve">    for(i=symbolTable.index-1; i&gt;=0 &amp;&amp; (symbolTable.symbols[i].level==level||level==0); i--)</w:t>
      </w:r>
    </w:p>
    <w:p w:rsidR="00E513D7" w:rsidRDefault="00E513D7" w:rsidP="00E513D7">
      <w:pPr>
        <w:pStyle w:val="af4"/>
      </w:pPr>
      <w:r>
        <w:t xml:space="preserve">    {</w:t>
      </w:r>
    </w:p>
    <w:p w:rsidR="00E513D7" w:rsidRDefault="00E513D7" w:rsidP="00E513D7">
      <w:pPr>
        <w:pStyle w:val="af4"/>
      </w:pPr>
      <w:r>
        <w:t xml:space="preserve">        if (level==0 &amp;&amp; symbolTable.symbols[i].level==1)</w:t>
      </w:r>
    </w:p>
    <w:p w:rsidR="00E513D7" w:rsidRDefault="00E513D7" w:rsidP="00E513D7">
      <w:pPr>
        <w:pStyle w:val="af4"/>
        <w:rPr>
          <w:rFonts w:hint="eastAsia"/>
        </w:rPr>
      </w:pPr>
      <w:r>
        <w:rPr>
          <w:rFonts w:hint="eastAsia"/>
        </w:rPr>
        <w:t xml:space="preserve">            continue;  //</w:t>
      </w:r>
      <w:r>
        <w:rPr>
          <w:rFonts w:hint="eastAsia"/>
        </w:rPr>
        <w:t>外部变量和形参不必比较重名</w:t>
      </w:r>
    </w:p>
    <w:p w:rsidR="00E513D7" w:rsidRDefault="00E513D7" w:rsidP="00E513D7">
      <w:pPr>
        <w:pStyle w:val="af4"/>
      </w:pPr>
      <w:r>
        <w:t xml:space="preserve">        if (!strcmp(symbolTable.symbols[i].name, name))</w:t>
      </w:r>
    </w:p>
    <w:p w:rsidR="00E513D7" w:rsidRDefault="00E513D7" w:rsidP="00E513D7">
      <w:pPr>
        <w:pStyle w:val="af4"/>
      </w:pPr>
      <w:r>
        <w:t xml:space="preserve">            return -1;</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w:t>
      </w:r>
      <w:r>
        <w:rPr>
          <w:rFonts w:hint="eastAsia"/>
        </w:rPr>
        <w:t>填写符号表内容</w:t>
      </w:r>
    </w:p>
    <w:p w:rsidR="00E513D7" w:rsidRDefault="00E513D7" w:rsidP="00E513D7">
      <w:pPr>
        <w:pStyle w:val="af4"/>
      </w:pPr>
      <w:r>
        <w:t xml:space="preserve">    strcpy(symbolTable.symbols[symbolTable.index].name,name);</w:t>
      </w:r>
    </w:p>
    <w:p w:rsidR="00E513D7" w:rsidRDefault="00E513D7" w:rsidP="00E513D7">
      <w:pPr>
        <w:pStyle w:val="af4"/>
      </w:pPr>
      <w:r>
        <w:t xml:space="preserve">    strcpy(symbolTable.symbols[symbolTable.index].alias,alias);</w:t>
      </w:r>
    </w:p>
    <w:p w:rsidR="00E513D7" w:rsidRDefault="00E513D7" w:rsidP="00E513D7">
      <w:pPr>
        <w:pStyle w:val="af4"/>
      </w:pPr>
      <w:r>
        <w:t xml:space="preserve">    symbolTable.symbols[symbolTable.index].level=level;</w:t>
      </w:r>
    </w:p>
    <w:p w:rsidR="00E513D7" w:rsidRDefault="00E513D7" w:rsidP="00E513D7">
      <w:pPr>
        <w:pStyle w:val="af4"/>
      </w:pPr>
      <w:r>
        <w:t xml:space="preserve">    symbolTable.symbols[symbolTable.index].type=type;</w:t>
      </w:r>
    </w:p>
    <w:p w:rsidR="00E513D7" w:rsidRDefault="00E513D7" w:rsidP="00E513D7">
      <w:pPr>
        <w:pStyle w:val="af4"/>
      </w:pPr>
      <w:r>
        <w:t xml:space="preserve">    symbolTable.symbols[symbolTable.index].flag=flag;</w:t>
      </w:r>
    </w:p>
    <w:p w:rsidR="00E513D7" w:rsidRDefault="00E513D7" w:rsidP="00E513D7">
      <w:pPr>
        <w:pStyle w:val="af4"/>
      </w:pPr>
      <w:r>
        <w:t xml:space="preserve">    symbolTable.symbols[symbolTable.index].offset=offset;</w:t>
      </w:r>
    </w:p>
    <w:p w:rsidR="00E513D7" w:rsidRDefault="00E513D7" w:rsidP="00E513D7">
      <w:pPr>
        <w:pStyle w:val="af4"/>
        <w:rPr>
          <w:rFonts w:hint="eastAsia"/>
        </w:rPr>
      </w:pPr>
      <w:r>
        <w:rPr>
          <w:rFonts w:hint="eastAsia"/>
        </w:rPr>
        <w:t xml:space="preserve">    return symbolTable.index++; //</w:t>
      </w:r>
      <w:r>
        <w:rPr>
          <w:rFonts w:hint="eastAsia"/>
        </w:rPr>
        <w:t>返回的是符号在符号表中的位置序号，中间代码生成时可用序号取到符号别名</w:t>
      </w:r>
    </w:p>
    <w:p w:rsidR="00E513D7" w:rsidRDefault="00E513D7" w:rsidP="00E513D7">
      <w:pPr>
        <w:pStyle w:val="af4"/>
      </w:pPr>
      <w:r>
        <w:t>}</w:t>
      </w:r>
    </w:p>
    <w:p w:rsidR="00E513D7" w:rsidRDefault="00E513D7" w:rsidP="00E513D7">
      <w:pPr>
        <w:pStyle w:val="af4"/>
      </w:pPr>
    </w:p>
    <w:p w:rsidR="00E513D7" w:rsidRDefault="00E513D7" w:rsidP="00E513D7">
      <w:pPr>
        <w:pStyle w:val="af4"/>
        <w:rPr>
          <w:rFonts w:hint="eastAsia"/>
        </w:rPr>
      </w:pPr>
      <w:r>
        <w:rPr>
          <w:rFonts w:hint="eastAsia"/>
        </w:rPr>
        <w:t>//</w:t>
      </w:r>
      <w:r>
        <w:rPr>
          <w:rFonts w:hint="eastAsia"/>
        </w:rPr>
        <w:t>填写临时变量到符号表，返回临时变量在符号表中的位置</w:t>
      </w:r>
    </w:p>
    <w:p w:rsidR="00E513D7" w:rsidRDefault="00E513D7" w:rsidP="00E513D7">
      <w:pPr>
        <w:pStyle w:val="af4"/>
      </w:pPr>
      <w:r>
        <w:t>int fill_Temp(char *name,int level,int type,char flag,int offset)</w:t>
      </w:r>
    </w:p>
    <w:p w:rsidR="00E513D7" w:rsidRDefault="00E513D7" w:rsidP="00E513D7">
      <w:pPr>
        <w:pStyle w:val="af4"/>
      </w:pPr>
      <w:r>
        <w:t>{</w:t>
      </w:r>
    </w:p>
    <w:p w:rsidR="00E513D7" w:rsidRDefault="00E513D7" w:rsidP="00E513D7">
      <w:pPr>
        <w:pStyle w:val="af4"/>
      </w:pPr>
      <w:r>
        <w:t xml:space="preserve">    strcpy(symbolTable.symbols[symbolTable.index].name,"");</w:t>
      </w:r>
    </w:p>
    <w:p w:rsidR="00E513D7" w:rsidRDefault="00E513D7" w:rsidP="00E513D7">
      <w:pPr>
        <w:pStyle w:val="af4"/>
      </w:pPr>
      <w:r>
        <w:t xml:space="preserve">    strcpy(symbolTable.symbols[symbolTable.index].alias,name);</w:t>
      </w:r>
    </w:p>
    <w:p w:rsidR="00E513D7" w:rsidRDefault="00E513D7" w:rsidP="00E513D7">
      <w:pPr>
        <w:pStyle w:val="af4"/>
      </w:pPr>
      <w:r>
        <w:t xml:space="preserve">    symbolTable.symbols[symbolTable.index].level=level;</w:t>
      </w:r>
    </w:p>
    <w:p w:rsidR="00E513D7" w:rsidRDefault="00E513D7" w:rsidP="00E513D7">
      <w:pPr>
        <w:pStyle w:val="af4"/>
      </w:pPr>
      <w:r>
        <w:t xml:space="preserve">    symbolTable.symbols[symbolTable.index].type=type;</w:t>
      </w:r>
    </w:p>
    <w:p w:rsidR="00E513D7" w:rsidRDefault="00E513D7" w:rsidP="00E513D7">
      <w:pPr>
        <w:pStyle w:val="af4"/>
      </w:pPr>
      <w:r>
        <w:t xml:space="preserve">    symbolTable.symbols[symbolTable.index].flag=flag;</w:t>
      </w:r>
    </w:p>
    <w:p w:rsidR="00E513D7" w:rsidRDefault="00E513D7" w:rsidP="00E513D7">
      <w:pPr>
        <w:pStyle w:val="af4"/>
      </w:pPr>
      <w:r>
        <w:t xml:space="preserve">    symbolTable.symbols[symbolTable.index].offset=offset;</w:t>
      </w:r>
    </w:p>
    <w:p w:rsidR="00E513D7" w:rsidRDefault="00E513D7" w:rsidP="00E513D7">
      <w:pPr>
        <w:pStyle w:val="af4"/>
        <w:rPr>
          <w:rFonts w:hint="eastAsia"/>
        </w:rPr>
      </w:pPr>
      <w:r>
        <w:rPr>
          <w:rFonts w:hint="eastAsia"/>
        </w:rPr>
        <w:t xml:space="preserve">    return symbolTable.index++; //</w:t>
      </w:r>
      <w:r>
        <w:rPr>
          <w:rFonts w:hint="eastAsia"/>
        </w:rPr>
        <w:t>返回的是临时变量在符号表中的位置序号</w:t>
      </w:r>
    </w:p>
    <w:p w:rsidR="00E513D7" w:rsidRDefault="00E513D7" w:rsidP="00E513D7">
      <w:pPr>
        <w:pStyle w:val="af4"/>
      </w:pPr>
      <w:r>
        <w:t>}</w:t>
      </w:r>
    </w:p>
    <w:p w:rsidR="00E513D7" w:rsidRDefault="00E513D7" w:rsidP="00E513D7">
      <w:pPr>
        <w:pStyle w:val="af4"/>
      </w:pPr>
    </w:p>
    <w:p w:rsidR="00E513D7" w:rsidRDefault="00E513D7" w:rsidP="00E513D7">
      <w:pPr>
        <w:pStyle w:val="af4"/>
      </w:pPr>
    </w:p>
    <w:p w:rsidR="00E513D7" w:rsidRDefault="00E513D7" w:rsidP="00E513D7">
      <w:pPr>
        <w:pStyle w:val="af4"/>
      </w:pPr>
    </w:p>
    <w:p w:rsidR="00E513D7" w:rsidRDefault="00E513D7" w:rsidP="00E513D7">
      <w:pPr>
        <w:pStyle w:val="af4"/>
        <w:rPr>
          <w:rFonts w:hint="eastAsia"/>
        </w:rPr>
      </w:pPr>
      <w:r>
        <w:rPr>
          <w:rFonts w:hint="eastAsia"/>
        </w:rPr>
        <w:t>int LEV=0;      //</w:t>
      </w:r>
      <w:r>
        <w:rPr>
          <w:rFonts w:hint="eastAsia"/>
        </w:rPr>
        <w:t>层号</w:t>
      </w:r>
    </w:p>
    <w:p w:rsidR="00E513D7" w:rsidRDefault="00E513D7" w:rsidP="00E513D7">
      <w:pPr>
        <w:pStyle w:val="af4"/>
        <w:rPr>
          <w:rFonts w:hint="eastAsia"/>
        </w:rPr>
      </w:pPr>
      <w:r>
        <w:rPr>
          <w:rFonts w:hint="eastAsia"/>
        </w:rPr>
        <w:lastRenderedPageBreak/>
        <w:t>int func_size;  //1</w:t>
      </w:r>
      <w:r>
        <w:rPr>
          <w:rFonts w:hint="eastAsia"/>
        </w:rPr>
        <w:t>个函数的活动记录大小</w:t>
      </w:r>
    </w:p>
    <w:p w:rsidR="00E513D7" w:rsidRDefault="00E513D7" w:rsidP="00E513D7">
      <w:pPr>
        <w:pStyle w:val="af4"/>
      </w:pPr>
      <w:r>
        <w:t>/*ExtDecList:  VarDec      {$$=$1;}</w:t>
      </w:r>
    </w:p>
    <w:p w:rsidR="00E513D7" w:rsidRDefault="00E513D7" w:rsidP="00E513D7">
      <w:pPr>
        <w:pStyle w:val="af4"/>
      </w:pPr>
      <w:r>
        <w:t xml:space="preserve">           | VarDec COMMA ExtDecList {$$=mknode(EXT_DEC_LIST,$1,$3,NULL,yylineno);}</w:t>
      </w:r>
    </w:p>
    <w:p w:rsidR="00E513D7" w:rsidRDefault="00E513D7" w:rsidP="00E513D7">
      <w:pPr>
        <w:pStyle w:val="af4"/>
      </w:pPr>
      <w:r>
        <w:t xml:space="preserve">           ;</w:t>
      </w:r>
    </w:p>
    <w:p w:rsidR="00E513D7" w:rsidRDefault="00E513D7" w:rsidP="00E513D7">
      <w:pPr>
        <w:pStyle w:val="af4"/>
      </w:pPr>
      <w:r>
        <w:t>*/</w:t>
      </w:r>
    </w:p>
    <w:p w:rsidR="00E513D7" w:rsidRDefault="00E513D7" w:rsidP="00E513D7">
      <w:pPr>
        <w:pStyle w:val="af4"/>
        <w:rPr>
          <w:rFonts w:hint="eastAsia"/>
        </w:rPr>
      </w:pPr>
      <w:r>
        <w:rPr>
          <w:rFonts w:hint="eastAsia"/>
        </w:rPr>
        <w:t>void ext_var_list(struct node *T)   //</w:t>
      </w:r>
      <w:r>
        <w:rPr>
          <w:rFonts w:hint="eastAsia"/>
        </w:rPr>
        <w:t>处理变量列表</w:t>
      </w:r>
    </w:p>
    <w:p w:rsidR="00E513D7" w:rsidRDefault="00E513D7" w:rsidP="00E513D7">
      <w:pPr>
        <w:pStyle w:val="af4"/>
      </w:pPr>
      <w:r>
        <w:t>{</w:t>
      </w:r>
    </w:p>
    <w:p w:rsidR="00E513D7" w:rsidRDefault="00E513D7" w:rsidP="00E513D7">
      <w:pPr>
        <w:pStyle w:val="af4"/>
      </w:pPr>
      <w:r>
        <w:t xml:space="preserve">    int rtn,num=1;</w:t>
      </w:r>
    </w:p>
    <w:p w:rsidR="00E513D7" w:rsidRDefault="00E513D7" w:rsidP="00E513D7">
      <w:pPr>
        <w:pStyle w:val="af4"/>
      </w:pPr>
      <w:r>
        <w:t xml:space="preserve">    switch (T-&gt;kind)</w:t>
      </w:r>
    </w:p>
    <w:p w:rsidR="00E513D7" w:rsidRDefault="00E513D7" w:rsidP="00E513D7">
      <w:pPr>
        <w:pStyle w:val="af4"/>
      </w:pPr>
      <w:r>
        <w:t xml:space="preserve">    {</w:t>
      </w:r>
    </w:p>
    <w:p w:rsidR="00E513D7" w:rsidRDefault="00E513D7" w:rsidP="00E513D7">
      <w:pPr>
        <w:pStyle w:val="af4"/>
      </w:pPr>
      <w:r>
        <w:t xml:space="preserve">    case EXT_DEC_LIST:</w:t>
      </w:r>
    </w:p>
    <w:p w:rsidR="00E513D7" w:rsidRDefault="00E513D7" w:rsidP="00E513D7">
      <w:pPr>
        <w:pStyle w:val="af4"/>
        <w:rPr>
          <w:rFonts w:hint="eastAsia"/>
        </w:rPr>
      </w:pPr>
      <w:r>
        <w:rPr>
          <w:rFonts w:hint="eastAsia"/>
        </w:rPr>
        <w:t xml:space="preserve">        T-&gt;ptr[0]-&gt;type=T-&gt;type;              //</w:t>
      </w:r>
      <w:r>
        <w:rPr>
          <w:rFonts w:hint="eastAsia"/>
        </w:rPr>
        <w:t>将类型属性向下传递变量结点</w:t>
      </w:r>
    </w:p>
    <w:p w:rsidR="00E513D7" w:rsidRDefault="00E513D7" w:rsidP="00E513D7">
      <w:pPr>
        <w:pStyle w:val="af4"/>
        <w:rPr>
          <w:rFonts w:hint="eastAsia"/>
        </w:rPr>
      </w:pPr>
      <w:r>
        <w:rPr>
          <w:rFonts w:hint="eastAsia"/>
        </w:rPr>
        <w:t xml:space="preserve">        T-&gt;ptr[0]-&gt;offset=T-&gt;offset;          //</w:t>
      </w:r>
      <w:r>
        <w:rPr>
          <w:rFonts w:hint="eastAsia"/>
        </w:rPr>
        <w:t>外部变量的偏移量向下传递</w:t>
      </w:r>
    </w:p>
    <w:p w:rsidR="00E513D7" w:rsidRDefault="00E513D7" w:rsidP="00E513D7">
      <w:pPr>
        <w:pStyle w:val="af4"/>
        <w:rPr>
          <w:rFonts w:hint="eastAsia"/>
        </w:rPr>
      </w:pPr>
      <w:r>
        <w:rPr>
          <w:rFonts w:hint="eastAsia"/>
        </w:rPr>
        <w:t xml:space="preserve">        T-&gt;ptr[1]-&gt;type=T-&gt;type;              //</w:t>
      </w:r>
      <w:r>
        <w:rPr>
          <w:rFonts w:hint="eastAsia"/>
        </w:rPr>
        <w:t>将类型属性向下传递变量结点</w:t>
      </w:r>
    </w:p>
    <w:p w:rsidR="00E513D7" w:rsidRDefault="00E513D7" w:rsidP="00E513D7">
      <w:pPr>
        <w:pStyle w:val="af4"/>
        <w:rPr>
          <w:rFonts w:hint="eastAsia"/>
        </w:rPr>
      </w:pPr>
      <w:r>
        <w:rPr>
          <w:rFonts w:hint="eastAsia"/>
        </w:rPr>
        <w:t xml:space="preserve">        T-&gt;ptr[1]-&gt;offset=T-&gt;offset+T-&gt;width; //</w:t>
      </w:r>
      <w:r>
        <w:rPr>
          <w:rFonts w:hint="eastAsia"/>
        </w:rPr>
        <w:t>外部变量的偏移量向下传递</w:t>
      </w:r>
    </w:p>
    <w:p w:rsidR="00E513D7" w:rsidRDefault="00E513D7" w:rsidP="00E513D7">
      <w:pPr>
        <w:pStyle w:val="af4"/>
      </w:pPr>
      <w:r>
        <w:t xml:space="preserve">        T-&gt;ptr[1]-&gt;width=T-&gt;width;</w:t>
      </w:r>
    </w:p>
    <w:p w:rsidR="00E513D7" w:rsidRDefault="00E513D7" w:rsidP="00E513D7">
      <w:pPr>
        <w:pStyle w:val="af4"/>
      </w:pPr>
      <w:r>
        <w:t xml:space="preserve">        ext_var_list(T-&gt;ptr[0]);</w:t>
      </w:r>
    </w:p>
    <w:p w:rsidR="00E513D7" w:rsidRDefault="00E513D7" w:rsidP="00E513D7">
      <w:pPr>
        <w:pStyle w:val="af4"/>
      </w:pPr>
      <w:r>
        <w:t xml:space="preserve">        ext_var_list(T-&gt;ptr[1]);</w:t>
      </w:r>
    </w:p>
    <w:p w:rsidR="00E513D7" w:rsidRDefault="00E513D7" w:rsidP="00E513D7">
      <w:pPr>
        <w:pStyle w:val="af4"/>
      </w:pPr>
      <w:r>
        <w:t xml:space="preserve">        T-&gt;num=T-&gt;ptr[1]-&gt;num+1;</w:t>
      </w:r>
    </w:p>
    <w:p w:rsidR="00E513D7" w:rsidRDefault="00E513D7" w:rsidP="00E513D7">
      <w:pPr>
        <w:pStyle w:val="af4"/>
        <w:rPr>
          <w:rFonts w:hint="eastAsia"/>
        </w:rPr>
      </w:pPr>
      <w:r>
        <w:rPr>
          <w:rFonts w:hint="eastAsia"/>
        </w:rPr>
        <w:t xml:space="preserve">        //</w:t>
      </w:r>
      <w:r>
        <w:rPr>
          <w:rFonts w:hint="eastAsia"/>
        </w:rPr>
        <w:t>在</w:t>
      </w:r>
      <w:r>
        <w:rPr>
          <w:rFonts w:hint="eastAsia"/>
        </w:rPr>
        <w:t>ExtDef</w:t>
      </w:r>
      <w:r>
        <w:rPr>
          <w:rFonts w:hint="eastAsia"/>
        </w:rPr>
        <w:t>再统计</w:t>
      </w:r>
      <w:r>
        <w:rPr>
          <w:rFonts w:hint="eastAsia"/>
        </w:rPr>
        <w:t>width</w:t>
      </w:r>
    </w:p>
    <w:p w:rsidR="00E513D7" w:rsidRDefault="00E513D7" w:rsidP="00E513D7">
      <w:pPr>
        <w:pStyle w:val="af4"/>
      </w:pPr>
      <w:r>
        <w:t xml:space="preserve">        break;</w:t>
      </w:r>
    </w:p>
    <w:p w:rsidR="00E513D7" w:rsidRDefault="00E513D7" w:rsidP="00E513D7">
      <w:pPr>
        <w:pStyle w:val="af4"/>
      </w:pPr>
      <w:r>
        <w:t xml:space="preserve">    case ID:</w:t>
      </w:r>
    </w:p>
    <w:p w:rsidR="00E513D7" w:rsidRDefault="00E513D7" w:rsidP="00E513D7">
      <w:pPr>
        <w:pStyle w:val="af4"/>
        <w:rPr>
          <w:rFonts w:hint="eastAsia"/>
        </w:rPr>
      </w:pPr>
      <w:r>
        <w:rPr>
          <w:rFonts w:hint="eastAsia"/>
        </w:rPr>
        <w:t xml:space="preserve">        rtn=fillSymbolTable(T-&gt;type_id,newAlias(),LEV,T-&gt;type,'V',T-&gt;offset);  //</w:t>
      </w:r>
      <w:r>
        <w:rPr>
          <w:rFonts w:hint="eastAsia"/>
        </w:rPr>
        <w:t>最后一个变量名</w:t>
      </w:r>
    </w:p>
    <w:p w:rsidR="00E513D7" w:rsidRDefault="00E513D7" w:rsidP="00E513D7">
      <w:pPr>
        <w:pStyle w:val="af4"/>
      </w:pPr>
      <w:r>
        <w:t xml:space="preserve">        if (rtn==-1)</w:t>
      </w:r>
    </w:p>
    <w:p w:rsidR="00E513D7" w:rsidRDefault="00E513D7" w:rsidP="00E513D7">
      <w:pPr>
        <w:pStyle w:val="af4"/>
        <w:rPr>
          <w:rFonts w:hint="eastAsia"/>
        </w:rPr>
      </w:pPr>
      <w:r>
        <w:rPr>
          <w:rFonts w:hint="eastAsia"/>
        </w:rPr>
        <w:t xml:space="preserve">            semantic_error(T-&gt;pos,T-&gt;type_id, "</w:t>
      </w:r>
      <w:r>
        <w:rPr>
          <w:rFonts w:hint="eastAsia"/>
        </w:rPr>
        <w:t>变量重复定义</w:t>
      </w:r>
      <w:r>
        <w:rPr>
          <w:rFonts w:hint="eastAsia"/>
        </w:rPr>
        <w:t>");</w:t>
      </w:r>
    </w:p>
    <w:p w:rsidR="00E513D7" w:rsidRDefault="00E513D7" w:rsidP="00E513D7">
      <w:pPr>
        <w:pStyle w:val="af4"/>
      </w:pPr>
      <w:r>
        <w:t xml:space="preserve">        else</w:t>
      </w:r>
    </w:p>
    <w:p w:rsidR="00E513D7" w:rsidRDefault="00E513D7" w:rsidP="00E513D7">
      <w:pPr>
        <w:pStyle w:val="af4"/>
      </w:pPr>
      <w:r>
        <w:t xml:space="preserve">            T-&gt;place=rtn;</w:t>
      </w:r>
    </w:p>
    <w:p w:rsidR="00E513D7" w:rsidRDefault="00E513D7" w:rsidP="00E513D7">
      <w:pPr>
        <w:pStyle w:val="af4"/>
      </w:pPr>
      <w:r>
        <w:t xml:space="preserve">        T-&gt;num=1;</w:t>
      </w:r>
    </w:p>
    <w:p w:rsidR="00E513D7" w:rsidRDefault="00E513D7" w:rsidP="00E513D7">
      <w:pPr>
        <w:pStyle w:val="af4"/>
      </w:pP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pPr>
      <w:r>
        <w:t>}</w:t>
      </w:r>
    </w:p>
    <w:p w:rsidR="00E513D7" w:rsidRDefault="00E513D7" w:rsidP="00E513D7">
      <w:pPr>
        <w:pStyle w:val="af4"/>
      </w:pPr>
    </w:p>
    <w:p w:rsidR="00E513D7" w:rsidRDefault="00E513D7" w:rsidP="00E513D7">
      <w:pPr>
        <w:pStyle w:val="af4"/>
      </w:pPr>
      <w:r>
        <w:t>int  match_param(int i,struct node *T)</w:t>
      </w:r>
    </w:p>
    <w:p w:rsidR="00E513D7" w:rsidRDefault="00E513D7" w:rsidP="00E513D7">
      <w:pPr>
        <w:pStyle w:val="af4"/>
      </w:pPr>
      <w:r>
        <w:t>{</w:t>
      </w:r>
    </w:p>
    <w:p w:rsidR="00E513D7" w:rsidRDefault="00E513D7" w:rsidP="00E513D7">
      <w:pPr>
        <w:pStyle w:val="af4"/>
      </w:pPr>
      <w:r>
        <w:t xml:space="preserve">    int j,num=symbolTable.symbols[i].paramnum;</w:t>
      </w:r>
    </w:p>
    <w:p w:rsidR="00E513D7" w:rsidRDefault="00E513D7" w:rsidP="00E513D7">
      <w:pPr>
        <w:pStyle w:val="af4"/>
      </w:pPr>
      <w:r>
        <w:t xml:space="preserve">    int type1,type2;</w:t>
      </w:r>
    </w:p>
    <w:p w:rsidR="00E513D7" w:rsidRDefault="00E513D7" w:rsidP="00E513D7">
      <w:pPr>
        <w:pStyle w:val="af4"/>
      </w:pPr>
      <w:r>
        <w:t xml:space="preserve">    if (num==0 &amp;&amp; T==NULL)</w:t>
      </w:r>
    </w:p>
    <w:p w:rsidR="00E513D7" w:rsidRDefault="00E513D7" w:rsidP="00E513D7">
      <w:pPr>
        <w:pStyle w:val="af4"/>
      </w:pPr>
      <w:r>
        <w:t xml:space="preserve">        return 1;</w:t>
      </w:r>
    </w:p>
    <w:p w:rsidR="00E513D7" w:rsidRDefault="00E513D7" w:rsidP="00E513D7">
      <w:pPr>
        <w:pStyle w:val="af4"/>
      </w:pPr>
      <w:r>
        <w:tab/>
        <w:t>int pos=T-&gt;pos;</w:t>
      </w:r>
    </w:p>
    <w:p w:rsidR="00E513D7" w:rsidRDefault="00E513D7" w:rsidP="00E513D7">
      <w:pPr>
        <w:pStyle w:val="af4"/>
      </w:pPr>
      <w:r>
        <w:t xml:space="preserve">    for (j=1; j&lt;=num; j++)</w:t>
      </w:r>
    </w:p>
    <w:p w:rsidR="00E513D7" w:rsidRDefault="00E513D7" w:rsidP="00E513D7">
      <w:pPr>
        <w:pStyle w:val="af4"/>
      </w:pPr>
      <w:r>
        <w:t xml:space="preserve">    {</w:t>
      </w:r>
    </w:p>
    <w:p w:rsidR="00E513D7" w:rsidRDefault="00E513D7" w:rsidP="00E513D7">
      <w:pPr>
        <w:pStyle w:val="af4"/>
      </w:pPr>
      <w:r>
        <w:lastRenderedPageBreak/>
        <w:t xml:space="preserve">        if (T==NULL)</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semantic_error(pos,"", "</w:t>
      </w:r>
      <w:r>
        <w:rPr>
          <w:rFonts w:hint="eastAsia"/>
        </w:rPr>
        <w:t>函数调用参数太少</w:t>
      </w:r>
      <w:r>
        <w:rPr>
          <w:rFonts w:hint="eastAsia"/>
        </w:rPr>
        <w:t>");</w:t>
      </w:r>
    </w:p>
    <w:p w:rsidR="00E513D7" w:rsidRDefault="00E513D7" w:rsidP="00E513D7">
      <w:pPr>
        <w:pStyle w:val="af4"/>
      </w:pPr>
      <w:r>
        <w:t xml:space="preserve">            return 0;</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type1=symbolTable.symbols[i+j].type;  //</w:t>
      </w:r>
      <w:r>
        <w:rPr>
          <w:rFonts w:hint="eastAsia"/>
        </w:rPr>
        <w:t>形参类型</w:t>
      </w:r>
    </w:p>
    <w:p w:rsidR="00E513D7" w:rsidRDefault="00E513D7" w:rsidP="00E513D7">
      <w:pPr>
        <w:pStyle w:val="af4"/>
      </w:pPr>
      <w:r>
        <w:t xml:space="preserve">        type2=T-&gt;ptr[0]-&gt;type;</w:t>
      </w:r>
    </w:p>
    <w:p w:rsidR="00E513D7" w:rsidRDefault="00E513D7" w:rsidP="00E513D7">
      <w:pPr>
        <w:pStyle w:val="af4"/>
      </w:pPr>
      <w:r>
        <w:t xml:space="preserve">        if (type1!=type2)</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 "</w:t>
      </w:r>
      <w:r>
        <w:rPr>
          <w:rFonts w:hint="eastAsia"/>
        </w:rPr>
        <w:t>函数调用参数类型不匹配</w:t>
      </w:r>
      <w:r>
        <w:rPr>
          <w:rFonts w:hint="eastAsia"/>
        </w:rPr>
        <w:t>");</w:t>
      </w:r>
    </w:p>
    <w:p w:rsidR="00E513D7" w:rsidRDefault="00E513D7" w:rsidP="00E513D7">
      <w:pPr>
        <w:pStyle w:val="af4"/>
      </w:pPr>
      <w:r>
        <w:t xml:space="preserve">            return 0;</w:t>
      </w:r>
    </w:p>
    <w:p w:rsidR="00E513D7" w:rsidRDefault="00E513D7" w:rsidP="00E513D7">
      <w:pPr>
        <w:pStyle w:val="af4"/>
      </w:pPr>
      <w:r>
        <w:t xml:space="preserve">        }</w:t>
      </w:r>
    </w:p>
    <w:p w:rsidR="00E513D7" w:rsidRDefault="00E513D7" w:rsidP="00E513D7">
      <w:pPr>
        <w:pStyle w:val="af4"/>
      </w:pPr>
      <w:r>
        <w:t xml:space="preserve">        T=T-&gt;ptr[1];</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if (T)  //num</w:t>
      </w:r>
      <w:r>
        <w:rPr>
          <w:rFonts w:hint="eastAsia"/>
        </w:rPr>
        <w:t>个参数已经匹配完，还有实参表达式</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 "</w:t>
      </w:r>
      <w:r>
        <w:rPr>
          <w:rFonts w:hint="eastAsia"/>
        </w:rPr>
        <w:t>函数调用参数太多</w:t>
      </w:r>
      <w:r>
        <w:rPr>
          <w:rFonts w:hint="eastAsia"/>
        </w:rPr>
        <w:t>");</w:t>
      </w:r>
    </w:p>
    <w:p w:rsidR="00E513D7" w:rsidRDefault="00E513D7" w:rsidP="00E513D7">
      <w:pPr>
        <w:pStyle w:val="af4"/>
      </w:pPr>
      <w:r>
        <w:t xml:space="preserve">        return 0;</w:t>
      </w:r>
    </w:p>
    <w:p w:rsidR="00E513D7" w:rsidRDefault="00E513D7" w:rsidP="00E513D7">
      <w:pPr>
        <w:pStyle w:val="af4"/>
      </w:pPr>
      <w:r>
        <w:t xml:space="preserve">    }</w:t>
      </w:r>
    </w:p>
    <w:p w:rsidR="00E513D7" w:rsidRDefault="00E513D7" w:rsidP="00E513D7">
      <w:pPr>
        <w:pStyle w:val="af4"/>
      </w:pPr>
      <w:r>
        <w:t xml:space="preserve">    return 1;</w:t>
      </w:r>
    </w:p>
    <w:p w:rsidR="00E513D7" w:rsidRDefault="00E513D7" w:rsidP="00E513D7">
      <w:pPr>
        <w:pStyle w:val="af4"/>
      </w:pPr>
      <w:r>
        <w:t>}</w:t>
      </w:r>
    </w:p>
    <w:p w:rsidR="00E513D7" w:rsidRDefault="00E513D7" w:rsidP="00E513D7">
      <w:pPr>
        <w:pStyle w:val="af4"/>
      </w:pPr>
    </w:p>
    <w:p w:rsidR="00E513D7" w:rsidRDefault="00E513D7" w:rsidP="00E513D7">
      <w:pPr>
        <w:pStyle w:val="af4"/>
        <w:rPr>
          <w:rFonts w:hint="eastAsia"/>
        </w:rPr>
      </w:pPr>
      <w:r>
        <w:rPr>
          <w:rFonts w:hint="eastAsia"/>
        </w:rPr>
        <w:t>void boolExp(struct node *T)   //</w:t>
      </w:r>
      <w:r>
        <w:rPr>
          <w:rFonts w:hint="eastAsia"/>
        </w:rPr>
        <w:t>布尔表达式，参考文献</w:t>
      </w:r>
      <w:r>
        <w:rPr>
          <w:rFonts w:hint="eastAsia"/>
        </w:rPr>
        <w:t>[2]p84</w:t>
      </w:r>
      <w:r>
        <w:rPr>
          <w:rFonts w:hint="eastAsia"/>
        </w:rPr>
        <w:t>的思想</w:t>
      </w:r>
    </w:p>
    <w:p w:rsidR="00E513D7" w:rsidRDefault="00E513D7" w:rsidP="00E513D7">
      <w:pPr>
        <w:pStyle w:val="af4"/>
      </w:pPr>
      <w:r>
        <w:t>{</w:t>
      </w:r>
    </w:p>
    <w:p w:rsidR="00E513D7" w:rsidRDefault="00E513D7" w:rsidP="00E513D7">
      <w:pPr>
        <w:pStyle w:val="af4"/>
      </w:pPr>
      <w:r>
        <w:t xml:space="preserve">    struct opn opn1,opn2,result;</w:t>
      </w:r>
    </w:p>
    <w:p w:rsidR="00E513D7" w:rsidRDefault="00E513D7" w:rsidP="00E513D7">
      <w:pPr>
        <w:pStyle w:val="af4"/>
      </w:pPr>
      <w:r>
        <w:t xml:space="preserve">    int op;</w:t>
      </w:r>
    </w:p>
    <w:p w:rsidR="00E513D7" w:rsidRDefault="00E513D7" w:rsidP="00E513D7">
      <w:pPr>
        <w:pStyle w:val="af4"/>
      </w:pPr>
      <w:r>
        <w:t xml:space="preserve">    int rtn;</w:t>
      </w:r>
    </w:p>
    <w:p w:rsidR="00E513D7" w:rsidRDefault="00E513D7" w:rsidP="00E513D7">
      <w:pPr>
        <w:pStyle w:val="af4"/>
      </w:pPr>
      <w:r>
        <w:t xml:space="preserve">    if (T)</w:t>
      </w:r>
    </w:p>
    <w:p w:rsidR="00E513D7" w:rsidRDefault="00E513D7" w:rsidP="00E513D7">
      <w:pPr>
        <w:pStyle w:val="af4"/>
      </w:pPr>
      <w:r>
        <w:t xml:space="preserve">    {</w:t>
      </w:r>
    </w:p>
    <w:p w:rsidR="00E513D7" w:rsidRDefault="00E513D7" w:rsidP="00E513D7">
      <w:pPr>
        <w:pStyle w:val="af4"/>
      </w:pPr>
      <w:r>
        <w:t xml:space="preserve">        switch (T-&gt;kind)</w:t>
      </w:r>
    </w:p>
    <w:p w:rsidR="00E513D7" w:rsidRDefault="00E513D7" w:rsidP="00E513D7">
      <w:pPr>
        <w:pStyle w:val="af4"/>
      </w:pPr>
      <w:r>
        <w:t xml:space="preserve">        {</w:t>
      </w:r>
    </w:p>
    <w:p w:rsidR="00E513D7" w:rsidRDefault="00E513D7" w:rsidP="00E513D7">
      <w:pPr>
        <w:pStyle w:val="af4"/>
      </w:pPr>
      <w:r>
        <w:t xml:space="preserve">        case INT:</w:t>
      </w:r>
    </w:p>
    <w:p w:rsidR="00E513D7" w:rsidRDefault="00E513D7" w:rsidP="00E513D7">
      <w:pPr>
        <w:pStyle w:val="af4"/>
      </w:pPr>
      <w:r>
        <w:t xml:space="preserve">            if (T-&gt;type_int!=0)</w:t>
      </w:r>
    </w:p>
    <w:p w:rsidR="00E513D7" w:rsidRDefault="00E513D7" w:rsidP="00E513D7">
      <w:pPr>
        <w:pStyle w:val="af4"/>
      </w:pPr>
      <w:r>
        <w:t xml:space="preserve">                T-&gt;code=genGoto(T-&gt;Etrue);</w:t>
      </w:r>
    </w:p>
    <w:p w:rsidR="00E513D7" w:rsidRDefault="00E513D7" w:rsidP="00E513D7">
      <w:pPr>
        <w:pStyle w:val="af4"/>
      </w:pPr>
      <w:r>
        <w:t xml:space="preserve">            else</w:t>
      </w:r>
    </w:p>
    <w:p w:rsidR="00E513D7" w:rsidRDefault="00E513D7" w:rsidP="00E513D7">
      <w:pPr>
        <w:pStyle w:val="af4"/>
      </w:pPr>
      <w:r>
        <w:t xml:space="preserve">                T-&gt;code=genGoto(T-&gt;Efalse);</w:t>
      </w:r>
    </w:p>
    <w:p w:rsidR="00E513D7" w:rsidRDefault="00E513D7" w:rsidP="00E513D7">
      <w:pPr>
        <w:pStyle w:val="af4"/>
      </w:pPr>
      <w:r>
        <w:t xml:space="preserve">            T-&gt;width=0;</w:t>
      </w:r>
    </w:p>
    <w:p w:rsidR="00E513D7" w:rsidRDefault="00E513D7" w:rsidP="00E513D7">
      <w:pPr>
        <w:pStyle w:val="af4"/>
      </w:pPr>
      <w:r>
        <w:t xml:space="preserve">            break;</w:t>
      </w:r>
    </w:p>
    <w:p w:rsidR="00E513D7" w:rsidRDefault="00E513D7" w:rsidP="00E513D7">
      <w:pPr>
        <w:pStyle w:val="af4"/>
      </w:pPr>
      <w:r>
        <w:t xml:space="preserve">        case FLOAT:</w:t>
      </w:r>
    </w:p>
    <w:p w:rsidR="00E513D7" w:rsidRDefault="00E513D7" w:rsidP="00E513D7">
      <w:pPr>
        <w:pStyle w:val="af4"/>
      </w:pPr>
      <w:r>
        <w:t xml:space="preserve">            if (T-&gt;type_float!=0.0)</w:t>
      </w:r>
    </w:p>
    <w:p w:rsidR="00E513D7" w:rsidRDefault="00E513D7" w:rsidP="00E513D7">
      <w:pPr>
        <w:pStyle w:val="af4"/>
      </w:pPr>
      <w:r>
        <w:t xml:space="preserve">                T-&gt;code=genGoto(T-&gt;Etrue);</w:t>
      </w:r>
    </w:p>
    <w:p w:rsidR="00E513D7" w:rsidRDefault="00E513D7" w:rsidP="00E513D7">
      <w:pPr>
        <w:pStyle w:val="af4"/>
      </w:pPr>
      <w:r>
        <w:t xml:space="preserve">            else</w:t>
      </w:r>
    </w:p>
    <w:p w:rsidR="00E513D7" w:rsidRDefault="00E513D7" w:rsidP="00E513D7">
      <w:pPr>
        <w:pStyle w:val="af4"/>
      </w:pPr>
      <w:r>
        <w:t xml:space="preserve">                T-&gt;code=genGoto(T-&gt;Efalse);</w:t>
      </w:r>
    </w:p>
    <w:p w:rsidR="00E513D7" w:rsidRDefault="00E513D7" w:rsidP="00E513D7">
      <w:pPr>
        <w:pStyle w:val="af4"/>
      </w:pPr>
      <w:r>
        <w:t xml:space="preserve">            T-&gt;width=0;</w:t>
      </w:r>
    </w:p>
    <w:p w:rsidR="00E513D7" w:rsidRDefault="00E513D7" w:rsidP="00E513D7">
      <w:pPr>
        <w:pStyle w:val="af4"/>
      </w:pPr>
      <w:r>
        <w:lastRenderedPageBreak/>
        <w:t xml:space="preserve">            break;</w:t>
      </w:r>
    </w:p>
    <w:p w:rsidR="00E513D7" w:rsidRDefault="00E513D7" w:rsidP="00E513D7">
      <w:pPr>
        <w:pStyle w:val="af4"/>
        <w:rPr>
          <w:rFonts w:hint="eastAsia"/>
        </w:rPr>
      </w:pPr>
      <w:r>
        <w:rPr>
          <w:rFonts w:hint="eastAsia"/>
        </w:rPr>
        <w:t xml:space="preserve">        case ID:    //</w:t>
      </w:r>
      <w:r>
        <w:rPr>
          <w:rFonts w:hint="eastAsia"/>
        </w:rPr>
        <w:t>查符号表，获得符号表中的位置，类型送</w:t>
      </w:r>
      <w:r>
        <w:rPr>
          <w:rFonts w:hint="eastAsia"/>
        </w:rPr>
        <w:t>type</w:t>
      </w:r>
    </w:p>
    <w:p w:rsidR="00E513D7" w:rsidRDefault="00E513D7" w:rsidP="00E513D7">
      <w:pPr>
        <w:pStyle w:val="af4"/>
      </w:pPr>
      <w:r>
        <w:t xml:space="preserve">            rtn=searchSymbolTable(T-&gt;type_id);</w:t>
      </w:r>
    </w:p>
    <w:p w:rsidR="00E513D7" w:rsidRDefault="00E513D7" w:rsidP="00E513D7">
      <w:pPr>
        <w:pStyle w:val="af4"/>
      </w:pPr>
      <w:r>
        <w:t xml:space="preserve">            if (rtn==-1)</w:t>
      </w:r>
    </w:p>
    <w:p w:rsidR="00E513D7" w:rsidRDefault="00E513D7" w:rsidP="00E513D7">
      <w:pPr>
        <w:pStyle w:val="af4"/>
        <w:rPr>
          <w:rFonts w:hint="eastAsia"/>
        </w:rPr>
      </w:pPr>
      <w:r>
        <w:rPr>
          <w:rFonts w:hint="eastAsia"/>
        </w:rPr>
        <w:t xml:space="preserve">                semantic_error(T-&gt;pos,T-&gt;type_id, "</w:t>
      </w:r>
      <w:r>
        <w:rPr>
          <w:rFonts w:hint="eastAsia"/>
        </w:rPr>
        <w:t>变量未定义</w:t>
      </w:r>
      <w:r>
        <w:rPr>
          <w:rFonts w:hint="eastAsia"/>
        </w:rPr>
        <w:t>");</w:t>
      </w:r>
    </w:p>
    <w:p w:rsidR="00E513D7" w:rsidRDefault="00E513D7" w:rsidP="00E513D7">
      <w:pPr>
        <w:pStyle w:val="af4"/>
      </w:pPr>
      <w:r>
        <w:t xml:space="preserve">            if (symbolTable.symbols[rtn].flag=='F')</w:t>
      </w:r>
    </w:p>
    <w:p w:rsidR="00E513D7" w:rsidRDefault="00E513D7" w:rsidP="00E513D7">
      <w:pPr>
        <w:pStyle w:val="af4"/>
        <w:rPr>
          <w:rFonts w:hint="eastAsia"/>
        </w:rPr>
      </w:pPr>
      <w:r>
        <w:rPr>
          <w:rFonts w:hint="eastAsia"/>
        </w:rPr>
        <w:t xml:space="preserve">                semantic_error(T-&gt;pos,T-&gt;type_id, "</w:t>
      </w:r>
      <w:r>
        <w:rPr>
          <w:rFonts w:hint="eastAsia"/>
        </w:rPr>
        <w:t>将函数名当做变量使用</w:t>
      </w:r>
      <w:r>
        <w:rPr>
          <w:rFonts w:hint="eastAsia"/>
        </w:rPr>
        <w:t>");</w:t>
      </w:r>
    </w:p>
    <w:p w:rsidR="00E513D7" w:rsidRDefault="00E513D7" w:rsidP="00E513D7">
      <w:pPr>
        <w:pStyle w:val="af4"/>
      </w:pPr>
      <w:r>
        <w:t xml:space="preserve">            else</w:t>
      </w:r>
    </w:p>
    <w:p w:rsidR="00E513D7" w:rsidRDefault="00E513D7" w:rsidP="00E513D7">
      <w:pPr>
        <w:pStyle w:val="af4"/>
      </w:pPr>
      <w:r>
        <w:t xml:space="preserve">            {</w:t>
      </w:r>
    </w:p>
    <w:p w:rsidR="00E513D7" w:rsidRDefault="00E513D7" w:rsidP="00E513D7">
      <w:pPr>
        <w:pStyle w:val="af4"/>
      </w:pPr>
      <w:r>
        <w:t xml:space="preserve">                opn1.kind=ID;</w:t>
      </w:r>
    </w:p>
    <w:p w:rsidR="00E513D7" w:rsidRDefault="00E513D7" w:rsidP="00E513D7">
      <w:pPr>
        <w:pStyle w:val="af4"/>
      </w:pPr>
      <w:r>
        <w:t xml:space="preserve">                strcpy(opn1.id,symbolTable.symbols[rtn].alias);</w:t>
      </w:r>
    </w:p>
    <w:p w:rsidR="00E513D7" w:rsidRDefault="00E513D7" w:rsidP="00E513D7">
      <w:pPr>
        <w:pStyle w:val="af4"/>
      </w:pPr>
      <w:r>
        <w:t xml:space="preserve">                opn1.offset=symbolTable.symbols[rtn].offset;</w:t>
      </w:r>
    </w:p>
    <w:p w:rsidR="00E513D7" w:rsidRDefault="00E513D7" w:rsidP="00E513D7">
      <w:pPr>
        <w:pStyle w:val="af4"/>
      </w:pPr>
      <w:r>
        <w:t xml:space="preserve">                opn2.kind=INT;</w:t>
      </w:r>
    </w:p>
    <w:p w:rsidR="00E513D7" w:rsidRDefault="00E513D7" w:rsidP="00E513D7">
      <w:pPr>
        <w:pStyle w:val="af4"/>
      </w:pPr>
      <w:r>
        <w:t xml:space="preserve">                opn2.const_int=0;</w:t>
      </w:r>
    </w:p>
    <w:p w:rsidR="00E513D7" w:rsidRDefault="00E513D7" w:rsidP="00E513D7">
      <w:pPr>
        <w:pStyle w:val="af4"/>
      </w:pPr>
      <w:r>
        <w:t xml:space="preserve">                result.kind=ID;</w:t>
      </w:r>
    </w:p>
    <w:p w:rsidR="00E513D7" w:rsidRDefault="00E513D7" w:rsidP="00E513D7">
      <w:pPr>
        <w:pStyle w:val="af4"/>
      </w:pPr>
      <w:r>
        <w:t xml:space="preserve">                strcpy(result.id,T-&gt;Etrue);</w:t>
      </w:r>
    </w:p>
    <w:p w:rsidR="00E513D7" w:rsidRDefault="00E513D7" w:rsidP="00E513D7">
      <w:pPr>
        <w:pStyle w:val="af4"/>
      </w:pPr>
      <w:r>
        <w:t xml:space="preserve">                T-&gt;code=genIR(NEQ,opn1,opn2,result);</w:t>
      </w:r>
    </w:p>
    <w:p w:rsidR="00E513D7" w:rsidRDefault="00E513D7" w:rsidP="00E513D7">
      <w:pPr>
        <w:pStyle w:val="af4"/>
      </w:pPr>
      <w:r>
        <w:t xml:space="preserve">                T-&gt;code=merge(2,T-&gt;code,genGoto(T-&gt;Efalse));</w:t>
      </w:r>
    </w:p>
    <w:p w:rsidR="00E513D7" w:rsidRDefault="00E513D7" w:rsidP="00E513D7">
      <w:pPr>
        <w:pStyle w:val="af4"/>
      </w:pPr>
      <w:r>
        <w:t xml:space="preserve">            }</w:t>
      </w:r>
    </w:p>
    <w:p w:rsidR="00E513D7" w:rsidRDefault="00E513D7" w:rsidP="00E513D7">
      <w:pPr>
        <w:pStyle w:val="af4"/>
      </w:pPr>
      <w:r>
        <w:t xml:space="preserve">            T-&gt;width=0;</w:t>
      </w:r>
    </w:p>
    <w:p w:rsidR="00E513D7" w:rsidRDefault="00E513D7" w:rsidP="00E513D7">
      <w:pPr>
        <w:pStyle w:val="af4"/>
      </w:pPr>
      <w:r>
        <w:t xml:space="preserve">            break;</w:t>
      </w:r>
    </w:p>
    <w:p w:rsidR="00E513D7" w:rsidRDefault="00E513D7" w:rsidP="00E513D7">
      <w:pPr>
        <w:pStyle w:val="af4"/>
        <w:rPr>
          <w:rFonts w:hint="eastAsia"/>
        </w:rPr>
      </w:pPr>
      <w:r>
        <w:rPr>
          <w:rFonts w:hint="eastAsia"/>
        </w:rPr>
        <w:t xml:space="preserve">        case RELOP: //</w:t>
      </w:r>
      <w:r>
        <w:rPr>
          <w:rFonts w:hint="eastAsia"/>
        </w:rPr>
        <w:t>处理关系运算表达式</w:t>
      </w:r>
      <w:r>
        <w:rPr>
          <w:rFonts w:hint="eastAsia"/>
        </w:rPr>
        <w:t>,2</w:t>
      </w:r>
      <w:r>
        <w:rPr>
          <w:rFonts w:hint="eastAsia"/>
        </w:rPr>
        <w:t>个操作数都按基本表达式处理</w:t>
      </w:r>
    </w:p>
    <w:p w:rsidR="00E513D7" w:rsidRDefault="00E513D7" w:rsidP="00E513D7">
      <w:pPr>
        <w:pStyle w:val="af4"/>
      </w:pPr>
      <w:r>
        <w:t xml:space="preserve">            T-&gt;ptr[0]-&gt;offset=T-&gt;ptr[1]-&gt;offset=T-&gt;offset;</w:t>
      </w:r>
    </w:p>
    <w:p w:rsidR="00E513D7" w:rsidRDefault="00E513D7" w:rsidP="00E513D7">
      <w:pPr>
        <w:pStyle w:val="af4"/>
      </w:pPr>
      <w:r>
        <w:t xml:space="preserve">            Exp(T-&gt;ptr[0]);</w:t>
      </w:r>
    </w:p>
    <w:p w:rsidR="00E513D7" w:rsidRDefault="00E513D7" w:rsidP="00E513D7">
      <w:pPr>
        <w:pStyle w:val="af4"/>
      </w:pPr>
      <w:r>
        <w:t xml:space="preserve">            T-&gt;width=T-&gt;ptr[0]-&gt;width;</w:t>
      </w:r>
    </w:p>
    <w:p w:rsidR="00E513D7" w:rsidRDefault="00E513D7" w:rsidP="00E513D7">
      <w:pPr>
        <w:pStyle w:val="af4"/>
      </w:pPr>
      <w:r>
        <w:t xml:space="preserve">            Exp(T-&gt;ptr[1]);</w:t>
      </w:r>
    </w:p>
    <w:p w:rsidR="00E513D7" w:rsidRDefault="00E513D7" w:rsidP="00E513D7">
      <w:pPr>
        <w:pStyle w:val="af4"/>
      </w:pPr>
      <w:r>
        <w:t xml:space="preserve">            if (T-&gt;width&lt;T-&gt;ptr[1]-&gt;width)</w:t>
      </w:r>
    </w:p>
    <w:p w:rsidR="00E513D7" w:rsidRDefault="00E513D7" w:rsidP="00E513D7">
      <w:pPr>
        <w:pStyle w:val="af4"/>
      </w:pPr>
      <w:r>
        <w:t xml:space="preserve">                T-&gt;width=T-&gt;ptr[1]-&gt;width;</w:t>
      </w:r>
    </w:p>
    <w:p w:rsidR="00E513D7" w:rsidRDefault="00E513D7" w:rsidP="00E513D7">
      <w:pPr>
        <w:pStyle w:val="af4"/>
      </w:pPr>
      <w:r>
        <w:t xml:space="preserve">            opn1.kind=ID;</w:t>
      </w:r>
    </w:p>
    <w:p w:rsidR="00E513D7" w:rsidRDefault="00E513D7" w:rsidP="00E513D7">
      <w:pPr>
        <w:pStyle w:val="af4"/>
      </w:pPr>
      <w:r>
        <w:t xml:space="preserve">            strcpy(opn1.id,symbolTable.symbols[T-&gt;ptr[0]-&gt;place].alias);</w:t>
      </w:r>
    </w:p>
    <w:p w:rsidR="00E513D7" w:rsidRDefault="00E513D7" w:rsidP="00E513D7">
      <w:pPr>
        <w:pStyle w:val="af4"/>
      </w:pPr>
      <w:r>
        <w:t xml:space="preserve">            opn1.offset=symbolTable.symbols[T-&gt;ptr[0]-&gt;place].offset;</w:t>
      </w:r>
    </w:p>
    <w:p w:rsidR="00E513D7" w:rsidRDefault="00E513D7" w:rsidP="00E513D7">
      <w:pPr>
        <w:pStyle w:val="af4"/>
      </w:pPr>
      <w:r>
        <w:t xml:space="preserve">            opn2.kind=ID;</w:t>
      </w:r>
    </w:p>
    <w:p w:rsidR="00E513D7" w:rsidRDefault="00E513D7" w:rsidP="00E513D7">
      <w:pPr>
        <w:pStyle w:val="af4"/>
      </w:pPr>
      <w:r>
        <w:t xml:space="preserve">            strcpy(opn2.id,symbolTable.symbols[T-&gt;ptr[1]-&gt;place].alias);</w:t>
      </w:r>
    </w:p>
    <w:p w:rsidR="00E513D7" w:rsidRDefault="00E513D7" w:rsidP="00E513D7">
      <w:pPr>
        <w:pStyle w:val="af4"/>
      </w:pPr>
      <w:r>
        <w:t xml:space="preserve">            opn2.offset=symbolTable.symbols[T-&gt;ptr[1]-&gt;place].offset;</w:t>
      </w:r>
    </w:p>
    <w:p w:rsidR="00E513D7" w:rsidRDefault="00E513D7" w:rsidP="00E513D7">
      <w:pPr>
        <w:pStyle w:val="af4"/>
      </w:pPr>
      <w:r>
        <w:t xml:space="preserve">            result.kind=ID;</w:t>
      </w:r>
    </w:p>
    <w:p w:rsidR="00E513D7" w:rsidRDefault="00E513D7" w:rsidP="00E513D7">
      <w:pPr>
        <w:pStyle w:val="af4"/>
      </w:pPr>
      <w:r>
        <w:t xml:space="preserve">            strcpy(result.id,T-&gt;Etrue);</w:t>
      </w:r>
    </w:p>
    <w:p w:rsidR="00E513D7" w:rsidRDefault="00E513D7" w:rsidP="00E513D7">
      <w:pPr>
        <w:pStyle w:val="af4"/>
      </w:pPr>
      <w:r>
        <w:t xml:space="preserve">            if (strcmp(T-&gt;type_id,"&lt;")==0)</w:t>
      </w:r>
    </w:p>
    <w:p w:rsidR="00E513D7" w:rsidRDefault="00E513D7" w:rsidP="00E513D7">
      <w:pPr>
        <w:pStyle w:val="af4"/>
      </w:pPr>
      <w:r>
        <w:t xml:space="preserve">                op=JLT;</w:t>
      </w:r>
    </w:p>
    <w:p w:rsidR="00E513D7" w:rsidRDefault="00E513D7" w:rsidP="00E513D7">
      <w:pPr>
        <w:pStyle w:val="af4"/>
      </w:pPr>
      <w:r>
        <w:t xml:space="preserve">            else if (strcmp(T-&gt;type_id,"&lt;=")==0)</w:t>
      </w:r>
    </w:p>
    <w:p w:rsidR="00E513D7" w:rsidRDefault="00E513D7" w:rsidP="00E513D7">
      <w:pPr>
        <w:pStyle w:val="af4"/>
      </w:pPr>
      <w:r>
        <w:t xml:space="preserve">                op=JLE;</w:t>
      </w:r>
    </w:p>
    <w:p w:rsidR="00E513D7" w:rsidRDefault="00E513D7" w:rsidP="00E513D7">
      <w:pPr>
        <w:pStyle w:val="af4"/>
      </w:pPr>
      <w:r>
        <w:t xml:space="preserve">            else if (strcmp(T-&gt;type_id,"&gt;")==0)</w:t>
      </w:r>
    </w:p>
    <w:p w:rsidR="00E513D7" w:rsidRDefault="00E513D7" w:rsidP="00E513D7">
      <w:pPr>
        <w:pStyle w:val="af4"/>
      </w:pPr>
      <w:r>
        <w:t xml:space="preserve">                op=JGT;</w:t>
      </w:r>
    </w:p>
    <w:p w:rsidR="00E513D7" w:rsidRDefault="00E513D7" w:rsidP="00E513D7">
      <w:pPr>
        <w:pStyle w:val="af4"/>
      </w:pPr>
      <w:r>
        <w:t xml:space="preserve">            else if (strcmp(T-&gt;type_id,"&gt;=")==0)</w:t>
      </w:r>
    </w:p>
    <w:p w:rsidR="00E513D7" w:rsidRDefault="00E513D7" w:rsidP="00E513D7">
      <w:pPr>
        <w:pStyle w:val="af4"/>
      </w:pPr>
      <w:r>
        <w:t xml:space="preserve">                op=JGE;</w:t>
      </w:r>
    </w:p>
    <w:p w:rsidR="00E513D7" w:rsidRDefault="00E513D7" w:rsidP="00E513D7">
      <w:pPr>
        <w:pStyle w:val="af4"/>
      </w:pPr>
      <w:r>
        <w:lastRenderedPageBreak/>
        <w:t xml:space="preserve">            else if (strcmp(T-&gt;type_id,"==")==0)</w:t>
      </w:r>
    </w:p>
    <w:p w:rsidR="00E513D7" w:rsidRDefault="00E513D7" w:rsidP="00E513D7">
      <w:pPr>
        <w:pStyle w:val="af4"/>
      </w:pPr>
      <w:r>
        <w:t xml:space="preserve">                op=EQ;</w:t>
      </w:r>
    </w:p>
    <w:p w:rsidR="00E513D7" w:rsidRDefault="00E513D7" w:rsidP="00E513D7">
      <w:pPr>
        <w:pStyle w:val="af4"/>
      </w:pPr>
      <w:r>
        <w:t xml:space="preserve">            else if (strcmp(T-&gt;type_id,"!=")==0)</w:t>
      </w:r>
    </w:p>
    <w:p w:rsidR="00E513D7" w:rsidRDefault="00E513D7" w:rsidP="00E513D7">
      <w:pPr>
        <w:pStyle w:val="af4"/>
      </w:pPr>
      <w:r>
        <w:t xml:space="preserve">                op=NEQ;</w:t>
      </w:r>
    </w:p>
    <w:p w:rsidR="00E513D7" w:rsidRDefault="00E513D7" w:rsidP="00E513D7">
      <w:pPr>
        <w:pStyle w:val="af4"/>
      </w:pPr>
      <w:r>
        <w:t xml:space="preserve">            T-&gt;code=genIR(op,opn1,opn2,result);</w:t>
      </w:r>
    </w:p>
    <w:p w:rsidR="00E513D7" w:rsidRDefault="00E513D7" w:rsidP="00E513D7">
      <w:pPr>
        <w:pStyle w:val="af4"/>
      </w:pPr>
      <w:r>
        <w:t xml:space="preserve">            T-&gt;code=merge(4,T-&gt;ptr[0]-&gt;code,T-&gt;ptr[1]-&gt;code,T-&gt;code,genGoto(T-&gt;Efalse));</w:t>
      </w:r>
    </w:p>
    <w:p w:rsidR="00E513D7" w:rsidRDefault="00E513D7" w:rsidP="00E513D7">
      <w:pPr>
        <w:pStyle w:val="af4"/>
      </w:pPr>
      <w:r>
        <w:t xml:space="preserve">            break;</w:t>
      </w:r>
    </w:p>
    <w:p w:rsidR="00E513D7" w:rsidRDefault="00E513D7" w:rsidP="00E513D7">
      <w:pPr>
        <w:pStyle w:val="af4"/>
      </w:pPr>
      <w:r>
        <w:t xml:space="preserve">        case AND:</w:t>
      </w:r>
    </w:p>
    <w:p w:rsidR="00E513D7" w:rsidRDefault="00E513D7" w:rsidP="00E513D7">
      <w:pPr>
        <w:pStyle w:val="af4"/>
      </w:pPr>
      <w:r>
        <w:t xml:space="preserve">        case OR:</w:t>
      </w:r>
    </w:p>
    <w:p w:rsidR="00E513D7" w:rsidRDefault="00E513D7" w:rsidP="00E513D7">
      <w:pPr>
        <w:pStyle w:val="af4"/>
      </w:pPr>
      <w:r>
        <w:t xml:space="preserve">            if (T-&gt;kind==AND)</w:t>
      </w:r>
    </w:p>
    <w:p w:rsidR="00E513D7" w:rsidRDefault="00E513D7" w:rsidP="00E513D7">
      <w:pPr>
        <w:pStyle w:val="af4"/>
      </w:pPr>
      <w:r>
        <w:t xml:space="preserve">            {</w:t>
      </w:r>
    </w:p>
    <w:p w:rsidR="00E513D7" w:rsidRDefault="00E513D7" w:rsidP="00E513D7">
      <w:pPr>
        <w:pStyle w:val="af4"/>
      </w:pPr>
      <w:r>
        <w:t xml:space="preserve">                strcpy(T-&gt;ptr[0]-&gt;Etrue,newLabel());</w:t>
      </w:r>
    </w:p>
    <w:p w:rsidR="00E513D7" w:rsidRDefault="00E513D7" w:rsidP="00E513D7">
      <w:pPr>
        <w:pStyle w:val="af4"/>
      </w:pPr>
      <w:r>
        <w:t xml:space="preserve">                strcpy(T-&gt;ptr[0]-&gt;Efalse,T-&gt;Efalse);</w:t>
      </w:r>
    </w:p>
    <w:p w:rsidR="00E513D7" w:rsidRDefault="00E513D7" w:rsidP="00E513D7">
      <w:pPr>
        <w:pStyle w:val="af4"/>
      </w:pPr>
      <w:r>
        <w:t xml:space="preserve">            }</w:t>
      </w:r>
    </w:p>
    <w:p w:rsidR="00E513D7" w:rsidRDefault="00E513D7" w:rsidP="00E513D7">
      <w:pPr>
        <w:pStyle w:val="af4"/>
      </w:pPr>
      <w:r>
        <w:t xml:space="preserve">            else</w:t>
      </w:r>
    </w:p>
    <w:p w:rsidR="00E513D7" w:rsidRDefault="00E513D7" w:rsidP="00E513D7">
      <w:pPr>
        <w:pStyle w:val="af4"/>
      </w:pPr>
      <w:r>
        <w:t xml:space="preserve">            {</w:t>
      </w:r>
    </w:p>
    <w:p w:rsidR="00E513D7" w:rsidRDefault="00E513D7" w:rsidP="00E513D7">
      <w:pPr>
        <w:pStyle w:val="af4"/>
      </w:pPr>
      <w:r>
        <w:t xml:space="preserve">                strcpy(T-&gt;ptr[0]-&gt;Etrue,T-&gt;Etrue);</w:t>
      </w:r>
    </w:p>
    <w:p w:rsidR="00E513D7" w:rsidRDefault="00E513D7" w:rsidP="00E513D7">
      <w:pPr>
        <w:pStyle w:val="af4"/>
      </w:pPr>
      <w:r>
        <w:t xml:space="preserve">                strcpy(T-&gt;ptr[0]-&gt;Efalse,newLabel());</w:t>
      </w:r>
    </w:p>
    <w:p w:rsidR="00E513D7" w:rsidRDefault="00E513D7" w:rsidP="00E513D7">
      <w:pPr>
        <w:pStyle w:val="af4"/>
      </w:pPr>
      <w:r>
        <w:t xml:space="preserve">            }</w:t>
      </w:r>
    </w:p>
    <w:p w:rsidR="00E513D7" w:rsidRDefault="00E513D7" w:rsidP="00E513D7">
      <w:pPr>
        <w:pStyle w:val="af4"/>
      </w:pPr>
      <w:r>
        <w:t xml:space="preserve">            strcpy(T-&gt;ptr[1]-&gt;Etrue,T-&gt;Etrue);</w:t>
      </w:r>
    </w:p>
    <w:p w:rsidR="00E513D7" w:rsidRDefault="00E513D7" w:rsidP="00E513D7">
      <w:pPr>
        <w:pStyle w:val="af4"/>
      </w:pPr>
      <w:r>
        <w:t xml:space="preserve">            strcpy(T-&gt;ptr[1]-&gt;Efalse,T-&gt;Efalse);</w:t>
      </w:r>
    </w:p>
    <w:p w:rsidR="00E513D7" w:rsidRDefault="00E513D7" w:rsidP="00E513D7">
      <w:pPr>
        <w:pStyle w:val="af4"/>
      </w:pPr>
      <w:r>
        <w:t xml:space="preserve">            T-&gt;ptr[0]-&gt;offset=T-&gt;ptr[1]-&gt;offset=T-&gt;offset;</w:t>
      </w:r>
    </w:p>
    <w:p w:rsidR="00E513D7" w:rsidRDefault="00E513D7" w:rsidP="00E513D7">
      <w:pPr>
        <w:pStyle w:val="af4"/>
      </w:pPr>
      <w:r>
        <w:t xml:space="preserve">            boolExp(T-&gt;ptr[0]);</w:t>
      </w:r>
    </w:p>
    <w:p w:rsidR="00E513D7" w:rsidRDefault="00E513D7" w:rsidP="00E513D7">
      <w:pPr>
        <w:pStyle w:val="af4"/>
      </w:pPr>
      <w:r>
        <w:t xml:space="preserve">            T-&gt;width=T-&gt;ptr[0]-&gt;width;</w:t>
      </w:r>
    </w:p>
    <w:p w:rsidR="00E513D7" w:rsidRDefault="00E513D7" w:rsidP="00E513D7">
      <w:pPr>
        <w:pStyle w:val="af4"/>
      </w:pPr>
      <w:r>
        <w:t xml:space="preserve">            boolExp(T-&gt;ptr[1]);</w:t>
      </w:r>
    </w:p>
    <w:p w:rsidR="00E513D7" w:rsidRDefault="00E513D7" w:rsidP="00E513D7">
      <w:pPr>
        <w:pStyle w:val="af4"/>
      </w:pPr>
      <w:r>
        <w:t xml:space="preserve">            if (T-&gt;width&lt;T-&gt;ptr[1]-&gt;width)</w:t>
      </w:r>
    </w:p>
    <w:p w:rsidR="00E513D7" w:rsidRDefault="00E513D7" w:rsidP="00E513D7">
      <w:pPr>
        <w:pStyle w:val="af4"/>
      </w:pPr>
      <w:r>
        <w:t xml:space="preserve">                T-&gt;width=T-&gt;ptr[1]-&gt;width;</w:t>
      </w:r>
    </w:p>
    <w:p w:rsidR="00E513D7" w:rsidRDefault="00E513D7" w:rsidP="00E513D7">
      <w:pPr>
        <w:pStyle w:val="af4"/>
      </w:pPr>
      <w:r>
        <w:t xml:space="preserve">            if (T-&gt;kind==AND)</w:t>
      </w:r>
    </w:p>
    <w:p w:rsidR="00E513D7" w:rsidRDefault="00E513D7" w:rsidP="00E513D7">
      <w:pPr>
        <w:pStyle w:val="af4"/>
      </w:pPr>
      <w:r>
        <w:t xml:space="preserve">                T-&gt;code=merge(3,T-&gt;ptr[0]-&gt;code,genLabel(T-&gt;ptr[0]-&gt;Etrue),T-&gt;ptr[1]-&gt;code);</w:t>
      </w:r>
    </w:p>
    <w:p w:rsidR="00E513D7" w:rsidRDefault="00E513D7" w:rsidP="00E513D7">
      <w:pPr>
        <w:pStyle w:val="af4"/>
      </w:pPr>
      <w:r>
        <w:t xml:space="preserve">            else</w:t>
      </w:r>
    </w:p>
    <w:p w:rsidR="00E513D7" w:rsidRDefault="00E513D7" w:rsidP="00E513D7">
      <w:pPr>
        <w:pStyle w:val="af4"/>
      </w:pPr>
      <w:r>
        <w:t xml:space="preserve">                T-&gt;code=merge(3,T-&gt;ptr[0]-&gt;code,genLabel(T-&gt;ptr[0]-&gt;Efalse),T-&gt;ptr[1]-&gt;code);</w:t>
      </w:r>
    </w:p>
    <w:p w:rsidR="00E513D7" w:rsidRDefault="00E513D7" w:rsidP="00E513D7">
      <w:pPr>
        <w:pStyle w:val="af4"/>
      </w:pPr>
      <w:r>
        <w:t xml:space="preserve">            break;</w:t>
      </w:r>
    </w:p>
    <w:p w:rsidR="00E513D7" w:rsidRDefault="00E513D7" w:rsidP="00E513D7">
      <w:pPr>
        <w:pStyle w:val="af4"/>
      </w:pPr>
      <w:r>
        <w:t xml:space="preserve">        case NOT:</w:t>
      </w:r>
    </w:p>
    <w:p w:rsidR="00E513D7" w:rsidRDefault="00E513D7" w:rsidP="00E513D7">
      <w:pPr>
        <w:pStyle w:val="af4"/>
      </w:pPr>
      <w:r>
        <w:t xml:space="preserve">            strcpy(T-&gt;ptr[0]-&gt;Etrue,T-&gt;Efalse);</w:t>
      </w:r>
    </w:p>
    <w:p w:rsidR="00E513D7" w:rsidRDefault="00E513D7" w:rsidP="00E513D7">
      <w:pPr>
        <w:pStyle w:val="af4"/>
      </w:pPr>
      <w:r>
        <w:t xml:space="preserve">            strcpy(T-&gt;ptr[0]-&gt;Efalse,T-&gt;Etrue);</w:t>
      </w:r>
    </w:p>
    <w:p w:rsidR="00E513D7" w:rsidRDefault="00E513D7" w:rsidP="00E513D7">
      <w:pPr>
        <w:pStyle w:val="af4"/>
      </w:pPr>
      <w:r>
        <w:t xml:space="preserve">            boolExp(T-&gt;ptr[0]);</w:t>
      </w:r>
    </w:p>
    <w:p w:rsidR="00E513D7" w:rsidRDefault="00E513D7" w:rsidP="00E513D7">
      <w:pPr>
        <w:pStyle w:val="af4"/>
      </w:pPr>
      <w:r>
        <w:t xml:space="preserve">            T-&gt;code=T-&gt;ptr[0]-&gt;code;</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pPr>
      <w:r>
        <w:t xml:space="preserve">    }</w:t>
      </w:r>
    </w:p>
    <w:p w:rsidR="00E513D7" w:rsidRDefault="00E513D7" w:rsidP="00E513D7">
      <w:pPr>
        <w:pStyle w:val="af4"/>
      </w:pPr>
      <w:r>
        <w:t>}</w:t>
      </w:r>
    </w:p>
    <w:p w:rsidR="00E513D7" w:rsidRDefault="00E513D7" w:rsidP="00E513D7">
      <w:pPr>
        <w:pStyle w:val="af4"/>
      </w:pPr>
    </w:p>
    <w:p w:rsidR="00E513D7" w:rsidRDefault="00E513D7" w:rsidP="00E513D7">
      <w:pPr>
        <w:pStyle w:val="af4"/>
      </w:pPr>
    </w:p>
    <w:p w:rsidR="00E513D7" w:rsidRDefault="00E513D7" w:rsidP="00E513D7">
      <w:pPr>
        <w:pStyle w:val="af4"/>
      </w:pPr>
      <w:r>
        <w:t>void Exp(struct node *T)</w:t>
      </w:r>
    </w:p>
    <w:p w:rsidR="00E513D7" w:rsidRDefault="00E513D7" w:rsidP="00E513D7">
      <w:pPr>
        <w:pStyle w:val="af4"/>
      </w:pPr>
      <w:r>
        <w:t>{</w:t>
      </w:r>
    </w:p>
    <w:p w:rsidR="00E513D7" w:rsidRDefault="00E513D7" w:rsidP="00E513D7">
      <w:pPr>
        <w:pStyle w:val="af4"/>
        <w:rPr>
          <w:rFonts w:hint="eastAsia"/>
        </w:rPr>
      </w:pPr>
      <w:r>
        <w:rPr>
          <w:rFonts w:hint="eastAsia"/>
        </w:rPr>
        <w:t xml:space="preserve">    //</w:t>
      </w:r>
      <w:r>
        <w:rPr>
          <w:rFonts w:hint="eastAsia"/>
        </w:rPr>
        <w:t>处理基本表达式，参考文献</w:t>
      </w:r>
      <w:r>
        <w:rPr>
          <w:rFonts w:hint="eastAsia"/>
        </w:rPr>
        <w:t>[2]p82</w:t>
      </w:r>
      <w:r>
        <w:rPr>
          <w:rFonts w:hint="eastAsia"/>
        </w:rPr>
        <w:t>的思想</w:t>
      </w:r>
    </w:p>
    <w:p w:rsidR="00E513D7" w:rsidRDefault="00E513D7" w:rsidP="00E513D7">
      <w:pPr>
        <w:pStyle w:val="af4"/>
      </w:pPr>
      <w:r>
        <w:t xml:space="preserve">    int rtn,num,width;</w:t>
      </w:r>
    </w:p>
    <w:p w:rsidR="00E513D7" w:rsidRDefault="00E513D7" w:rsidP="00E513D7">
      <w:pPr>
        <w:pStyle w:val="af4"/>
      </w:pPr>
      <w:r>
        <w:t xml:space="preserve">    struct node *T0;</w:t>
      </w:r>
    </w:p>
    <w:p w:rsidR="00E513D7" w:rsidRDefault="00E513D7" w:rsidP="00E513D7">
      <w:pPr>
        <w:pStyle w:val="af4"/>
      </w:pPr>
      <w:r>
        <w:t xml:space="preserve">    struct opn opn1,opn2,result;</w:t>
      </w:r>
    </w:p>
    <w:p w:rsidR="00E513D7" w:rsidRDefault="00E513D7" w:rsidP="00E513D7">
      <w:pPr>
        <w:pStyle w:val="af4"/>
      </w:pPr>
      <w:r>
        <w:t xml:space="preserve">    if (T)</w:t>
      </w:r>
    </w:p>
    <w:p w:rsidR="00E513D7" w:rsidRDefault="00E513D7" w:rsidP="00E513D7">
      <w:pPr>
        <w:pStyle w:val="af4"/>
      </w:pPr>
      <w:r>
        <w:t xml:space="preserve">    {</w:t>
      </w:r>
    </w:p>
    <w:p w:rsidR="00E513D7" w:rsidRDefault="00E513D7" w:rsidP="00E513D7">
      <w:pPr>
        <w:pStyle w:val="af4"/>
      </w:pPr>
      <w:r>
        <w:t xml:space="preserve">        switch (T-&gt;kind)</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case ID:    //</w:t>
      </w:r>
      <w:r>
        <w:rPr>
          <w:rFonts w:hint="eastAsia"/>
        </w:rPr>
        <w:t>查符号表，获得符号表中的位置，类型送</w:t>
      </w:r>
      <w:r>
        <w:rPr>
          <w:rFonts w:hint="eastAsia"/>
        </w:rPr>
        <w:t>type</w:t>
      </w:r>
    </w:p>
    <w:p w:rsidR="00E513D7" w:rsidRDefault="00E513D7" w:rsidP="00E513D7">
      <w:pPr>
        <w:pStyle w:val="af4"/>
      </w:pPr>
      <w:r>
        <w:t xml:space="preserve">            rtn=searchSymbolTable(T-&gt;type_id);</w:t>
      </w:r>
    </w:p>
    <w:p w:rsidR="00E513D7" w:rsidRDefault="00E513D7" w:rsidP="00E513D7">
      <w:pPr>
        <w:pStyle w:val="af4"/>
      </w:pPr>
      <w:r>
        <w:t xml:space="preserve">            if (rtn==-1)</w:t>
      </w:r>
    </w:p>
    <w:p w:rsidR="00E513D7" w:rsidRDefault="00E513D7" w:rsidP="00E513D7">
      <w:pPr>
        <w:pStyle w:val="af4"/>
        <w:rPr>
          <w:rFonts w:hint="eastAsia"/>
        </w:rPr>
      </w:pPr>
      <w:r>
        <w:rPr>
          <w:rFonts w:hint="eastAsia"/>
        </w:rPr>
        <w:t xml:space="preserve">                semantic_error(T-&gt;pos,T-&gt;type_id, "</w:t>
      </w:r>
      <w:r>
        <w:rPr>
          <w:rFonts w:hint="eastAsia"/>
        </w:rPr>
        <w:t>变量未定义</w:t>
      </w:r>
      <w:r>
        <w:rPr>
          <w:rFonts w:hint="eastAsia"/>
        </w:rPr>
        <w:t>");</w:t>
      </w:r>
    </w:p>
    <w:p w:rsidR="00E513D7" w:rsidRDefault="00E513D7" w:rsidP="00E513D7">
      <w:pPr>
        <w:pStyle w:val="af4"/>
      </w:pPr>
      <w:r>
        <w:t xml:space="preserve">            if (symbolTable.symbols[rtn].flag=='F')</w:t>
      </w:r>
    </w:p>
    <w:p w:rsidR="00E513D7" w:rsidRDefault="00E513D7" w:rsidP="00E513D7">
      <w:pPr>
        <w:pStyle w:val="af4"/>
        <w:rPr>
          <w:rFonts w:hint="eastAsia"/>
        </w:rPr>
      </w:pPr>
      <w:r>
        <w:rPr>
          <w:rFonts w:hint="eastAsia"/>
        </w:rPr>
        <w:t xml:space="preserve">                semantic_error(T-&gt;pos,T-&gt;type_id, "</w:t>
      </w:r>
      <w:r>
        <w:rPr>
          <w:rFonts w:hint="eastAsia"/>
        </w:rPr>
        <w:t>将函数名当做变量使用</w:t>
      </w:r>
      <w:r>
        <w:rPr>
          <w:rFonts w:hint="eastAsia"/>
        </w:rPr>
        <w:t>");</w:t>
      </w:r>
    </w:p>
    <w:p w:rsidR="00E513D7" w:rsidRDefault="00E513D7" w:rsidP="00E513D7">
      <w:pPr>
        <w:pStyle w:val="af4"/>
      </w:pPr>
      <w:r>
        <w:t xml:space="preserve">            else</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T-&gt;place=rtn;       //</w:t>
      </w:r>
      <w:r>
        <w:rPr>
          <w:rFonts w:hint="eastAsia"/>
        </w:rPr>
        <w:t>结点保存变量在符号表中的位置</w:t>
      </w:r>
    </w:p>
    <w:p w:rsidR="00E513D7" w:rsidRDefault="00E513D7" w:rsidP="00E513D7">
      <w:pPr>
        <w:pStyle w:val="af4"/>
        <w:rPr>
          <w:rFonts w:hint="eastAsia"/>
        </w:rPr>
      </w:pPr>
      <w:r>
        <w:rPr>
          <w:rFonts w:hint="eastAsia"/>
        </w:rPr>
        <w:t xml:space="preserve">                T-&gt;code=NULL;       //</w:t>
      </w:r>
      <w:r>
        <w:rPr>
          <w:rFonts w:hint="eastAsia"/>
        </w:rPr>
        <w:t>标识符不需要生成</w:t>
      </w:r>
      <w:r>
        <w:rPr>
          <w:rFonts w:hint="eastAsia"/>
        </w:rPr>
        <w:t>TAC</w:t>
      </w:r>
    </w:p>
    <w:p w:rsidR="00E513D7" w:rsidRDefault="00E513D7" w:rsidP="00E513D7">
      <w:pPr>
        <w:pStyle w:val="af4"/>
      </w:pPr>
      <w:r>
        <w:t xml:space="preserve">                T-&gt;type=symbolTable.symbols[rtn].type;</w:t>
      </w:r>
    </w:p>
    <w:p w:rsidR="00E513D7" w:rsidRDefault="00E513D7" w:rsidP="00E513D7">
      <w:pPr>
        <w:pStyle w:val="af4"/>
      </w:pPr>
      <w:r>
        <w:t xml:space="preserve">                T-&gt;offset=symbolTable.symbols[rtn].offset;</w:t>
      </w:r>
    </w:p>
    <w:p w:rsidR="00E513D7" w:rsidRDefault="00E513D7" w:rsidP="00E513D7">
      <w:pPr>
        <w:pStyle w:val="af4"/>
        <w:rPr>
          <w:rFonts w:hint="eastAsia"/>
        </w:rPr>
      </w:pPr>
      <w:r>
        <w:rPr>
          <w:rFonts w:hint="eastAsia"/>
        </w:rPr>
        <w:t xml:space="preserve">                T-&gt;width=0;   //</w:t>
      </w:r>
      <w:r>
        <w:rPr>
          <w:rFonts w:hint="eastAsia"/>
        </w:rPr>
        <w:t>未再使用新单元</w:t>
      </w:r>
    </w:p>
    <w:p w:rsidR="00E513D7" w:rsidRDefault="00E513D7" w:rsidP="00E513D7">
      <w:pPr>
        <w:pStyle w:val="af4"/>
      </w:pPr>
      <w:r>
        <w:t xml:space="preserve">            }</w:t>
      </w:r>
    </w:p>
    <w:p w:rsidR="00E513D7" w:rsidRDefault="00E513D7" w:rsidP="00E513D7">
      <w:pPr>
        <w:pStyle w:val="af4"/>
      </w:pPr>
      <w:r>
        <w:t xml:space="preserve">            break;</w:t>
      </w:r>
    </w:p>
    <w:p w:rsidR="00E513D7" w:rsidRDefault="00E513D7" w:rsidP="00E513D7">
      <w:pPr>
        <w:pStyle w:val="af4"/>
      </w:pPr>
      <w:r>
        <w:t xml:space="preserve">        case INT:</w:t>
      </w:r>
    </w:p>
    <w:p w:rsidR="00E513D7" w:rsidRDefault="00E513D7" w:rsidP="00E513D7">
      <w:pPr>
        <w:pStyle w:val="af4"/>
        <w:rPr>
          <w:rFonts w:hint="eastAsia"/>
        </w:rPr>
      </w:pPr>
      <w:r>
        <w:rPr>
          <w:rFonts w:hint="eastAsia"/>
        </w:rPr>
        <w:t xml:space="preserve">            T-&gt;place=fill_Temp(newTemp(),LEV,T-&gt;type,'T',T-&gt;offset); //</w:t>
      </w:r>
      <w:r>
        <w:rPr>
          <w:rFonts w:hint="eastAsia"/>
        </w:rPr>
        <w:t>为整常量生成一个临时变量</w:t>
      </w:r>
    </w:p>
    <w:p w:rsidR="00E513D7" w:rsidRDefault="00E513D7" w:rsidP="00E513D7">
      <w:pPr>
        <w:pStyle w:val="af4"/>
      </w:pPr>
      <w:r>
        <w:t xml:space="preserve">            T-&gt;type=INT;</w:t>
      </w:r>
    </w:p>
    <w:p w:rsidR="00E513D7" w:rsidRDefault="00E513D7" w:rsidP="00E513D7">
      <w:pPr>
        <w:pStyle w:val="af4"/>
      </w:pPr>
      <w:r>
        <w:t xml:space="preserve">            opn1.kind=INT;</w:t>
      </w:r>
    </w:p>
    <w:p w:rsidR="00E513D7" w:rsidRDefault="00E513D7" w:rsidP="00E513D7">
      <w:pPr>
        <w:pStyle w:val="af4"/>
      </w:pPr>
      <w:r>
        <w:t xml:space="preserve">            opn1.const_int=T-&gt;type_int;</w:t>
      </w:r>
    </w:p>
    <w:p w:rsidR="00E513D7" w:rsidRDefault="00E513D7" w:rsidP="00E513D7">
      <w:pPr>
        <w:pStyle w:val="af4"/>
      </w:pPr>
      <w:r>
        <w:t xml:space="preserve">            result.kind=ID;</w:t>
      </w:r>
    </w:p>
    <w:p w:rsidR="00E513D7" w:rsidRDefault="00E513D7" w:rsidP="00E513D7">
      <w:pPr>
        <w:pStyle w:val="af4"/>
      </w:pPr>
      <w:r>
        <w:t xml:space="preserve">            strcpy(result.id,symbolTable.symbols[T-&gt;place].alias);</w:t>
      </w:r>
    </w:p>
    <w:p w:rsidR="00E513D7" w:rsidRDefault="00E513D7" w:rsidP="00E513D7">
      <w:pPr>
        <w:pStyle w:val="af4"/>
      </w:pPr>
      <w:r>
        <w:t xml:space="preserve">            result.offset=symbolTable.symbols[T-&gt;place].offset;</w:t>
      </w:r>
    </w:p>
    <w:p w:rsidR="00E513D7" w:rsidRDefault="00E513D7" w:rsidP="00E513D7">
      <w:pPr>
        <w:pStyle w:val="af4"/>
        <w:rPr>
          <w:rFonts w:hint="eastAsia"/>
        </w:rPr>
      </w:pPr>
      <w:r>
        <w:rPr>
          <w:rFonts w:hint="eastAsia"/>
        </w:rPr>
        <w:t xml:space="preserve">            //</w:t>
      </w:r>
      <w:r>
        <w:rPr>
          <w:rFonts w:hint="eastAsia"/>
        </w:rPr>
        <w:t>生成</w:t>
      </w:r>
      <w:r>
        <w:rPr>
          <w:rFonts w:hint="eastAsia"/>
        </w:rPr>
        <w:t xml:space="preserve"> result(newAlias)=opn1;</w:t>
      </w:r>
    </w:p>
    <w:p w:rsidR="00E513D7" w:rsidRDefault="00E513D7" w:rsidP="00E513D7">
      <w:pPr>
        <w:pStyle w:val="af4"/>
      </w:pPr>
      <w:r>
        <w:t xml:space="preserve">            T-&gt;code=genIR(ASSIGNOP,opn1,opn2,result);</w:t>
      </w:r>
    </w:p>
    <w:p w:rsidR="00E513D7" w:rsidRDefault="00E513D7" w:rsidP="00E513D7">
      <w:pPr>
        <w:pStyle w:val="af4"/>
      </w:pPr>
      <w:r>
        <w:t xml:space="preserve">            T-&gt;width=4;</w:t>
      </w:r>
    </w:p>
    <w:p w:rsidR="00E513D7" w:rsidRDefault="00E513D7" w:rsidP="00E513D7">
      <w:pPr>
        <w:pStyle w:val="af4"/>
      </w:pPr>
      <w:r>
        <w:t xml:space="preserve">            break;</w:t>
      </w:r>
    </w:p>
    <w:p w:rsidR="00E513D7" w:rsidRDefault="00E513D7" w:rsidP="00E513D7">
      <w:pPr>
        <w:pStyle w:val="af4"/>
      </w:pPr>
      <w:r>
        <w:t xml:space="preserve">        case CHAR:</w:t>
      </w:r>
    </w:p>
    <w:p w:rsidR="00E513D7" w:rsidRDefault="00E513D7" w:rsidP="00E513D7">
      <w:pPr>
        <w:pStyle w:val="af4"/>
        <w:rPr>
          <w:rFonts w:hint="eastAsia"/>
        </w:rPr>
      </w:pPr>
      <w:r>
        <w:rPr>
          <w:rFonts w:hint="eastAsia"/>
        </w:rPr>
        <w:t xml:space="preserve">            T-&gt;place=fill_Temp(newTemp(),LEV,T-&gt;type,'T',T-&gt;offset); //</w:t>
      </w:r>
      <w:r>
        <w:rPr>
          <w:rFonts w:hint="eastAsia"/>
        </w:rPr>
        <w:t>为字符常量生成一个临时变量</w:t>
      </w:r>
    </w:p>
    <w:p w:rsidR="00E513D7" w:rsidRDefault="00E513D7" w:rsidP="00E513D7">
      <w:pPr>
        <w:pStyle w:val="af4"/>
      </w:pPr>
      <w:r>
        <w:t xml:space="preserve">            T-&gt;type=CHAR;</w:t>
      </w:r>
    </w:p>
    <w:p w:rsidR="00E513D7" w:rsidRDefault="00E513D7" w:rsidP="00E513D7">
      <w:pPr>
        <w:pStyle w:val="af4"/>
      </w:pPr>
      <w:r>
        <w:t xml:space="preserve">            opn1.kind=CHAR;</w:t>
      </w:r>
    </w:p>
    <w:p w:rsidR="00E513D7" w:rsidRDefault="00E513D7" w:rsidP="00E513D7">
      <w:pPr>
        <w:pStyle w:val="af4"/>
      </w:pPr>
      <w:r>
        <w:lastRenderedPageBreak/>
        <w:t xml:space="preserve">            opn1.const_int=T-&gt;type_int;</w:t>
      </w:r>
    </w:p>
    <w:p w:rsidR="00E513D7" w:rsidRDefault="00E513D7" w:rsidP="00E513D7">
      <w:pPr>
        <w:pStyle w:val="af4"/>
      </w:pPr>
      <w:r>
        <w:t xml:space="preserve">            result.kind=ID;</w:t>
      </w:r>
    </w:p>
    <w:p w:rsidR="00E513D7" w:rsidRDefault="00E513D7" w:rsidP="00E513D7">
      <w:pPr>
        <w:pStyle w:val="af4"/>
      </w:pPr>
      <w:r>
        <w:t xml:space="preserve">            strcpy(result.id,symbolTable.symbols[T-&gt;place].alias);</w:t>
      </w:r>
    </w:p>
    <w:p w:rsidR="00E513D7" w:rsidRDefault="00E513D7" w:rsidP="00E513D7">
      <w:pPr>
        <w:pStyle w:val="af4"/>
      </w:pPr>
      <w:r>
        <w:t xml:space="preserve">            result.offset=symbolTable.symbols[T-&gt;place].offset;</w:t>
      </w:r>
    </w:p>
    <w:p w:rsidR="00E513D7" w:rsidRDefault="00E513D7" w:rsidP="00E513D7">
      <w:pPr>
        <w:pStyle w:val="af4"/>
      </w:pPr>
      <w:r>
        <w:t xml:space="preserve">            T-&gt;code=genIR(ASSIGNOP,opn1,opn2,result);</w:t>
      </w:r>
    </w:p>
    <w:p w:rsidR="00E513D7" w:rsidRDefault="00E513D7" w:rsidP="00E513D7">
      <w:pPr>
        <w:pStyle w:val="af4"/>
      </w:pPr>
      <w:r>
        <w:t xml:space="preserve">            T-&gt;width=1;</w:t>
      </w:r>
    </w:p>
    <w:p w:rsidR="00E513D7" w:rsidRDefault="00E513D7" w:rsidP="00E513D7">
      <w:pPr>
        <w:pStyle w:val="af4"/>
      </w:pPr>
      <w:r>
        <w:t xml:space="preserve">            break;</w:t>
      </w:r>
    </w:p>
    <w:p w:rsidR="00E513D7" w:rsidRDefault="00E513D7" w:rsidP="00E513D7">
      <w:pPr>
        <w:pStyle w:val="af4"/>
      </w:pPr>
      <w:r>
        <w:t xml:space="preserve">        case FLOAT:</w:t>
      </w:r>
    </w:p>
    <w:p w:rsidR="00E513D7" w:rsidRDefault="00E513D7" w:rsidP="00E513D7">
      <w:pPr>
        <w:pStyle w:val="af4"/>
        <w:rPr>
          <w:rFonts w:hint="eastAsia"/>
        </w:rPr>
      </w:pPr>
      <w:r>
        <w:rPr>
          <w:rFonts w:hint="eastAsia"/>
        </w:rPr>
        <w:t xml:space="preserve">            T-&gt;place=fill_Temp(newTemp(),LEV,T-&gt;type,'T',T-&gt;offset);   //</w:t>
      </w:r>
      <w:r>
        <w:rPr>
          <w:rFonts w:hint="eastAsia"/>
        </w:rPr>
        <w:t>为浮点常量生成一个临时变量</w:t>
      </w:r>
    </w:p>
    <w:p w:rsidR="00E513D7" w:rsidRDefault="00E513D7" w:rsidP="00E513D7">
      <w:pPr>
        <w:pStyle w:val="af4"/>
      </w:pPr>
      <w:r>
        <w:t xml:space="preserve">            T-&gt;type=FLOAT;</w:t>
      </w:r>
    </w:p>
    <w:p w:rsidR="00E513D7" w:rsidRDefault="00E513D7" w:rsidP="00E513D7">
      <w:pPr>
        <w:pStyle w:val="af4"/>
      </w:pPr>
      <w:r>
        <w:t xml:space="preserve">            opn1.kind=FLOAT;</w:t>
      </w:r>
    </w:p>
    <w:p w:rsidR="00E513D7" w:rsidRDefault="00E513D7" w:rsidP="00E513D7">
      <w:pPr>
        <w:pStyle w:val="af4"/>
      </w:pPr>
      <w:r>
        <w:t xml:space="preserve">            opn1.const_float=T-&gt;type_float;</w:t>
      </w:r>
    </w:p>
    <w:p w:rsidR="00E513D7" w:rsidRDefault="00E513D7" w:rsidP="00E513D7">
      <w:pPr>
        <w:pStyle w:val="af4"/>
      </w:pPr>
      <w:r>
        <w:t xml:space="preserve">            result.kind=ID;</w:t>
      </w:r>
    </w:p>
    <w:p w:rsidR="00E513D7" w:rsidRDefault="00E513D7" w:rsidP="00E513D7">
      <w:pPr>
        <w:pStyle w:val="af4"/>
      </w:pPr>
      <w:r>
        <w:t xml:space="preserve">            strcpy(result.id,symbolTable.symbols[T-&gt;place].alias);</w:t>
      </w:r>
    </w:p>
    <w:p w:rsidR="00E513D7" w:rsidRDefault="00E513D7" w:rsidP="00E513D7">
      <w:pPr>
        <w:pStyle w:val="af4"/>
      </w:pPr>
      <w:r>
        <w:t xml:space="preserve">            result.offset=symbolTable.symbols[T-&gt;place].offset;</w:t>
      </w:r>
    </w:p>
    <w:p w:rsidR="00E513D7" w:rsidRDefault="00E513D7" w:rsidP="00E513D7">
      <w:pPr>
        <w:pStyle w:val="af4"/>
      </w:pPr>
      <w:r>
        <w:t xml:space="preserve">            T-&gt;code=genIR(ASSIGNOP,opn1,opn2,result);</w:t>
      </w:r>
    </w:p>
    <w:p w:rsidR="00E513D7" w:rsidRDefault="00E513D7" w:rsidP="00E513D7">
      <w:pPr>
        <w:pStyle w:val="af4"/>
      </w:pPr>
      <w:r>
        <w:t xml:space="preserve">            T-&gt;width=4;</w:t>
      </w:r>
    </w:p>
    <w:p w:rsidR="00E513D7" w:rsidRDefault="00E513D7" w:rsidP="00E513D7">
      <w:pPr>
        <w:pStyle w:val="af4"/>
      </w:pPr>
      <w:r>
        <w:t xml:space="preserve">            break;</w:t>
      </w:r>
    </w:p>
    <w:p w:rsidR="00E513D7" w:rsidRDefault="00E513D7" w:rsidP="00E513D7">
      <w:pPr>
        <w:pStyle w:val="af4"/>
      </w:pPr>
      <w:r>
        <w:t xml:space="preserve">        case ASSIGNOP:</w:t>
      </w:r>
    </w:p>
    <w:p w:rsidR="00E513D7" w:rsidRDefault="00E513D7" w:rsidP="00E513D7">
      <w:pPr>
        <w:pStyle w:val="af4"/>
      </w:pPr>
      <w:r>
        <w:t xml:space="preserve">            </w:t>
      </w:r>
    </w:p>
    <w:p w:rsidR="00E513D7" w:rsidRDefault="00E513D7" w:rsidP="00E513D7">
      <w:pPr>
        <w:pStyle w:val="af4"/>
      </w:pPr>
      <w:r>
        <w:t xml:space="preserve">                Exp(T-&gt;ptr[0]);</w:t>
      </w:r>
    </w:p>
    <w:p w:rsidR="00E513D7" w:rsidRDefault="00E513D7" w:rsidP="00E513D7">
      <w:pPr>
        <w:pStyle w:val="af4"/>
      </w:pPr>
      <w:r>
        <w:t xml:space="preserve">                T-&gt;ptr[1]-&gt;offset = T-&gt;offset;</w:t>
      </w:r>
    </w:p>
    <w:p w:rsidR="00E513D7" w:rsidRDefault="00E513D7" w:rsidP="00E513D7">
      <w:pPr>
        <w:pStyle w:val="af4"/>
      </w:pPr>
      <w:r>
        <w:t xml:space="preserve">                Exp(T-&gt;ptr[1]);</w:t>
      </w:r>
    </w:p>
    <w:p w:rsidR="00E513D7" w:rsidRDefault="00E513D7" w:rsidP="00E513D7">
      <w:pPr>
        <w:pStyle w:val="af4"/>
      </w:pPr>
      <w:r>
        <w:t xml:space="preserve">               </w:t>
      </w:r>
    </w:p>
    <w:p w:rsidR="00E513D7" w:rsidRDefault="00E513D7" w:rsidP="00E513D7">
      <w:pPr>
        <w:pStyle w:val="af4"/>
      </w:pPr>
      <w:r>
        <w:t xml:space="preserve">                if(T-&gt;ptr[0]-&gt;type != T-&gt;ptr[1]-&gt;type)</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 T-&gt;type_id, "</w:t>
      </w:r>
      <w:r>
        <w:rPr>
          <w:rFonts w:hint="eastAsia"/>
        </w:rPr>
        <w:t>赋值运算两边类型不匹配</w:t>
      </w:r>
      <w:r>
        <w:rPr>
          <w:rFonts w:hint="eastAsia"/>
        </w:rPr>
        <w:t>");</w:t>
      </w:r>
    </w:p>
    <w:p w:rsidR="00E513D7" w:rsidRDefault="00E513D7" w:rsidP="00E513D7">
      <w:pPr>
        <w:pStyle w:val="af4"/>
      </w:pPr>
      <w:r>
        <w:t xml:space="preserve">                }</w:t>
      </w:r>
    </w:p>
    <w:p w:rsidR="00E513D7" w:rsidRDefault="00E513D7" w:rsidP="00E513D7">
      <w:pPr>
        <w:pStyle w:val="af4"/>
      </w:pPr>
      <w:r>
        <w:t xml:space="preserve">                else</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Exp(T-&gt;ptr[0]); //</w:t>
      </w:r>
      <w:r>
        <w:rPr>
          <w:rFonts w:hint="eastAsia"/>
        </w:rPr>
        <w:t>处理左值，例中仅为变量</w:t>
      </w:r>
    </w:p>
    <w:p w:rsidR="00E513D7" w:rsidRDefault="00E513D7" w:rsidP="00E513D7">
      <w:pPr>
        <w:pStyle w:val="af4"/>
      </w:pPr>
      <w:r>
        <w:t xml:space="preserve">                    T-&gt;ptr[1]-&gt;offset = T-&gt;offset;</w:t>
      </w:r>
    </w:p>
    <w:p w:rsidR="00E513D7" w:rsidRDefault="00E513D7" w:rsidP="00E513D7">
      <w:pPr>
        <w:pStyle w:val="af4"/>
      </w:pPr>
      <w:r>
        <w:t xml:space="preserve">                    Exp(T-&gt;ptr[1]);</w:t>
      </w:r>
    </w:p>
    <w:p w:rsidR="00E513D7" w:rsidRDefault="00E513D7" w:rsidP="00E513D7">
      <w:pPr>
        <w:pStyle w:val="af4"/>
      </w:pPr>
      <w:r>
        <w:t xml:space="preserve">                    T-&gt;type = T-&gt;ptr[0]-&gt;type;</w:t>
      </w:r>
    </w:p>
    <w:p w:rsidR="00E513D7" w:rsidRDefault="00E513D7" w:rsidP="00E513D7">
      <w:pPr>
        <w:pStyle w:val="af4"/>
      </w:pPr>
      <w:r>
        <w:t xml:space="preserve">                    T-&gt;width = T-&gt;ptr[1]-&gt;width;</w:t>
      </w:r>
    </w:p>
    <w:p w:rsidR="00E513D7" w:rsidRDefault="00E513D7" w:rsidP="00E513D7">
      <w:pPr>
        <w:pStyle w:val="af4"/>
      </w:pPr>
      <w:r>
        <w:t xml:space="preserve">                    T-&gt;code = merge(2, T-&gt;ptr[0]-&gt;code, T-&gt;ptr[1]-&gt;code);</w:t>
      </w:r>
    </w:p>
    <w:p w:rsidR="00E513D7" w:rsidRDefault="00E513D7" w:rsidP="00E513D7">
      <w:pPr>
        <w:pStyle w:val="af4"/>
      </w:pPr>
      <w:r>
        <w:t xml:space="preserve">                    opn1.kind = ID;</w:t>
      </w:r>
    </w:p>
    <w:p w:rsidR="00E513D7" w:rsidRDefault="00E513D7" w:rsidP="00E513D7">
      <w:pPr>
        <w:pStyle w:val="af4"/>
        <w:rPr>
          <w:rFonts w:hint="eastAsia"/>
        </w:rPr>
      </w:pPr>
      <w:r>
        <w:rPr>
          <w:rFonts w:hint="eastAsia"/>
        </w:rPr>
        <w:t xml:space="preserve">                    strcpy(opn1.id, symbolTable.symbols[T-&gt;ptr[1]-&gt;place].alias); //</w:t>
      </w:r>
      <w:r>
        <w:rPr>
          <w:rFonts w:hint="eastAsia"/>
        </w:rPr>
        <w:t>右值一定是个变量或临时变量</w:t>
      </w:r>
    </w:p>
    <w:p w:rsidR="00E513D7" w:rsidRDefault="00E513D7" w:rsidP="00E513D7">
      <w:pPr>
        <w:pStyle w:val="af4"/>
      </w:pPr>
      <w:r>
        <w:t xml:space="preserve">                    opn1.offset = symbolTable.symbols[T-&gt;ptr[1]-&gt;place].offset;</w:t>
      </w:r>
    </w:p>
    <w:p w:rsidR="00E513D7" w:rsidRDefault="00E513D7" w:rsidP="00E513D7">
      <w:pPr>
        <w:pStyle w:val="af4"/>
      </w:pPr>
      <w:r>
        <w:t xml:space="preserve">                    result.kind = ID;</w:t>
      </w:r>
    </w:p>
    <w:p w:rsidR="00E513D7" w:rsidRDefault="00E513D7" w:rsidP="00E513D7">
      <w:pPr>
        <w:pStyle w:val="af4"/>
      </w:pPr>
      <w:r>
        <w:t xml:space="preserve">                    strcpy(result.id, symbolTable.symbols[T-&gt;ptr[0]-&gt;place].alias);</w:t>
      </w:r>
    </w:p>
    <w:p w:rsidR="00E513D7" w:rsidRDefault="00E513D7" w:rsidP="00E513D7">
      <w:pPr>
        <w:pStyle w:val="af4"/>
      </w:pPr>
      <w:r>
        <w:t xml:space="preserve">                    result.offset = symbolTable.symbols[T-&gt;ptr[0]-&gt;place].offset;</w:t>
      </w:r>
    </w:p>
    <w:p w:rsidR="00E513D7" w:rsidRDefault="00E513D7" w:rsidP="00E513D7">
      <w:pPr>
        <w:pStyle w:val="af4"/>
      </w:pPr>
      <w:r>
        <w:lastRenderedPageBreak/>
        <w:t xml:space="preserve">                    T-&gt;code = merge(2, T-&gt;code, genIR(ASSIGNOP, opn1, opn2, result));</w:t>
      </w:r>
    </w:p>
    <w:p w:rsidR="00E513D7" w:rsidRDefault="00E513D7" w:rsidP="00E513D7">
      <w:pPr>
        <w:pStyle w:val="af4"/>
      </w:pPr>
      <w:r>
        <w:t xml:space="preserve">                }</w:t>
      </w:r>
    </w:p>
    <w:p w:rsidR="00E513D7" w:rsidRDefault="00E513D7" w:rsidP="00E513D7">
      <w:pPr>
        <w:pStyle w:val="af4"/>
      </w:pPr>
      <w:r>
        <w:t xml:space="preserve">          </w:t>
      </w:r>
    </w:p>
    <w:p w:rsidR="00E513D7" w:rsidRDefault="00E513D7" w:rsidP="00E513D7">
      <w:pPr>
        <w:pStyle w:val="af4"/>
      </w:pPr>
      <w:r>
        <w:t xml:space="preserve">            break;</w:t>
      </w:r>
    </w:p>
    <w:p w:rsidR="00E513D7" w:rsidRDefault="00E513D7" w:rsidP="00E513D7">
      <w:pPr>
        <w:pStyle w:val="af4"/>
        <w:rPr>
          <w:rFonts w:hint="eastAsia"/>
        </w:rPr>
      </w:pPr>
      <w:r>
        <w:rPr>
          <w:rFonts w:hint="eastAsia"/>
        </w:rPr>
        <w:t xml:space="preserve">        //</w:t>
      </w:r>
      <w:r>
        <w:rPr>
          <w:rFonts w:hint="eastAsia"/>
        </w:rPr>
        <w:t>不允许在非控制语句中出现</w:t>
      </w:r>
      <w:r>
        <w:rPr>
          <w:rFonts w:hint="eastAsia"/>
        </w:rPr>
        <w:t>&amp;&amp; ||</w:t>
      </w:r>
      <w:r>
        <w:rPr>
          <w:rFonts w:hint="eastAsia"/>
        </w:rPr>
        <w:t>等运算符</w:t>
      </w:r>
      <w:r>
        <w:rPr>
          <w:rFonts w:hint="eastAsia"/>
        </w:rPr>
        <w:t>,</w:t>
      </w:r>
      <w:r>
        <w:rPr>
          <w:rFonts w:hint="eastAsia"/>
        </w:rPr>
        <w:t>控制语句的</w:t>
      </w:r>
      <w:r>
        <w:rPr>
          <w:rFonts w:hint="eastAsia"/>
        </w:rPr>
        <w:t>exp</w:t>
      </w:r>
      <w:r>
        <w:rPr>
          <w:rFonts w:hint="eastAsia"/>
        </w:rPr>
        <w:t>都由</w:t>
      </w:r>
      <w:r>
        <w:rPr>
          <w:rFonts w:hint="eastAsia"/>
        </w:rPr>
        <w:t>boolexp</w:t>
      </w:r>
      <w:r>
        <w:rPr>
          <w:rFonts w:hint="eastAsia"/>
        </w:rPr>
        <w:t>处理了，这里直接报错</w:t>
      </w:r>
    </w:p>
    <w:p w:rsidR="00E513D7" w:rsidRDefault="00E513D7" w:rsidP="00E513D7">
      <w:pPr>
        <w:pStyle w:val="af4"/>
      </w:pPr>
      <w:r>
        <w:t xml:space="preserve">        case AND:  </w:t>
      </w:r>
    </w:p>
    <w:p w:rsidR="00E513D7" w:rsidRDefault="00E513D7" w:rsidP="00E513D7">
      <w:pPr>
        <w:pStyle w:val="af4"/>
      </w:pPr>
      <w:r>
        <w:t xml:space="preserve">        case OR:    </w:t>
      </w:r>
    </w:p>
    <w:p w:rsidR="00E513D7" w:rsidRDefault="00E513D7" w:rsidP="00E513D7">
      <w:pPr>
        <w:pStyle w:val="af4"/>
      </w:pPr>
      <w:r>
        <w:t xml:space="preserve">        case RELOP: </w:t>
      </w:r>
    </w:p>
    <w:p w:rsidR="00E513D7" w:rsidRDefault="00E513D7" w:rsidP="00E513D7">
      <w:pPr>
        <w:pStyle w:val="af4"/>
        <w:rPr>
          <w:rFonts w:hint="eastAsia"/>
        </w:rPr>
      </w:pPr>
      <w:r>
        <w:rPr>
          <w:rFonts w:hint="eastAsia"/>
        </w:rPr>
        <w:t xml:space="preserve">            semantic_error(T-&gt;pos,T-&gt;type_id, "</w:t>
      </w:r>
      <w:r>
        <w:rPr>
          <w:rFonts w:hint="eastAsia"/>
        </w:rPr>
        <w:t>不支持布尔值和其他数据类型的转换</w:t>
      </w:r>
      <w:r>
        <w:rPr>
          <w:rFonts w:hint="eastAsia"/>
        </w:rPr>
        <w:t>");</w:t>
      </w:r>
    </w:p>
    <w:p w:rsidR="00E513D7" w:rsidRDefault="00E513D7" w:rsidP="00E513D7">
      <w:pPr>
        <w:pStyle w:val="af4"/>
      </w:pPr>
      <w:r>
        <w:t xml:space="preserve">            break;</w:t>
      </w:r>
    </w:p>
    <w:p w:rsidR="00E513D7" w:rsidRDefault="00E513D7" w:rsidP="00E513D7">
      <w:pPr>
        <w:pStyle w:val="af4"/>
      </w:pPr>
      <w:r>
        <w:t xml:space="preserve">        case COMPASSIGN:</w:t>
      </w:r>
    </w:p>
    <w:p w:rsidR="00E513D7" w:rsidRDefault="00E513D7" w:rsidP="00E513D7">
      <w:pPr>
        <w:pStyle w:val="af4"/>
      </w:pPr>
      <w:r>
        <w:t xml:space="preserve">            T-&gt;ptr[0]-&gt;offset=T-&gt;offset;</w:t>
      </w:r>
    </w:p>
    <w:p w:rsidR="00E513D7" w:rsidRDefault="00E513D7" w:rsidP="00E513D7">
      <w:pPr>
        <w:pStyle w:val="af4"/>
        <w:rPr>
          <w:rFonts w:hint="eastAsia"/>
        </w:rPr>
      </w:pPr>
      <w:r>
        <w:rPr>
          <w:rFonts w:hint="eastAsia"/>
        </w:rPr>
        <w:t xml:space="preserve">            // </w:t>
      </w:r>
      <w:r>
        <w:rPr>
          <w:rFonts w:hint="eastAsia"/>
        </w:rPr>
        <w:t>要求第一个子</w:t>
      </w:r>
      <w:r>
        <w:rPr>
          <w:rFonts w:hint="eastAsia"/>
        </w:rPr>
        <w:t>exp</w:t>
      </w:r>
      <w:r>
        <w:rPr>
          <w:rFonts w:hint="eastAsia"/>
        </w:rPr>
        <w:t>是</w:t>
      </w:r>
      <w:r>
        <w:rPr>
          <w:rFonts w:hint="eastAsia"/>
        </w:rPr>
        <w:t>ID</w:t>
      </w:r>
      <w:r>
        <w:rPr>
          <w:rFonts w:hint="eastAsia"/>
        </w:rPr>
        <w:t>，需要做检查</w:t>
      </w:r>
    </w:p>
    <w:p w:rsidR="00E513D7" w:rsidRDefault="00E513D7" w:rsidP="00E513D7">
      <w:pPr>
        <w:pStyle w:val="af4"/>
      </w:pPr>
    </w:p>
    <w:p w:rsidR="00E513D7" w:rsidRDefault="00E513D7" w:rsidP="00E513D7">
      <w:pPr>
        <w:pStyle w:val="af4"/>
      </w:pPr>
    </w:p>
    <w:p w:rsidR="00E513D7" w:rsidRDefault="00E513D7" w:rsidP="00E513D7">
      <w:pPr>
        <w:pStyle w:val="af4"/>
      </w:pPr>
      <w:r>
        <w:t xml:space="preserve">            if (T-&gt;ptr[0]-&gt;kind!=ID )</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semantic_error(T-&gt;pos,T-&gt;type_id, "</w:t>
      </w:r>
      <w:r>
        <w:rPr>
          <w:rFonts w:hint="eastAsia"/>
        </w:rPr>
        <w:t>复合赋值操作需要一个左值</w:t>
      </w:r>
      <w:r>
        <w:rPr>
          <w:rFonts w:hint="eastAsia"/>
        </w:rPr>
        <w:t>");</w:t>
      </w:r>
    </w:p>
    <w:p w:rsidR="00E513D7" w:rsidRDefault="00E513D7" w:rsidP="00E513D7">
      <w:pPr>
        <w:pStyle w:val="af4"/>
      </w:pPr>
      <w:r>
        <w:t xml:space="preserve">            }</w:t>
      </w:r>
    </w:p>
    <w:p w:rsidR="00E513D7" w:rsidRDefault="00E513D7" w:rsidP="00E513D7">
      <w:pPr>
        <w:pStyle w:val="af4"/>
      </w:pPr>
    </w:p>
    <w:p w:rsidR="00E513D7" w:rsidRDefault="00E513D7" w:rsidP="00E513D7">
      <w:pPr>
        <w:pStyle w:val="af4"/>
      </w:pPr>
      <w:r>
        <w:t xml:space="preserve">            int type = (!strcmp(T-&gt;type_id,"+="))? PLUS:(!strcmp(T-&gt;type_id,"-="))?MINUS:(!strcmp(T-&gt;type_id,"*="))?STAR:DIV;</w:t>
      </w:r>
    </w:p>
    <w:p w:rsidR="00E513D7" w:rsidRDefault="00E513D7" w:rsidP="00E513D7">
      <w:pPr>
        <w:pStyle w:val="af4"/>
        <w:rPr>
          <w:rFonts w:hint="eastAsia"/>
        </w:rPr>
      </w:pPr>
      <w:r>
        <w:rPr>
          <w:rFonts w:hint="eastAsia"/>
        </w:rPr>
        <w:t xml:space="preserve">            // </w:t>
      </w:r>
      <w:r>
        <w:rPr>
          <w:rFonts w:hint="eastAsia"/>
        </w:rPr>
        <w:t>将当前的节点替换成一个</w:t>
      </w:r>
      <w:r>
        <w:rPr>
          <w:rFonts w:hint="eastAsia"/>
        </w:rPr>
        <w:t>ASSIGNOP</w:t>
      </w:r>
      <w:r>
        <w:rPr>
          <w:rFonts w:hint="eastAsia"/>
        </w:rPr>
        <w:t>节点</w:t>
      </w:r>
    </w:p>
    <w:p w:rsidR="00E513D7" w:rsidRDefault="00E513D7" w:rsidP="00E513D7">
      <w:pPr>
        <w:pStyle w:val="af4"/>
      </w:pPr>
      <w:r>
        <w:t xml:space="preserve">            // x=x+exp</w:t>
      </w:r>
    </w:p>
    <w:p w:rsidR="00E513D7" w:rsidRDefault="00E513D7" w:rsidP="00E513D7">
      <w:pPr>
        <w:pStyle w:val="af4"/>
      </w:pPr>
    </w:p>
    <w:p w:rsidR="00E513D7" w:rsidRDefault="00E513D7" w:rsidP="00E513D7">
      <w:pPr>
        <w:pStyle w:val="af4"/>
      </w:pPr>
      <w:r>
        <w:t xml:space="preserve">            struct node * temp_op = mknode(type,T-&gt;ptr[0],T-&gt;ptr[1],NULL,T-&gt;pos);</w:t>
      </w:r>
    </w:p>
    <w:p w:rsidR="00E513D7" w:rsidRDefault="00E513D7" w:rsidP="00E513D7">
      <w:pPr>
        <w:pStyle w:val="af4"/>
      </w:pPr>
      <w:r>
        <w:t xml:space="preserve">            strcpy(temp_op-&gt;type_id,(!strcmp(T-&gt;type_id,"+="))? "PLUS":(!strcmp(T-&gt;type_id,"-="))?"MINUS":(!strcmp(T-&gt;type_id,"*="))?"STAR":"DIV");</w:t>
      </w:r>
    </w:p>
    <w:p w:rsidR="00E513D7" w:rsidRDefault="00E513D7" w:rsidP="00E513D7">
      <w:pPr>
        <w:pStyle w:val="af4"/>
      </w:pPr>
      <w:r>
        <w:t xml:space="preserve">            T-&gt;parent-&gt;ptr[T-&gt;seq_num]=mknode(ASSIGNOP,T-&gt;ptr[0],temp_op,NULL,T-&gt;pos);</w:t>
      </w:r>
    </w:p>
    <w:p w:rsidR="00E513D7" w:rsidRDefault="00E513D7" w:rsidP="00E513D7">
      <w:pPr>
        <w:pStyle w:val="af4"/>
      </w:pPr>
      <w:r>
        <w:t xml:space="preserve">            strcpy(T-&gt;type_id,"ASSIGNOP");</w:t>
      </w:r>
    </w:p>
    <w:p w:rsidR="00E513D7" w:rsidRDefault="00E513D7" w:rsidP="00E513D7">
      <w:pPr>
        <w:pStyle w:val="af4"/>
      </w:pPr>
      <w:r>
        <w:t xml:space="preserve">            T=T-&gt;parent-&gt;ptr[T-&gt;seq_num];</w:t>
      </w:r>
    </w:p>
    <w:p w:rsidR="00E513D7" w:rsidRDefault="00E513D7" w:rsidP="00E513D7">
      <w:pPr>
        <w:pStyle w:val="af4"/>
      </w:pPr>
      <w:r>
        <w:t xml:space="preserve">            T-&gt;code=NULL;</w:t>
      </w:r>
    </w:p>
    <w:p w:rsidR="00E513D7" w:rsidRDefault="00E513D7" w:rsidP="00E513D7">
      <w:pPr>
        <w:pStyle w:val="af4"/>
        <w:rPr>
          <w:rFonts w:hint="eastAsia"/>
        </w:rPr>
      </w:pPr>
      <w:r>
        <w:rPr>
          <w:rFonts w:hint="eastAsia"/>
        </w:rPr>
        <w:t xml:space="preserve">            Exp(T);//</w:t>
      </w:r>
      <w:r>
        <w:rPr>
          <w:rFonts w:hint="eastAsia"/>
        </w:rPr>
        <w:t>调用时生成</w:t>
      </w:r>
      <w:r>
        <w:rPr>
          <w:rFonts w:hint="eastAsia"/>
        </w:rPr>
        <w:t>code</w:t>
      </w:r>
    </w:p>
    <w:p w:rsidR="00E513D7" w:rsidRDefault="00E513D7" w:rsidP="00E513D7">
      <w:pPr>
        <w:pStyle w:val="af4"/>
      </w:pPr>
      <w:r>
        <w:t xml:space="preserve">            // prnIR(T-&gt;code);</w:t>
      </w:r>
    </w:p>
    <w:p w:rsidR="00E513D7" w:rsidRDefault="00E513D7" w:rsidP="00E513D7">
      <w:pPr>
        <w:pStyle w:val="af4"/>
      </w:pPr>
      <w:r>
        <w:t xml:space="preserve">            // display(T,T-&gt;level);</w:t>
      </w:r>
    </w:p>
    <w:p w:rsidR="00E513D7" w:rsidRDefault="00E513D7" w:rsidP="00E513D7">
      <w:pPr>
        <w:pStyle w:val="af4"/>
      </w:pPr>
      <w:r>
        <w:t xml:space="preserve">            break;</w:t>
      </w:r>
    </w:p>
    <w:p w:rsidR="00E513D7" w:rsidRDefault="00E513D7" w:rsidP="00E513D7">
      <w:pPr>
        <w:pStyle w:val="af4"/>
      </w:pPr>
      <w:r>
        <w:t xml:space="preserve">        case PLUS:</w:t>
      </w:r>
    </w:p>
    <w:p w:rsidR="00E513D7" w:rsidRDefault="00E513D7" w:rsidP="00E513D7">
      <w:pPr>
        <w:pStyle w:val="af4"/>
      </w:pPr>
      <w:r>
        <w:t xml:space="preserve">        case MINUS:</w:t>
      </w:r>
    </w:p>
    <w:p w:rsidR="00E513D7" w:rsidRDefault="00E513D7" w:rsidP="00E513D7">
      <w:pPr>
        <w:pStyle w:val="af4"/>
      </w:pPr>
      <w:r>
        <w:t xml:space="preserve">        case STAR:</w:t>
      </w:r>
    </w:p>
    <w:p w:rsidR="00E513D7" w:rsidRDefault="00E513D7" w:rsidP="00E513D7">
      <w:pPr>
        <w:pStyle w:val="af4"/>
      </w:pPr>
      <w:r>
        <w:t xml:space="preserve">        case DIV:</w:t>
      </w:r>
    </w:p>
    <w:p w:rsidR="00E513D7" w:rsidRDefault="00E513D7" w:rsidP="00E513D7">
      <w:pPr>
        <w:pStyle w:val="af4"/>
      </w:pPr>
      <w:r>
        <w:t xml:space="preserve">            T-&gt;ptr[0]-&gt;offset=T-&gt;offset;</w:t>
      </w:r>
    </w:p>
    <w:p w:rsidR="00E513D7" w:rsidRDefault="00E513D7" w:rsidP="00E513D7">
      <w:pPr>
        <w:pStyle w:val="af4"/>
      </w:pPr>
      <w:r>
        <w:t xml:space="preserve">            Exp(T-&gt;ptr[0]);</w:t>
      </w:r>
    </w:p>
    <w:p w:rsidR="00E513D7" w:rsidRDefault="00E513D7" w:rsidP="00E513D7">
      <w:pPr>
        <w:pStyle w:val="af4"/>
      </w:pPr>
      <w:r>
        <w:lastRenderedPageBreak/>
        <w:t xml:space="preserve">            T-&gt;ptr[1]-&gt;offset=T-&gt;offset+T-&gt;ptr[0]-&gt;width;</w:t>
      </w:r>
    </w:p>
    <w:p w:rsidR="00E513D7" w:rsidRDefault="00E513D7" w:rsidP="00E513D7">
      <w:pPr>
        <w:pStyle w:val="af4"/>
      </w:pPr>
      <w:r>
        <w:t xml:space="preserve">            Exp(T-&gt;ptr[1]);</w:t>
      </w:r>
    </w:p>
    <w:p w:rsidR="00E513D7" w:rsidRDefault="00E513D7" w:rsidP="00E513D7">
      <w:pPr>
        <w:pStyle w:val="af4"/>
      </w:pPr>
      <w:r>
        <w:t xml:space="preserve">            if (T-&gt;ptr[0]-&gt;type!=T-&gt;ptr[1]-&gt;type)</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semantic_error(T-&gt;pos,T-&gt;type_id, "</w:t>
      </w:r>
      <w:r>
        <w:rPr>
          <w:rFonts w:hint="eastAsia"/>
        </w:rPr>
        <w:t>运算操作左右类型不一致</w:t>
      </w:r>
      <w:r>
        <w:rPr>
          <w:rFonts w:hint="eastAsia"/>
        </w:rPr>
        <w:t>");</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w:t>
      </w:r>
      <w:r>
        <w:rPr>
          <w:rFonts w:hint="eastAsia"/>
        </w:rPr>
        <w:t>判断</w:t>
      </w:r>
      <w:r>
        <w:rPr>
          <w:rFonts w:hint="eastAsia"/>
        </w:rPr>
        <w:t>T-&gt;ptr[0]</w:t>
      </w:r>
      <w:r>
        <w:rPr>
          <w:rFonts w:hint="eastAsia"/>
        </w:rPr>
        <w:t>，</w:t>
      </w:r>
      <w:r>
        <w:rPr>
          <w:rFonts w:hint="eastAsia"/>
        </w:rPr>
        <w:t>T-&gt;ptr[1]</w:t>
      </w:r>
      <w:r>
        <w:rPr>
          <w:rFonts w:hint="eastAsia"/>
        </w:rPr>
        <w:t>类型是否正确，可能根据运算符生成不同形式的代码，给</w:t>
      </w:r>
      <w:r>
        <w:rPr>
          <w:rFonts w:hint="eastAsia"/>
        </w:rPr>
        <w:t>T</w:t>
      </w:r>
      <w:r>
        <w:rPr>
          <w:rFonts w:hint="eastAsia"/>
        </w:rPr>
        <w:t>的</w:t>
      </w:r>
      <w:r>
        <w:rPr>
          <w:rFonts w:hint="eastAsia"/>
        </w:rPr>
        <w:t>type</w:t>
      </w:r>
      <w:r>
        <w:rPr>
          <w:rFonts w:hint="eastAsia"/>
        </w:rPr>
        <w:t>赋值</w:t>
      </w:r>
    </w:p>
    <w:p w:rsidR="00E513D7" w:rsidRDefault="00E513D7" w:rsidP="00E513D7">
      <w:pPr>
        <w:pStyle w:val="af4"/>
        <w:rPr>
          <w:rFonts w:hint="eastAsia"/>
        </w:rPr>
      </w:pPr>
      <w:r>
        <w:rPr>
          <w:rFonts w:hint="eastAsia"/>
        </w:rPr>
        <w:t xml:space="preserve">            //</w:t>
      </w:r>
      <w:r>
        <w:rPr>
          <w:rFonts w:hint="eastAsia"/>
        </w:rPr>
        <w:t>下面的类型属性计算，没有考虑错误处理情况</w:t>
      </w:r>
    </w:p>
    <w:p w:rsidR="00E513D7" w:rsidRDefault="00E513D7" w:rsidP="00E513D7">
      <w:pPr>
        <w:pStyle w:val="af4"/>
      </w:pPr>
      <w:r>
        <w:t xml:space="preserve">            if (T-&gt;ptr[0]-&gt;type==FLOAT || T-&gt;ptr[1]-&gt;type==FLOAT)</w:t>
      </w:r>
    </w:p>
    <w:p w:rsidR="00E513D7" w:rsidRDefault="00E513D7" w:rsidP="00E513D7">
      <w:pPr>
        <w:pStyle w:val="af4"/>
      </w:pPr>
      <w:r>
        <w:t xml:space="preserve">                T-&gt;type=FLOAT,T-&gt;width=T-&gt;ptr[0]-&gt;width+T-&gt;ptr[1]-&gt;width+4;</w:t>
      </w:r>
    </w:p>
    <w:p w:rsidR="00E513D7" w:rsidRDefault="00E513D7" w:rsidP="00E513D7">
      <w:pPr>
        <w:pStyle w:val="af4"/>
      </w:pPr>
      <w:r>
        <w:t xml:space="preserve">            else</w:t>
      </w:r>
    </w:p>
    <w:p w:rsidR="00E513D7" w:rsidRDefault="00E513D7" w:rsidP="00E513D7">
      <w:pPr>
        <w:pStyle w:val="af4"/>
      </w:pPr>
      <w:r>
        <w:t xml:space="preserve">                T-&gt;type=INT,T-&gt;width=T-&gt;ptr[0]-&gt;width+T-&gt;ptr[1]-&gt;width+4;</w:t>
      </w:r>
    </w:p>
    <w:p w:rsidR="00E513D7" w:rsidRDefault="00E513D7" w:rsidP="00E513D7">
      <w:pPr>
        <w:pStyle w:val="af4"/>
      </w:pPr>
      <w:r>
        <w:t xml:space="preserve">            T-&gt;place=fill_Temp(newTemp(),LEV,T-&gt;type,'T',T-&gt;offset+T-&gt;ptr[0]-&gt;width+T-&gt;ptr[1]-&gt;width);</w:t>
      </w:r>
    </w:p>
    <w:p w:rsidR="00E513D7" w:rsidRDefault="00E513D7" w:rsidP="00E513D7">
      <w:pPr>
        <w:pStyle w:val="af4"/>
      </w:pPr>
      <w:r>
        <w:t xml:space="preserve">            opn1.kind=ID;</w:t>
      </w:r>
    </w:p>
    <w:p w:rsidR="00E513D7" w:rsidRDefault="00E513D7" w:rsidP="00E513D7">
      <w:pPr>
        <w:pStyle w:val="af4"/>
      </w:pPr>
      <w:r>
        <w:t xml:space="preserve">            strcpy(opn1.id,symbolTable.symbols[T-&gt;ptr[0]-&gt;place].alias);</w:t>
      </w:r>
    </w:p>
    <w:p w:rsidR="00E513D7" w:rsidRDefault="00E513D7" w:rsidP="00E513D7">
      <w:pPr>
        <w:pStyle w:val="af4"/>
      </w:pPr>
      <w:r>
        <w:t xml:space="preserve">            opn1.type=T-&gt;ptr[0]-&gt;type;</w:t>
      </w:r>
    </w:p>
    <w:p w:rsidR="00E513D7" w:rsidRDefault="00E513D7" w:rsidP="00E513D7">
      <w:pPr>
        <w:pStyle w:val="af4"/>
      </w:pPr>
      <w:r>
        <w:t xml:space="preserve">            opn1.offset=symbolTable.symbols[T-&gt;ptr[0]-&gt;place].offset;</w:t>
      </w:r>
    </w:p>
    <w:p w:rsidR="00E513D7" w:rsidRDefault="00E513D7" w:rsidP="00E513D7">
      <w:pPr>
        <w:pStyle w:val="af4"/>
      </w:pPr>
      <w:r>
        <w:t xml:space="preserve">            opn2.kind=ID;</w:t>
      </w:r>
    </w:p>
    <w:p w:rsidR="00E513D7" w:rsidRDefault="00E513D7" w:rsidP="00E513D7">
      <w:pPr>
        <w:pStyle w:val="af4"/>
      </w:pPr>
      <w:r>
        <w:t xml:space="preserve">            strcpy(opn2.id,symbolTable.symbols[T-&gt;ptr[1]-&gt;place].alias);</w:t>
      </w:r>
    </w:p>
    <w:p w:rsidR="00E513D7" w:rsidRDefault="00E513D7" w:rsidP="00E513D7">
      <w:pPr>
        <w:pStyle w:val="af4"/>
      </w:pPr>
      <w:r>
        <w:t xml:space="preserve">            opn2.type=T-&gt;ptr[1]-&gt;type;</w:t>
      </w:r>
    </w:p>
    <w:p w:rsidR="00E513D7" w:rsidRDefault="00E513D7" w:rsidP="00E513D7">
      <w:pPr>
        <w:pStyle w:val="af4"/>
      </w:pPr>
      <w:r>
        <w:t xml:space="preserve">            opn2.offset=symbolTable.symbols[T-&gt;ptr[1]-&gt;place].offset;</w:t>
      </w:r>
    </w:p>
    <w:p w:rsidR="00E513D7" w:rsidRDefault="00E513D7" w:rsidP="00E513D7">
      <w:pPr>
        <w:pStyle w:val="af4"/>
      </w:pPr>
      <w:r>
        <w:t xml:space="preserve">            result.kind=ID;</w:t>
      </w:r>
    </w:p>
    <w:p w:rsidR="00E513D7" w:rsidRDefault="00E513D7" w:rsidP="00E513D7">
      <w:pPr>
        <w:pStyle w:val="af4"/>
      </w:pPr>
      <w:r>
        <w:t xml:space="preserve">            strcpy(result.id,symbolTable.symbols[T-&gt;place].alias);</w:t>
      </w:r>
    </w:p>
    <w:p w:rsidR="00E513D7" w:rsidRDefault="00E513D7" w:rsidP="00E513D7">
      <w:pPr>
        <w:pStyle w:val="af4"/>
      </w:pPr>
      <w:r>
        <w:t xml:space="preserve">            result.type=T-&gt;type;</w:t>
      </w:r>
    </w:p>
    <w:p w:rsidR="00E513D7" w:rsidRDefault="00E513D7" w:rsidP="00E513D7">
      <w:pPr>
        <w:pStyle w:val="af4"/>
      </w:pPr>
      <w:r>
        <w:t xml:space="preserve">            result.offset=symbolTable.symbols[T-&gt;place].offset;</w:t>
      </w:r>
    </w:p>
    <w:p w:rsidR="00E513D7" w:rsidRDefault="00E513D7" w:rsidP="00E513D7">
      <w:pPr>
        <w:pStyle w:val="af4"/>
      </w:pPr>
      <w:r>
        <w:t xml:space="preserve">            T-&gt;code=merge(3,T-&gt;ptr[0]-&gt;code,T-&gt;ptr[1]-&gt;code,genIR(T-&gt;kind,opn1,opn2,result));</w:t>
      </w:r>
    </w:p>
    <w:p w:rsidR="00E513D7" w:rsidRDefault="00E513D7" w:rsidP="00E513D7">
      <w:pPr>
        <w:pStyle w:val="af4"/>
      </w:pPr>
      <w:r>
        <w:t xml:space="preserve">            //  T-&gt;width=T-&gt;ptr[0]-&gt;width+T-&gt;ptr[1]-&gt;width+(T-&gt;type==INT?4:8);</w:t>
      </w:r>
    </w:p>
    <w:p w:rsidR="00E513D7" w:rsidRDefault="00E513D7" w:rsidP="00E513D7">
      <w:pPr>
        <w:pStyle w:val="af4"/>
      </w:pPr>
      <w:r>
        <w:t xml:space="preserve">            break;</w:t>
      </w:r>
    </w:p>
    <w:p w:rsidR="00E513D7" w:rsidRDefault="00E513D7" w:rsidP="00E513D7">
      <w:pPr>
        <w:pStyle w:val="af4"/>
      </w:pPr>
      <w:r>
        <w:t xml:space="preserve">        case NOT:</w:t>
      </w:r>
    </w:p>
    <w:p w:rsidR="00E513D7" w:rsidRDefault="00E513D7" w:rsidP="00E513D7">
      <w:pPr>
        <w:pStyle w:val="af4"/>
        <w:rPr>
          <w:rFonts w:hint="eastAsia"/>
        </w:rPr>
      </w:pPr>
      <w:r>
        <w:rPr>
          <w:rFonts w:hint="eastAsia"/>
        </w:rPr>
        <w:t xml:space="preserve">            semantic_error(T-&gt;pos,T-&gt;type_id, "</w:t>
      </w:r>
      <w:r>
        <w:rPr>
          <w:rFonts w:hint="eastAsia"/>
        </w:rPr>
        <w:t>不支持布尔值和其他数据类型的转换</w:t>
      </w:r>
      <w:r>
        <w:rPr>
          <w:rFonts w:hint="eastAsia"/>
        </w:rPr>
        <w:t>");</w:t>
      </w:r>
    </w:p>
    <w:p w:rsidR="00E513D7" w:rsidRDefault="00E513D7" w:rsidP="00E513D7">
      <w:pPr>
        <w:pStyle w:val="af4"/>
      </w:pPr>
      <w:r>
        <w:t xml:space="preserve">            break;</w:t>
      </w:r>
    </w:p>
    <w:p w:rsidR="00E513D7" w:rsidRDefault="00E513D7" w:rsidP="00E513D7">
      <w:pPr>
        <w:pStyle w:val="af4"/>
        <w:rPr>
          <w:rFonts w:hint="eastAsia"/>
        </w:rPr>
      </w:pPr>
      <w:r>
        <w:rPr>
          <w:rFonts w:hint="eastAsia"/>
        </w:rPr>
        <w:t xml:space="preserve">        //</w:t>
      </w:r>
      <w:r>
        <w:rPr>
          <w:rFonts w:hint="eastAsia"/>
        </w:rPr>
        <w:t>只支持前置自增自减</w:t>
      </w:r>
    </w:p>
    <w:p w:rsidR="00E513D7" w:rsidRDefault="00E513D7" w:rsidP="00E513D7">
      <w:pPr>
        <w:pStyle w:val="af4"/>
      </w:pPr>
      <w:r>
        <w:t xml:space="preserve">        case PLUSONE:</w:t>
      </w:r>
    </w:p>
    <w:p w:rsidR="00E513D7" w:rsidRDefault="00E513D7" w:rsidP="00E513D7">
      <w:pPr>
        <w:pStyle w:val="af4"/>
      </w:pPr>
      <w:r>
        <w:t xml:space="preserve">        case MINUSONE:</w:t>
      </w:r>
    </w:p>
    <w:p w:rsidR="00E513D7" w:rsidRDefault="00E513D7" w:rsidP="00E513D7">
      <w:pPr>
        <w:pStyle w:val="af4"/>
      </w:pPr>
      <w:r>
        <w:t xml:space="preserve">            T-&gt;ptr[0]-&gt;offset=T-&gt;offset;</w:t>
      </w:r>
    </w:p>
    <w:p w:rsidR="00E513D7" w:rsidRDefault="00E513D7" w:rsidP="00E513D7">
      <w:pPr>
        <w:pStyle w:val="af4"/>
        <w:rPr>
          <w:rFonts w:hint="eastAsia"/>
        </w:rPr>
      </w:pPr>
      <w:r>
        <w:rPr>
          <w:rFonts w:hint="eastAsia"/>
        </w:rPr>
        <w:t xml:space="preserve">            // </w:t>
      </w:r>
      <w:r>
        <w:rPr>
          <w:rFonts w:hint="eastAsia"/>
        </w:rPr>
        <w:t>要求子</w:t>
      </w:r>
      <w:r>
        <w:rPr>
          <w:rFonts w:hint="eastAsia"/>
        </w:rPr>
        <w:t>exp</w:t>
      </w:r>
      <w:r>
        <w:rPr>
          <w:rFonts w:hint="eastAsia"/>
        </w:rPr>
        <w:t>是</w:t>
      </w:r>
      <w:r>
        <w:rPr>
          <w:rFonts w:hint="eastAsia"/>
        </w:rPr>
        <w:t>ID</w:t>
      </w:r>
      <w:r>
        <w:rPr>
          <w:rFonts w:hint="eastAsia"/>
        </w:rPr>
        <w:t>，需要做检查</w:t>
      </w:r>
    </w:p>
    <w:p w:rsidR="00E513D7" w:rsidRDefault="00E513D7" w:rsidP="00E513D7">
      <w:pPr>
        <w:pStyle w:val="af4"/>
      </w:pPr>
      <w:r>
        <w:t xml:space="preserve">            if (T-&gt;ptr[0]-&gt;kind!=ID)</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semantic_error(T-&gt;pos,T-&gt;type_id, "</w:t>
      </w:r>
      <w:r>
        <w:rPr>
          <w:rFonts w:hint="eastAsia"/>
        </w:rPr>
        <w:t>自增自减操作需要一个左值</w:t>
      </w:r>
      <w:r>
        <w:rPr>
          <w:rFonts w:hint="eastAsia"/>
        </w:rPr>
        <w:t>");</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rPr>
          <w:rFonts w:hint="eastAsia"/>
        </w:rPr>
      </w:pPr>
      <w:r>
        <w:rPr>
          <w:rFonts w:hint="eastAsia"/>
        </w:rPr>
        <w:lastRenderedPageBreak/>
        <w:t xml:space="preserve">            Exp(T-&gt;ptr[0]); //</w:t>
      </w:r>
      <w:r>
        <w:rPr>
          <w:rFonts w:hint="eastAsia"/>
        </w:rPr>
        <w:t>处理</w:t>
      </w:r>
      <w:r>
        <w:rPr>
          <w:rFonts w:hint="eastAsia"/>
        </w:rPr>
        <w:t>ID</w:t>
      </w:r>
      <w:r>
        <w:rPr>
          <w:rFonts w:hint="eastAsia"/>
        </w:rPr>
        <w:t>语句，从符号表查找变量类型等</w:t>
      </w:r>
    </w:p>
    <w:p w:rsidR="00E513D7" w:rsidRDefault="00E513D7" w:rsidP="00E513D7">
      <w:pPr>
        <w:pStyle w:val="af4"/>
      </w:pPr>
      <w:r>
        <w:t xml:space="preserve">            if ((T-&gt;ptr[0]-&gt;type)!=INT )</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semantic_error(T-&gt;pos,T-&gt;type_id, "</w:t>
      </w:r>
      <w:r>
        <w:rPr>
          <w:rFonts w:hint="eastAsia"/>
        </w:rPr>
        <w:t>只有整型数据支持自增自减操作</w:t>
      </w:r>
      <w:r>
        <w:rPr>
          <w:rFonts w:hint="eastAsia"/>
        </w:rPr>
        <w:t>");</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pPr>
      <w:r>
        <w:t xml:space="preserve">            else</w:t>
      </w:r>
    </w:p>
    <w:p w:rsidR="00E513D7" w:rsidRDefault="00E513D7" w:rsidP="00E513D7">
      <w:pPr>
        <w:pStyle w:val="af4"/>
      </w:pPr>
      <w:r>
        <w:t xml:space="preserve">                T-&gt;width=T-&gt;ptr[0]-&gt;width+4;</w:t>
      </w:r>
    </w:p>
    <w:p w:rsidR="00E513D7" w:rsidRDefault="00E513D7" w:rsidP="00E513D7">
      <w:pPr>
        <w:pStyle w:val="af4"/>
      </w:pPr>
    </w:p>
    <w:p w:rsidR="00E513D7" w:rsidRDefault="00E513D7" w:rsidP="00E513D7">
      <w:pPr>
        <w:pStyle w:val="af4"/>
        <w:rPr>
          <w:rFonts w:hint="eastAsia"/>
        </w:rPr>
      </w:pPr>
      <w:r>
        <w:rPr>
          <w:rFonts w:hint="eastAsia"/>
        </w:rPr>
        <w:t xml:space="preserve">            // </w:t>
      </w:r>
      <w:r>
        <w:rPr>
          <w:rFonts w:hint="eastAsia"/>
        </w:rPr>
        <w:t>将当前的节点替换成一个</w:t>
      </w:r>
      <w:r>
        <w:rPr>
          <w:rFonts w:hint="eastAsia"/>
        </w:rPr>
        <w:t>ASSIGNOP</w:t>
      </w:r>
      <w:r>
        <w:rPr>
          <w:rFonts w:hint="eastAsia"/>
        </w:rPr>
        <w:t>节点</w:t>
      </w:r>
    </w:p>
    <w:p w:rsidR="00E513D7" w:rsidRDefault="00E513D7" w:rsidP="00E513D7">
      <w:pPr>
        <w:pStyle w:val="af4"/>
      </w:pPr>
      <w:r>
        <w:t xml:space="preserve">            // x=x+1</w:t>
      </w:r>
    </w:p>
    <w:p w:rsidR="00E513D7" w:rsidRDefault="00E513D7" w:rsidP="00E513D7">
      <w:pPr>
        <w:pStyle w:val="af4"/>
      </w:pPr>
      <w:r>
        <w:t xml:space="preserve">            struct node * temp1 = mknode(INT,NULL,NULL,NULL,T-&gt;pos);</w:t>
      </w:r>
    </w:p>
    <w:p w:rsidR="00E513D7" w:rsidRDefault="00E513D7" w:rsidP="00E513D7">
      <w:pPr>
        <w:pStyle w:val="af4"/>
      </w:pPr>
      <w:r>
        <w:t xml:space="preserve">            temp1-&gt;type_int=1;</w:t>
      </w:r>
    </w:p>
    <w:p w:rsidR="00E513D7" w:rsidRDefault="00E513D7" w:rsidP="00E513D7">
      <w:pPr>
        <w:pStyle w:val="af4"/>
      </w:pPr>
      <w:r>
        <w:t xml:space="preserve">            T-&gt;type=INT;</w:t>
      </w:r>
    </w:p>
    <w:p w:rsidR="00E513D7" w:rsidRDefault="00E513D7" w:rsidP="00E513D7">
      <w:pPr>
        <w:pStyle w:val="af4"/>
      </w:pPr>
      <w:r>
        <w:t xml:space="preserve">            struct node * temp_add = mknode((T-&gt;kind==PLUSONE)? PLUS:MINUS,T-&gt;ptr[0],temp1,NULL,T-&gt;pos);</w:t>
      </w:r>
    </w:p>
    <w:p w:rsidR="00E513D7" w:rsidRDefault="00E513D7" w:rsidP="00E513D7">
      <w:pPr>
        <w:pStyle w:val="af4"/>
      </w:pPr>
      <w:r>
        <w:t xml:space="preserve">            strcpy(temp_add-&gt;type_id,(T-&gt;kind==PLUSONE)?"PLUS":"MINUS");</w:t>
      </w:r>
    </w:p>
    <w:p w:rsidR="00E513D7" w:rsidRDefault="00E513D7" w:rsidP="00E513D7">
      <w:pPr>
        <w:pStyle w:val="af4"/>
      </w:pPr>
    </w:p>
    <w:p w:rsidR="00E513D7" w:rsidRDefault="00E513D7" w:rsidP="00E513D7">
      <w:pPr>
        <w:pStyle w:val="af4"/>
      </w:pPr>
      <w:r>
        <w:t xml:space="preserve">            T-&gt;parent-&gt;ptr[T-&gt;seq_num]=mknode(ASSIGNOP,T-&gt;ptr[0],temp_add,NULL,T-&gt;pos);</w:t>
      </w:r>
    </w:p>
    <w:p w:rsidR="00E513D7" w:rsidRDefault="00E513D7" w:rsidP="00E513D7">
      <w:pPr>
        <w:pStyle w:val="af4"/>
      </w:pPr>
      <w:r>
        <w:t xml:space="preserve">            strcpy(T-&gt;type_id,"ASSIGNOP");</w:t>
      </w:r>
    </w:p>
    <w:p w:rsidR="00E513D7" w:rsidRDefault="00E513D7" w:rsidP="00E513D7">
      <w:pPr>
        <w:pStyle w:val="af4"/>
      </w:pPr>
      <w:r>
        <w:t xml:space="preserve">            T=T-&gt;parent-&gt;ptr[T-&gt;seq_num];</w:t>
      </w:r>
    </w:p>
    <w:p w:rsidR="00E513D7" w:rsidRDefault="00E513D7" w:rsidP="00E513D7">
      <w:pPr>
        <w:pStyle w:val="af4"/>
      </w:pPr>
      <w:r>
        <w:t xml:space="preserve">            T-&gt;code=NULL;</w:t>
      </w:r>
    </w:p>
    <w:p w:rsidR="00E513D7" w:rsidRDefault="00E513D7" w:rsidP="00E513D7">
      <w:pPr>
        <w:pStyle w:val="af4"/>
        <w:rPr>
          <w:rFonts w:hint="eastAsia"/>
        </w:rPr>
      </w:pPr>
      <w:r>
        <w:rPr>
          <w:rFonts w:hint="eastAsia"/>
        </w:rPr>
        <w:t xml:space="preserve">            Exp(T);//</w:t>
      </w:r>
      <w:r>
        <w:rPr>
          <w:rFonts w:hint="eastAsia"/>
        </w:rPr>
        <w:t>调用时，将临时变量</w:t>
      </w:r>
      <w:r>
        <w:rPr>
          <w:rFonts w:hint="eastAsia"/>
        </w:rPr>
        <w:t xml:space="preserve"> INT 1 </w:t>
      </w:r>
      <w:r>
        <w:rPr>
          <w:rFonts w:hint="eastAsia"/>
        </w:rPr>
        <w:t>加入符号表</w:t>
      </w:r>
    </w:p>
    <w:p w:rsidR="00E513D7" w:rsidRDefault="00E513D7" w:rsidP="00E513D7">
      <w:pPr>
        <w:pStyle w:val="af4"/>
      </w:pPr>
      <w:r>
        <w:t xml:space="preserve">            // prnIR(T-&gt;code);</w:t>
      </w:r>
    </w:p>
    <w:p w:rsidR="00E513D7" w:rsidRDefault="00E513D7" w:rsidP="00E513D7">
      <w:pPr>
        <w:pStyle w:val="af4"/>
      </w:pPr>
      <w:r>
        <w:t xml:space="preserve">            // display(T,T-&gt;level);</w:t>
      </w:r>
    </w:p>
    <w:p w:rsidR="00E513D7" w:rsidRDefault="00E513D7" w:rsidP="00E513D7">
      <w:pPr>
        <w:pStyle w:val="af4"/>
      </w:pPr>
      <w:r>
        <w:t xml:space="preserve">            break;</w:t>
      </w:r>
    </w:p>
    <w:p w:rsidR="00E513D7" w:rsidRDefault="00E513D7" w:rsidP="00E513D7">
      <w:pPr>
        <w:pStyle w:val="af4"/>
      </w:pPr>
    </w:p>
    <w:p w:rsidR="00E513D7" w:rsidRDefault="00E513D7" w:rsidP="00E513D7">
      <w:pPr>
        <w:pStyle w:val="af4"/>
      </w:pPr>
      <w:r>
        <w:t xml:space="preserve">        case UMINUS:</w:t>
      </w:r>
    </w:p>
    <w:p w:rsidR="00E513D7" w:rsidRDefault="00E513D7" w:rsidP="00E513D7">
      <w:pPr>
        <w:pStyle w:val="af4"/>
      </w:pPr>
      <w:r>
        <w:t xml:space="preserve">            T-&gt;ptr[0]-&gt;offset=T-&gt;offset;</w:t>
      </w:r>
    </w:p>
    <w:p w:rsidR="00E513D7" w:rsidRDefault="00E513D7" w:rsidP="00E513D7">
      <w:pPr>
        <w:pStyle w:val="af4"/>
        <w:rPr>
          <w:rFonts w:hint="eastAsia"/>
        </w:rPr>
      </w:pPr>
      <w:r>
        <w:rPr>
          <w:rFonts w:hint="eastAsia"/>
        </w:rPr>
        <w:t xml:space="preserve">            // </w:t>
      </w:r>
      <w:r>
        <w:rPr>
          <w:rFonts w:hint="eastAsia"/>
        </w:rPr>
        <w:t>要求子</w:t>
      </w:r>
      <w:r>
        <w:rPr>
          <w:rFonts w:hint="eastAsia"/>
        </w:rPr>
        <w:t>exp</w:t>
      </w:r>
      <w:r>
        <w:rPr>
          <w:rFonts w:hint="eastAsia"/>
        </w:rPr>
        <w:t>是计算，需要做检查</w:t>
      </w:r>
    </w:p>
    <w:p w:rsidR="00E513D7" w:rsidRDefault="00E513D7" w:rsidP="00E513D7">
      <w:pPr>
        <w:pStyle w:val="af4"/>
      </w:pPr>
      <w:r>
        <w:t xml:space="preserve">            if (T-&gt;ptr[0]-&gt;kind!=ID)</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semantic_error(T-&gt;pos,T-&gt;type_id, "</w:t>
      </w:r>
      <w:r>
        <w:rPr>
          <w:rFonts w:hint="eastAsia"/>
        </w:rPr>
        <w:t>单运算符减操作需要一个左值</w:t>
      </w:r>
      <w:r>
        <w:rPr>
          <w:rFonts w:hint="eastAsia"/>
        </w:rPr>
        <w:t>");</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pPr>
      <w:r>
        <w:t xml:space="preserve">            Exp(T-&gt;ptr[0]);</w:t>
      </w:r>
    </w:p>
    <w:p w:rsidR="00E513D7" w:rsidRDefault="00E513D7" w:rsidP="00E513D7">
      <w:pPr>
        <w:pStyle w:val="af4"/>
      </w:pPr>
      <w:r>
        <w:t xml:space="preserve">            if (T-&gt;ptr[0]-&gt;type==FLOAT )</w:t>
      </w:r>
    </w:p>
    <w:p w:rsidR="00E513D7" w:rsidRDefault="00E513D7" w:rsidP="00E513D7">
      <w:pPr>
        <w:pStyle w:val="af4"/>
      </w:pPr>
      <w:r>
        <w:t xml:space="preserve">                T-&gt;type=FLOAT,T-&gt;width=T-&gt;ptr[0]-&gt;width+4;</w:t>
      </w:r>
    </w:p>
    <w:p w:rsidR="00E513D7" w:rsidRDefault="00E513D7" w:rsidP="00E513D7">
      <w:pPr>
        <w:pStyle w:val="af4"/>
      </w:pPr>
      <w:r>
        <w:t xml:space="preserve">            else if(T-&gt;ptr[0]-&gt;type==CHAR )</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semantic_error(T-&gt;pos,T-&gt;type_id, "</w:t>
      </w:r>
      <w:r>
        <w:rPr>
          <w:rFonts w:hint="eastAsia"/>
        </w:rPr>
        <w:t>字符型数据不能为负值</w:t>
      </w:r>
      <w:r>
        <w:rPr>
          <w:rFonts w:hint="eastAsia"/>
        </w:rPr>
        <w:t>");</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pPr>
      <w:r>
        <w:lastRenderedPageBreak/>
        <w:t xml:space="preserve">            else</w:t>
      </w:r>
    </w:p>
    <w:p w:rsidR="00E513D7" w:rsidRDefault="00E513D7" w:rsidP="00E513D7">
      <w:pPr>
        <w:pStyle w:val="af4"/>
      </w:pPr>
      <w:r>
        <w:t xml:space="preserve">                T-&gt;type=INT,T-&gt;width=T-&gt;ptr[0]-&gt;width+4;</w:t>
      </w:r>
    </w:p>
    <w:p w:rsidR="00E513D7" w:rsidRDefault="00E513D7" w:rsidP="00E513D7">
      <w:pPr>
        <w:pStyle w:val="af4"/>
      </w:pPr>
    </w:p>
    <w:p w:rsidR="00E513D7" w:rsidRDefault="00E513D7" w:rsidP="00E513D7">
      <w:pPr>
        <w:pStyle w:val="af4"/>
      </w:pPr>
      <w:r>
        <w:t xml:space="preserve">            T-&gt;place=fill_Temp(newTemp(),LEV,T-&gt;type,'T',T-&gt;offset+T-&gt;ptr[0]-&gt;width);</w:t>
      </w:r>
    </w:p>
    <w:p w:rsidR="00E513D7" w:rsidRDefault="00E513D7" w:rsidP="00E513D7">
      <w:pPr>
        <w:pStyle w:val="af4"/>
      </w:pPr>
      <w:r>
        <w:t xml:space="preserve">            opn1.kind=ID;</w:t>
      </w:r>
    </w:p>
    <w:p w:rsidR="00E513D7" w:rsidRDefault="00E513D7" w:rsidP="00E513D7">
      <w:pPr>
        <w:pStyle w:val="af4"/>
      </w:pPr>
      <w:r>
        <w:t xml:space="preserve">            strcpy(opn1.id,symbolTable.symbols[T-&gt;ptr[0]-&gt;place].alias);</w:t>
      </w:r>
    </w:p>
    <w:p w:rsidR="00E513D7" w:rsidRDefault="00E513D7" w:rsidP="00E513D7">
      <w:pPr>
        <w:pStyle w:val="af4"/>
      </w:pPr>
      <w:r>
        <w:t xml:space="preserve">            opn1.type=T-&gt;ptr[0]-&gt;type;</w:t>
      </w:r>
    </w:p>
    <w:p w:rsidR="00E513D7" w:rsidRDefault="00E513D7" w:rsidP="00E513D7">
      <w:pPr>
        <w:pStyle w:val="af4"/>
      </w:pPr>
      <w:r>
        <w:t xml:space="preserve">            opn1.offset=symbolTable.symbols[T-&gt;ptr[0]-&gt;place].offset;</w:t>
      </w:r>
    </w:p>
    <w:p w:rsidR="00E513D7" w:rsidRDefault="00E513D7" w:rsidP="00E513D7">
      <w:pPr>
        <w:pStyle w:val="af4"/>
      </w:pPr>
      <w:r>
        <w:t xml:space="preserve">            result.kind=ID;</w:t>
      </w:r>
    </w:p>
    <w:p w:rsidR="00E513D7" w:rsidRDefault="00E513D7" w:rsidP="00E513D7">
      <w:pPr>
        <w:pStyle w:val="af4"/>
      </w:pPr>
      <w:r>
        <w:t xml:space="preserve">            strcpy(result.id,symbolTable.symbols[T-&gt;place].alias);</w:t>
      </w:r>
    </w:p>
    <w:p w:rsidR="00E513D7" w:rsidRDefault="00E513D7" w:rsidP="00E513D7">
      <w:pPr>
        <w:pStyle w:val="af4"/>
      </w:pPr>
      <w:r>
        <w:t xml:space="preserve">            result.type=T-&gt;type;</w:t>
      </w:r>
    </w:p>
    <w:p w:rsidR="00E513D7" w:rsidRDefault="00E513D7" w:rsidP="00E513D7">
      <w:pPr>
        <w:pStyle w:val="af4"/>
      </w:pPr>
      <w:r>
        <w:t xml:space="preserve">            result.offset=symbolTable.symbols[T-&gt;place].offset;</w:t>
      </w:r>
    </w:p>
    <w:p w:rsidR="00E513D7" w:rsidRDefault="00E513D7" w:rsidP="00E513D7">
      <w:pPr>
        <w:pStyle w:val="af4"/>
      </w:pPr>
      <w:r>
        <w:t xml:space="preserve">            T-&gt;code=merge(2,T-&gt;ptr[0]-&gt;code,genIR(UMINUS,opn1,opn2,result));</w:t>
      </w:r>
    </w:p>
    <w:p w:rsidR="00E513D7" w:rsidRDefault="00E513D7" w:rsidP="00E513D7">
      <w:pPr>
        <w:pStyle w:val="af4"/>
      </w:pPr>
      <w:r>
        <w:t xml:space="preserve">            break;</w:t>
      </w:r>
    </w:p>
    <w:p w:rsidR="00E513D7" w:rsidRDefault="00E513D7" w:rsidP="00E513D7">
      <w:pPr>
        <w:pStyle w:val="af4"/>
        <w:rPr>
          <w:rFonts w:hint="eastAsia"/>
        </w:rPr>
      </w:pPr>
      <w:r>
        <w:rPr>
          <w:rFonts w:hint="eastAsia"/>
        </w:rPr>
        <w:t xml:space="preserve">       case FUNC_CALL: //</w:t>
      </w:r>
      <w:r>
        <w:rPr>
          <w:rFonts w:hint="eastAsia"/>
        </w:rPr>
        <w:t>根据</w:t>
      </w:r>
      <w:r>
        <w:rPr>
          <w:rFonts w:hint="eastAsia"/>
        </w:rPr>
        <w:t>T-&gt;type_id</w:t>
      </w:r>
      <w:r>
        <w:rPr>
          <w:rFonts w:hint="eastAsia"/>
        </w:rPr>
        <w:t>查出函数的定义，如果语言中增加了实验教材的</w:t>
      </w:r>
      <w:r>
        <w:rPr>
          <w:rFonts w:hint="eastAsia"/>
        </w:rPr>
        <w:t>read</w:t>
      </w:r>
      <w:r>
        <w:rPr>
          <w:rFonts w:hint="eastAsia"/>
        </w:rPr>
        <w:t>，</w:t>
      </w:r>
      <w:r>
        <w:rPr>
          <w:rFonts w:hint="eastAsia"/>
        </w:rPr>
        <w:t>write</w:t>
      </w:r>
      <w:r>
        <w:rPr>
          <w:rFonts w:hint="eastAsia"/>
        </w:rPr>
        <w:t>需要单独处理一下</w:t>
      </w:r>
    </w:p>
    <w:p w:rsidR="00E513D7" w:rsidRDefault="00E513D7" w:rsidP="00E513D7">
      <w:pPr>
        <w:pStyle w:val="af4"/>
      </w:pPr>
      <w:r>
        <w:t xml:space="preserve">            rtn = searchSymbolTable(T-&gt;type_id);</w:t>
      </w:r>
    </w:p>
    <w:p w:rsidR="00E513D7" w:rsidRDefault="00E513D7" w:rsidP="00E513D7">
      <w:pPr>
        <w:pStyle w:val="af4"/>
      </w:pPr>
      <w:r>
        <w:t xml:space="preserve">            if (rtn == -1)</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 T-&gt;type_id, "</w:t>
      </w:r>
      <w:r>
        <w:rPr>
          <w:rFonts w:hint="eastAsia"/>
        </w:rPr>
        <w:t>函数未定义</w:t>
      </w:r>
      <w:r>
        <w:rPr>
          <w:rFonts w:hint="eastAsia"/>
        </w:rPr>
        <w:t>");</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pPr>
      <w:r>
        <w:t xml:space="preserve">            if (symbolTable.symbols[rtn].flag != 'F')</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 T-&gt;type_id, "</w:t>
      </w:r>
      <w:r>
        <w:rPr>
          <w:rFonts w:hint="eastAsia"/>
        </w:rPr>
        <w:t>不是一个函数</w:t>
      </w:r>
      <w:r>
        <w:rPr>
          <w:rFonts w:hint="eastAsia"/>
        </w:rPr>
        <w:t>");</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pPr>
      <w:r>
        <w:t xml:space="preserve">            T-&gt;type = symbolTable.symbols[rtn].type;</w:t>
      </w:r>
    </w:p>
    <w:p w:rsidR="00E513D7" w:rsidRDefault="00E513D7" w:rsidP="00E513D7">
      <w:pPr>
        <w:pStyle w:val="af4"/>
        <w:rPr>
          <w:rFonts w:hint="eastAsia"/>
        </w:rPr>
      </w:pPr>
      <w:r>
        <w:rPr>
          <w:rFonts w:hint="eastAsia"/>
        </w:rPr>
        <w:t xml:space="preserve">            width = T-&gt;type == INT ? 4 : (T-&gt;type==FLOAT ? 4 : 1); //</w:t>
      </w:r>
      <w:r>
        <w:rPr>
          <w:rFonts w:hint="eastAsia"/>
        </w:rPr>
        <w:t>存放函数返回值的单数字节数</w:t>
      </w:r>
    </w:p>
    <w:p w:rsidR="00E513D7" w:rsidRDefault="00E513D7" w:rsidP="00E513D7">
      <w:pPr>
        <w:pStyle w:val="af4"/>
      </w:pPr>
      <w:r>
        <w:t xml:space="preserve">            if (T-&gt;ptr[0])</w:t>
      </w:r>
    </w:p>
    <w:p w:rsidR="00E513D7" w:rsidRDefault="00E513D7" w:rsidP="00E513D7">
      <w:pPr>
        <w:pStyle w:val="af4"/>
      </w:pPr>
      <w:r>
        <w:t xml:space="preserve">            {</w:t>
      </w:r>
    </w:p>
    <w:p w:rsidR="00E513D7" w:rsidRDefault="00E513D7" w:rsidP="00E513D7">
      <w:pPr>
        <w:pStyle w:val="af4"/>
      </w:pPr>
      <w:r>
        <w:t xml:space="preserve">                T-&gt;ptr[0]-&gt;offset = T-&gt;offset;</w:t>
      </w:r>
    </w:p>
    <w:p w:rsidR="00E513D7" w:rsidRDefault="00E513D7" w:rsidP="00E513D7">
      <w:pPr>
        <w:pStyle w:val="af4"/>
        <w:rPr>
          <w:rFonts w:hint="eastAsia"/>
        </w:rPr>
      </w:pPr>
      <w:r>
        <w:rPr>
          <w:rFonts w:hint="eastAsia"/>
        </w:rPr>
        <w:t xml:space="preserve">                Exp(T-&gt;ptr[0]);                      //</w:t>
      </w:r>
      <w:r>
        <w:rPr>
          <w:rFonts w:hint="eastAsia"/>
        </w:rPr>
        <w:t>处理所有实参表达式求值，及类型</w:t>
      </w:r>
    </w:p>
    <w:p w:rsidR="00E513D7" w:rsidRDefault="00E513D7" w:rsidP="00E513D7">
      <w:pPr>
        <w:pStyle w:val="af4"/>
        <w:rPr>
          <w:rFonts w:hint="eastAsia"/>
        </w:rPr>
      </w:pPr>
      <w:r>
        <w:rPr>
          <w:rFonts w:hint="eastAsia"/>
        </w:rPr>
        <w:t xml:space="preserve">                T-&gt;width = T-&gt;ptr[0]-&gt;width + width; //</w:t>
      </w:r>
      <w:r>
        <w:rPr>
          <w:rFonts w:hint="eastAsia"/>
        </w:rPr>
        <w:t>累加上计算实参使用临时变量的单元数</w:t>
      </w:r>
    </w:p>
    <w:p w:rsidR="00E513D7" w:rsidRDefault="00E513D7" w:rsidP="00E513D7">
      <w:pPr>
        <w:pStyle w:val="af4"/>
      </w:pPr>
      <w:r>
        <w:t xml:space="preserve">                T-&gt;code = T-&gt;ptr[0]-&gt;code;</w:t>
      </w:r>
    </w:p>
    <w:p w:rsidR="00E513D7" w:rsidRDefault="00E513D7" w:rsidP="00E513D7">
      <w:pPr>
        <w:pStyle w:val="af4"/>
      </w:pPr>
      <w:r>
        <w:t xml:space="preserve">            }</w:t>
      </w:r>
    </w:p>
    <w:p w:rsidR="00E513D7" w:rsidRDefault="00E513D7" w:rsidP="00E513D7">
      <w:pPr>
        <w:pStyle w:val="af4"/>
      </w:pPr>
      <w:r>
        <w:t xml:space="preserve">            else</w:t>
      </w:r>
    </w:p>
    <w:p w:rsidR="00E513D7" w:rsidRDefault="00E513D7" w:rsidP="00E513D7">
      <w:pPr>
        <w:pStyle w:val="af4"/>
      </w:pPr>
      <w:r>
        <w:t xml:space="preserve">            {</w:t>
      </w:r>
    </w:p>
    <w:p w:rsidR="00E513D7" w:rsidRDefault="00E513D7" w:rsidP="00E513D7">
      <w:pPr>
        <w:pStyle w:val="af4"/>
      </w:pPr>
      <w:r>
        <w:t xml:space="preserve">                T-&gt;width = width;</w:t>
      </w:r>
    </w:p>
    <w:p w:rsidR="00E513D7" w:rsidRDefault="00E513D7" w:rsidP="00E513D7">
      <w:pPr>
        <w:pStyle w:val="af4"/>
      </w:pPr>
      <w:r>
        <w:t xml:space="preserve">                T-&gt;code = NULL;</w:t>
      </w:r>
    </w:p>
    <w:p w:rsidR="00E513D7" w:rsidRDefault="00E513D7" w:rsidP="00E513D7">
      <w:pPr>
        <w:pStyle w:val="af4"/>
      </w:pPr>
      <w:r>
        <w:t xml:space="preserve">            }</w:t>
      </w:r>
    </w:p>
    <w:p w:rsidR="00E513D7" w:rsidRDefault="00E513D7" w:rsidP="00E513D7">
      <w:pPr>
        <w:pStyle w:val="af4"/>
        <w:rPr>
          <w:rFonts w:hint="eastAsia"/>
        </w:rPr>
      </w:pPr>
      <w:r>
        <w:rPr>
          <w:rFonts w:hint="eastAsia"/>
        </w:rPr>
        <w:lastRenderedPageBreak/>
        <w:t xml:space="preserve">            match_param(rtn, T-&gt;ptr[0]); //</w:t>
      </w:r>
      <w:r>
        <w:rPr>
          <w:rFonts w:hint="eastAsia"/>
        </w:rPr>
        <w:t>处理所以参数的匹配</w:t>
      </w:r>
    </w:p>
    <w:p w:rsidR="00E513D7" w:rsidRDefault="00E513D7" w:rsidP="00E513D7">
      <w:pPr>
        <w:pStyle w:val="af4"/>
        <w:rPr>
          <w:rFonts w:hint="eastAsia"/>
        </w:rPr>
      </w:pPr>
      <w:r>
        <w:rPr>
          <w:rFonts w:hint="eastAsia"/>
        </w:rPr>
        <w:t xml:space="preserve">                //</w:t>
      </w:r>
      <w:r>
        <w:rPr>
          <w:rFonts w:hint="eastAsia"/>
        </w:rPr>
        <w:t>处理参数列表的中间代码</w:t>
      </w:r>
    </w:p>
    <w:p w:rsidR="00E513D7" w:rsidRDefault="00E513D7" w:rsidP="00E513D7">
      <w:pPr>
        <w:pStyle w:val="af4"/>
      </w:pPr>
      <w:r>
        <w:t xml:space="preserve">            T0 = T-&gt;ptr[0];</w:t>
      </w:r>
    </w:p>
    <w:p w:rsidR="00E513D7" w:rsidRDefault="00E513D7" w:rsidP="00E513D7">
      <w:pPr>
        <w:pStyle w:val="af4"/>
      </w:pPr>
      <w:r>
        <w:t xml:space="preserve">            while (T0)</w:t>
      </w:r>
    </w:p>
    <w:p w:rsidR="00E513D7" w:rsidRDefault="00E513D7" w:rsidP="00E513D7">
      <w:pPr>
        <w:pStyle w:val="af4"/>
      </w:pPr>
      <w:r>
        <w:t xml:space="preserve">            {</w:t>
      </w:r>
    </w:p>
    <w:p w:rsidR="00E513D7" w:rsidRDefault="00E513D7" w:rsidP="00E513D7">
      <w:pPr>
        <w:pStyle w:val="af4"/>
      </w:pPr>
      <w:r>
        <w:t xml:space="preserve">                result.kind = ID;</w:t>
      </w:r>
    </w:p>
    <w:p w:rsidR="00E513D7" w:rsidRDefault="00E513D7" w:rsidP="00E513D7">
      <w:pPr>
        <w:pStyle w:val="af4"/>
      </w:pPr>
      <w:r>
        <w:t xml:space="preserve">                strcpy(result.id, symbolTable.symbols[T0-&gt;ptr[0]-&gt;place].alias);</w:t>
      </w:r>
    </w:p>
    <w:p w:rsidR="00E513D7" w:rsidRDefault="00E513D7" w:rsidP="00E513D7">
      <w:pPr>
        <w:pStyle w:val="af4"/>
      </w:pPr>
      <w:r>
        <w:t xml:space="preserve">                result.offset = symbolTable.symbols[T0-&gt;ptr[0]-&gt;place].offset;</w:t>
      </w:r>
    </w:p>
    <w:p w:rsidR="00E513D7" w:rsidRDefault="00E513D7" w:rsidP="00E513D7">
      <w:pPr>
        <w:pStyle w:val="af4"/>
      </w:pPr>
      <w:r>
        <w:t xml:space="preserve">                T-&gt;code = merge(2, T-&gt;code, genIR(ARG, opn1, opn2, result));</w:t>
      </w:r>
    </w:p>
    <w:p w:rsidR="00E513D7" w:rsidRDefault="00E513D7" w:rsidP="00E513D7">
      <w:pPr>
        <w:pStyle w:val="af4"/>
      </w:pPr>
      <w:r>
        <w:t xml:space="preserve">                T0 = T0-&gt;ptr[1];</w:t>
      </w:r>
    </w:p>
    <w:p w:rsidR="00E513D7" w:rsidRDefault="00E513D7" w:rsidP="00E513D7">
      <w:pPr>
        <w:pStyle w:val="af4"/>
      </w:pPr>
      <w:r>
        <w:t xml:space="preserve">            }</w:t>
      </w:r>
    </w:p>
    <w:p w:rsidR="00E513D7" w:rsidRDefault="00E513D7" w:rsidP="00E513D7">
      <w:pPr>
        <w:pStyle w:val="af4"/>
      </w:pPr>
      <w:r>
        <w:t xml:space="preserve">            T-&gt;place = fill_Temp(newTemp(), LEV, T-&gt;type, 'T', T-&gt;offset + T-&gt;width - width);</w:t>
      </w:r>
    </w:p>
    <w:p w:rsidR="00E513D7" w:rsidRDefault="00E513D7" w:rsidP="00E513D7">
      <w:pPr>
        <w:pStyle w:val="af4"/>
      </w:pPr>
      <w:r>
        <w:t xml:space="preserve">            opn1.kind = ID;</w:t>
      </w:r>
    </w:p>
    <w:p w:rsidR="00E513D7" w:rsidRDefault="00E513D7" w:rsidP="00E513D7">
      <w:pPr>
        <w:pStyle w:val="af4"/>
        <w:rPr>
          <w:rFonts w:hint="eastAsia"/>
        </w:rPr>
      </w:pPr>
      <w:r>
        <w:rPr>
          <w:rFonts w:hint="eastAsia"/>
        </w:rPr>
        <w:t xml:space="preserve">            strcpy(opn1.id, T-&gt;type_id); //</w:t>
      </w:r>
      <w:r>
        <w:rPr>
          <w:rFonts w:hint="eastAsia"/>
        </w:rPr>
        <w:t>保存函数名</w:t>
      </w:r>
    </w:p>
    <w:p w:rsidR="00E513D7" w:rsidRDefault="00E513D7" w:rsidP="00E513D7">
      <w:pPr>
        <w:pStyle w:val="af4"/>
        <w:rPr>
          <w:rFonts w:hint="eastAsia"/>
        </w:rPr>
      </w:pPr>
      <w:r>
        <w:rPr>
          <w:rFonts w:hint="eastAsia"/>
        </w:rPr>
        <w:t xml:space="preserve">            opn1.offset = rtn;           //</w:t>
      </w:r>
      <w:r>
        <w:rPr>
          <w:rFonts w:hint="eastAsia"/>
        </w:rPr>
        <w:t>这里</w:t>
      </w:r>
      <w:r>
        <w:rPr>
          <w:rFonts w:hint="eastAsia"/>
        </w:rPr>
        <w:t>offset</w:t>
      </w:r>
      <w:r>
        <w:rPr>
          <w:rFonts w:hint="eastAsia"/>
        </w:rPr>
        <w:t>用以保存函数定义入口</w:t>
      </w:r>
      <w:r>
        <w:rPr>
          <w:rFonts w:hint="eastAsia"/>
        </w:rPr>
        <w:t>,</w:t>
      </w:r>
      <w:r>
        <w:rPr>
          <w:rFonts w:hint="eastAsia"/>
        </w:rPr>
        <w:t>在目标代码生成时，能获取相应信息</w:t>
      </w:r>
    </w:p>
    <w:p w:rsidR="00E513D7" w:rsidRDefault="00E513D7" w:rsidP="00E513D7">
      <w:pPr>
        <w:pStyle w:val="af4"/>
      </w:pPr>
      <w:r>
        <w:t xml:space="preserve">            result.kind = ID;</w:t>
      </w:r>
    </w:p>
    <w:p w:rsidR="00E513D7" w:rsidRDefault="00E513D7" w:rsidP="00E513D7">
      <w:pPr>
        <w:pStyle w:val="af4"/>
      </w:pPr>
      <w:r>
        <w:t xml:space="preserve">            strcpy(result.id, symbolTable.symbols[T-&gt;place].alias);</w:t>
      </w:r>
    </w:p>
    <w:p w:rsidR="00E513D7" w:rsidRDefault="00E513D7" w:rsidP="00E513D7">
      <w:pPr>
        <w:pStyle w:val="af4"/>
      </w:pPr>
      <w:r>
        <w:t xml:space="preserve">            result.offset = symbolTable.symbols[T-&gt;place].offset;</w:t>
      </w:r>
    </w:p>
    <w:p w:rsidR="00E513D7" w:rsidRDefault="00E513D7" w:rsidP="00E513D7">
      <w:pPr>
        <w:pStyle w:val="af4"/>
        <w:rPr>
          <w:rFonts w:hint="eastAsia"/>
        </w:rPr>
      </w:pPr>
      <w:r>
        <w:rPr>
          <w:rFonts w:hint="eastAsia"/>
        </w:rPr>
        <w:t xml:space="preserve">            T-&gt;code = merge(2, T-&gt;code, genIR(CALL, opn1, opn2, result)); //</w:t>
      </w:r>
      <w:r>
        <w:rPr>
          <w:rFonts w:hint="eastAsia"/>
        </w:rPr>
        <w:t>生成函数调用中间代码</w:t>
      </w:r>
    </w:p>
    <w:p w:rsidR="00E513D7" w:rsidRDefault="00E513D7" w:rsidP="00E513D7">
      <w:pPr>
        <w:pStyle w:val="af4"/>
      </w:pPr>
      <w:r>
        <w:t xml:space="preserve">            break;</w:t>
      </w:r>
    </w:p>
    <w:p w:rsidR="00E513D7" w:rsidRDefault="00E513D7" w:rsidP="00E513D7">
      <w:pPr>
        <w:pStyle w:val="af4"/>
        <w:rPr>
          <w:rFonts w:hint="eastAsia"/>
        </w:rPr>
      </w:pPr>
      <w:r>
        <w:rPr>
          <w:rFonts w:hint="eastAsia"/>
        </w:rPr>
        <w:t xml:space="preserve">        case ARGS: //</w:t>
      </w:r>
      <w:r>
        <w:rPr>
          <w:rFonts w:hint="eastAsia"/>
        </w:rPr>
        <w:t>此处仅处理各实参表达式的求值的代码序列，不生成</w:t>
      </w:r>
      <w:r>
        <w:rPr>
          <w:rFonts w:hint="eastAsia"/>
        </w:rPr>
        <w:t>ARG</w:t>
      </w:r>
      <w:r>
        <w:rPr>
          <w:rFonts w:hint="eastAsia"/>
        </w:rPr>
        <w:t>的实参系列</w:t>
      </w:r>
    </w:p>
    <w:p w:rsidR="00E513D7" w:rsidRDefault="00E513D7" w:rsidP="00E513D7">
      <w:pPr>
        <w:pStyle w:val="af4"/>
      </w:pPr>
      <w:r>
        <w:t xml:space="preserve">            T-&gt;ptr[0]-&gt;offset = T-&gt;offset;</w:t>
      </w:r>
    </w:p>
    <w:p w:rsidR="00E513D7" w:rsidRDefault="00E513D7" w:rsidP="00E513D7">
      <w:pPr>
        <w:pStyle w:val="af4"/>
      </w:pPr>
      <w:r>
        <w:t xml:space="preserve">            Exp(T-&gt;ptr[0]);</w:t>
      </w:r>
    </w:p>
    <w:p w:rsidR="00E513D7" w:rsidRDefault="00E513D7" w:rsidP="00E513D7">
      <w:pPr>
        <w:pStyle w:val="af4"/>
      </w:pPr>
      <w:r>
        <w:t xml:space="preserve">            T-&gt;width = T-&gt;ptr[0]-&gt;width;</w:t>
      </w:r>
    </w:p>
    <w:p w:rsidR="00E513D7" w:rsidRDefault="00E513D7" w:rsidP="00E513D7">
      <w:pPr>
        <w:pStyle w:val="af4"/>
      </w:pPr>
      <w:r>
        <w:t xml:space="preserve">            T-&gt;code = T-&gt;ptr[0]-&gt;code;</w:t>
      </w:r>
    </w:p>
    <w:p w:rsidR="00E513D7" w:rsidRDefault="00E513D7" w:rsidP="00E513D7">
      <w:pPr>
        <w:pStyle w:val="af4"/>
      </w:pPr>
      <w:r>
        <w:t xml:space="preserve">            if (T-&gt;ptr[1])</w:t>
      </w:r>
    </w:p>
    <w:p w:rsidR="00E513D7" w:rsidRDefault="00E513D7" w:rsidP="00E513D7">
      <w:pPr>
        <w:pStyle w:val="af4"/>
      </w:pPr>
      <w:r>
        <w:t xml:space="preserve">            {</w:t>
      </w:r>
    </w:p>
    <w:p w:rsidR="00E513D7" w:rsidRDefault="00E513D7" w:rsidP="00E513D7">
      <w:pPr>
        <w:pStyle w:val="af4"/>
      </w:pPr>
      <w:r>
        <w:t xml:space="preserve">                T-&gt;ptr[1]-&gt;offset = T-&gt;offset + T-&gt;ptr[0]-&gt;width;</w:t>
      </w:r>
    </w:p>
    <w:p w:rsidR="00E513D7" w:rsidRDefault="00E513D7" w:rsidP="00E513D7">
      <w:pPr>
        <w:pStyle w:val="af4"/>
      </w:pPr>
      <w:r>
        <w:t xml:space="preserve">                Exp(T-&gt;ptr[1]);</w:t>
      </w:r>
    </w:p>
    <w:p w:rsidR="00E513D7" w:rsidRDefault="00E513D7" w:rsidP="00E513D7">
      <w:pPr>
        <w:pStyle w:val="af4"/>
      </w:pPr>
      <w:r>
        <w:t xml:space="preserve">                T-&gt;width += T-&gt;ptr[1]-&gt;width;</w:t>
      </w:r>
    </w:p>
    <w:p w:rsidR="00E513D7" w:rsidRDefault="00E513D7" w:rsidP="00E513D7">
      <w:pPr>
        <w:pStyle w:val="af4"/>
      </w:pPr>
      <w:r>
        <w:t xml:space="preserve">                T-&gt;code = merge(2, T-&gt;code, T-&gt;ptr[1]-&gt;code);</w:t>
      </w:r>
    </w:p>
    <w:p w:rsidR="00E513D7" w:rsidRDefault="00E513D7" w:rsidP="00E513D7">
      <w:pPr>
        <w:pStyle w:val="af4"/>
      </w:pPr>
      <w:r>
        <w:t xml:space="preserve">            }</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pPr>
      <w:r>
        <w:t xml:space="preserve">    }</w:t>
      </w:r>
    </w:p>
    <w:p w:rsidR="00E513D7" w:rsidRDefault="00E513D7" w:rsidP="00E513D7">
      <w:pPr>
        <w:pStyle w:val="af4"/>
      </w:pPr>
      <w:r>
        <w:t>}</w:t>
      </w:r>
    </w:p>
    <w:p w:rsidR="00E513D7" w:rsidRDefault="00E513D7" w:rsidP="00E513D7">
      <w:pPr>
        <w:pStyle w:val="af4"/>
      </w:pPr>
    </w:p>
    <w:p w:rsidR="00E513D7" w:rsidRDefault="00E513D7" w:rsidP="00E513D7">
      <w:pPr>
        <w:pStyle w:val="af4"/>
      </w:pPr>
    </w:p>
    <w:p w:rsidR="00E513D7" w:rsidRDefault="00E513D7" w:rsidP="00E513D7">
      <w:pPr>
        <w:pStyle w:val="af4"/>
      </w:pPr>
      <w:r>
        <w:t>void semantic_Analysis(struct node *T)</w:t>
      </w:r>
    </w:p>
    <w:p w:rsidR="00E513D7" w:rsidRDefault="00E513D7" w:rsidP="00E513D7">
      <w:pPr>
        <w:pStyle w:val="af4"/>
      </w:pPr>
      <w:r>
        <w:t>{</w:t>
      </w:r>
    </w:p>
    <w:p w:rsidR="00E513D7" w:rsidRDefault="00E513D7" w:rsidP="00E513D7">
      <w:pPr>
        <w:pStyle w:val="af4"/>
        <w:rPr>
          <w:rFonts w:hint="eastAsia"/>
        </w:rPr>
      </w:pPr>
      <w:r>
        <w:rPr>
          <w:rFonts w:hint="eastAsia"/>
        </w:rPr>
        <w:t xml:space="preserve">    //</w:t>
      </w:r>
      <w:r>
        <w:rPr>
          <w:rFonts w:hint="eastAsia"/>
        </w:rPr>
        <w:t>对抽象语法树的先根遍历</w:t>
      </w:r>
      <w:r>
        <w:rPr>
          <w:rFonts w:hint="eastAsia"/>
        </w:rPr>
        <w:t>,</w:t>
      </w:r>
      <w:r>
        <w:rPr>
          <w:rFonts w:hint="eastAsia"/>
        </w:rPr>
        <w:t>按</w:t>
      </w:r>
      <w:r>
        <w:rPr>
          <w:rFonts w:hint="eastAsia"/>
        </w:rPr>
        <w:t>display</w:t>
      </w:r>
      <w:r>
        <w:rPr>
          <w:rFonts w:hint="eastAsia"/>
        </w:rPr>
        <w:t>的控制结构修改完成符号表管理和语义检查和</w:t>
      </w:r>
      <w:r>
        <w:rPr>
          <w:rFonts w:hint="eastAsia"/>
        </w:rPr>
        <w:lastRenderedPageBreak/>
        <w:t>TAC</w:t>
      </w:r>
      <w:r>
        <w:rPr>
          <w:rFonts w:hint="eastAsia"/>
        </w:rPr>
        <w:t>生成（语句部分）</w:t>
      </w:r>
    </w:p>
    <w:p w:rsidR="00E513D7" w:rsidRDefault="00E513D7" w:rsidP="00E513D7">
      <w:pPr>
        <w:pStyle w:val="af4"/>
      </w:pPr>
      <w:r>
        <w:t xml:space="preserve">    int rtn,num,width;</w:t>
      </w:r>
    </w:p>
    <w:p w:rsidR="00E513D7" w:rsidRDefault="00E513D7" w:rsidP="00E513D7">
      <w:pPr>
        <w:pStyle w:val="af4"/>
      </w:pPr>
      <w:r>
        <w:t xml:space="preserve">    struct node *T0;</w:t>
      </w:r>
    </w:p>
    <w:p w:rsidR="00E513D7" w:rsidRDefault="00E513D7" w:rsidP="00E513D7">
      <w:pPr>
        <w:pStyle w:val="af4"/>
      </w:pPr>
      <w:r>
        <w:t xml:space="preserve">    struct opn opn1,opn2,result;</w:t>
      </w:r>
    </w:p>
    <w:p w:rsidR="00E513D7" w:rsidRDefault="00E513D7" w:rsidP="00E513D7">
      <w:pPr>
        <w:pStyle w:val="af4"/>
      </w:pPr>
      <w:r>
        <w:t xml:space="preserve">    if (T)</w:t>
      </w:r>
    </w:p>
    <w:p w:rsidR="00E513D7" w:rsidRDefault="00E513D7" w:rsidP="00E513D7">
      <w:pPr>
        <w:pStyle w:val="af4"/>
      </w:pPr>
      <w:r>
        <w:t xml:space="preserve">    {</w:t>
      </w:r>
    </w:p>
    <w:p w:rsidR="00E513D7" w:rsidRDefault="00E513D7" w:rsidP="00E513D7">
      <w:pPr>
        <w:pStyle w:val="af4"/>
      </w:pPr>
      <w:r>
        <w:t xml:space="preserve">        switch (T-&gt;kind)</w:t>
      </w:r>
    </w:p>
    <w:p w:rsidR="00E513D7" w:rsidRDefault="00E513D7" w:rsidP="00E513D7">
      <w:pPr>
        <w:pStyle w:val="af4"/>
      </w:pPr>
      <w:r>
        <w:t xml:space="preserve">        {</w:t>
      </w:r>
    </w:p>
    <w:p w:rsidR="00E513D7" w:rsidRDefault="00E513D7" w:rsidP="00E513D7">
      <w:pPr>
        <w:pStyle w:val="af4"/>
      </w:pPr>
      <w:r>
        <w:t xml:space="preserve">        case EXT_DEF_LIST:</w:t>
      </w:r>
    </w:p>
    <w:p w:rsidR="00E513D7" w:rsidRDefault="00E513D7" w:rsidP="00E513D7">
      <w:pPr>
        <w:pStyle w:val="af4"/>
      </w:pPr>
      <w:r>
        <w:t xml:space="preserve">            if (!T-&gt;ptr[0])</w:t>
      </w:r>
    </w:p>
    <w:p w:rsidR="00E513D7" w:rsidRDefault="00E513D7" w:rsidP="00E513D7">
      <w:pPr>
        <w:pStyle w:val="af4"/>
      </w:pPr>
      <w:r>
        <w:t xml:space="preserve">                break;</w:t>
      </w:r>
    </w:p>
    <w:p w:rsidR="00E513D7" w:rsidRDefault="00E513D7" w:rsidP="00E513D7">
      <w:pPr>
        <w:pStyle w:val="af4"/>
      </w:pPr>
      <w:r>
        <w:t xml:space="preserve">            T-&gt;ptr[0]-&gt;offset=T-&gt;offset;</w:t>
      </w:r>
    </w:p>
    <w:p w:rsidR="00E513D7" w:rsidRDefault="00E513D7" w:rsidP="00E513D7">
      <w:pPr>
        <w:pStyle w:val="af4"/>
        <w:rPr>
          <w:rFonts w:hint="eastAsia"/>
        </w:rPr>
      </w:pPr>
      <w:r>
        <w:rPr>
          <w:rFonts w:hint="eastAsia"/>
        </w:rPr>
        <w:t xml:space="preserve">            semantic_Analysis(T-&gt;ptr[0]);    //</w:t>
      </w:r>
      <w:r>
        <w:rPr>
          <w:rFonts w:hint="eastAsia"/>
        </w:rPr>
        <w:t>访问外部定义列表中的第一个</w:t>
      </w:r>
    </w:p>
    <w:p w:rsidR="00E513D7" w:rsidRDefault="00E513D7" w:rsidP="00E513D7">
      <w:pPr>
        <w:pStyle w:val="af4"/>
      </w:pPr>
      <w:r>
        <w:t xml:space="preserve">            T-&gt;code=T-&gt;ptr[0]-&gt;code;</w:t>
      </w:r>
    </w:p>
    <w:p w:rsidR="00E513D7" w:rsidRDefault="00E513D7" w:rsidP="00E513D7">
      <w:pPr>
        <w:pStyle w:val="af4"/>
      </w:pPr>
      <w:r>
        <w:t xml:space="preserve">            if (T-&gt;ptr[1])</w:t>
      </w:r>
    </w:p>
    <w:p w:rsidR="00E513D7" w:rsidRDefault="00E513D7" w:rsidP="00E513D7">
      <w:pPr>
        <w:pStyle w:val="af4"/>
      </w:pPr>
      <w:r>
        <w:t xml:space="preserve">            {</w:t>
      </w:r>
    </w:p>
    <w:p w:rsidR="00E513D7" w:rsidRDefault="00E513D7" w:rsidP="00E513D7">
      <w:pPr>
        <w:pStyle w:val="af4"/>
      </w:pPr>
      <w:r>
        <w:t xml:space="preserve">                T-&gt;ptr[1]-&gt;offset=T-&gt;ptr[0]-&gt;offset+T-&gt;ptr[0]-&gt;width;</w:t>
      </w:r>
    </w:p>
    <w:p w:rsidR="00E513D7" w:rsidRDefault="00E513D7" w:rsidP="00E513D7">
      <w:pPr>
        <w:pStyle w:val="af4"/>
        <w:rPr>
          <w:rFonts w:hint="eastAsia"/>
        </w:rPr>
      </w:pPr>
      <w:r>
        <w:rPr>
          <w:rFonts w:hint="eastAsia"/>
        </w:rPr>
        <w:t xml:space="preserve">                semantic_Analysis(T-&gt;ptr[1]); //</w:t>
      </w:r>
      <w:r>
        <w:rPr>
          <w:rFonts w:hint="eastAsia"/>
        </w:rPr>
        <w:t>访问该外部定义列表中的其它外部定义</w:t>
      </w:r>
    </w:p>
    <w:p w:rsidR="00E513D7" w:rsidRDefault="00E513D7" w:rsidP="00E513D7">
      <w:pPr>
        <w:pStyle w:val="af4"/>
      </w:pPr>
      <w:r>
        <w:t xml:space="preserve">                T-&gt;code=merge(2,T-&gt;code,T-&gt;ptr[1]-&gt;code);</w:t>
      </w:r>
    </w:p>
    <w:p w:rsidR="00E513D7" w:rsidRDefault="00E513D7" w:rsidP="00E513D7">
      <w:pPr>
        <w:pStyle w:val="af4"/>
      </w:pPr>
      <w:r>
        <w:t xml:space="preserve">            }</w:t>
      </w:r>
    </w:p>
    <w:p w:rsidR="00E513D7" w:rsidRDefault="00E513D7" w:rsidP="00E513D7">
      <w:pPr>
        <w:pStyle w:val="af4"/>
      </w:pPr>
      <w:r>
        <w:t xml:space="preserve">            break;</w:t>
      </w:r>
    </w:p>
    <w:p w:rsidR="00E513D7" w:rsidRDefault="00E513D7" w:rsidP="00E513D7">
      <w:pPr>
        <w:pStyle w:val="af4"/>
      </w:pPr>
      <w:r>
        <w:t>//ExtDef:   Specifier ExtDecList SEMI   {$$=mknode(EXT_VAR_DEF,$1,$2,NULL,yylineno);}</w:t>
      </w:r>
    </w:p>
    <w:p w:rsidR="00E513D7" w:rsidRDefault="00E513D7" w:rsidP="00E513D7">
      <w:pPr>
        <w:pStyle w:val="af4"/>
        <w:rPr>
          <w:rFonts w:hint="eastAsia"/>
        </w:rPr>
      </w:pPr>
      <w:r>
        <w:rPr>
          <w:rFonts w:hint="eastAsia"/>
        </w:rPr>
        <w:t xml:space="preserve">        case EXT_VAR_DEF:   //</w:t>
      </w:r>
      <w:r>
        <w:rPr>
          <w:rFonts w:hint="eastAsia"/>
        </w:rPr>
        <w:t>处理外部说明</w:t>
      </w:r>
      <w:r>
        <w:rPr>
          <w:rFonts w:hint="eastAsia"/>
        </w:rPr>
        <w:t>,</w:t>
      </w:r>
      <w:r>
        <w:rPr>
          <w:rFonts w:hint="eastAsia"/>
        </w:rPr>
        <w:t>将第一个孩子</w:t>
      </w:r>
      <w:r>
        <w:rPr>
          <w:rFonts w:hint="eastAsia"/>
        </w:rPr>
        <w:t>(TYPE</w:t>
      </w:r>
      <w:r>
        <w:rPr>
          <w:rFonts w:hint="eastAsia"/>
        </w:rPr>
        <w:t>结点</w:t>
      </w:r>
      <w:r>
        <w:rPr>
          <w:rFonts w:hint="eastAsia"/>
        </w:rPr>
        <w:t>)</w:t>
      </w:r>
      <w:r>
        <w:rPr>
          <w:rFonts w:hint="eastAsia"/>
        </w:rPr>
        <w:t>中的类型送到第二个孩子的类型域</w:t>
      </w:r>
    </w:p>
    <w:p w:rsidR="00E513D7" w:rsidRDefault="00E513D7" w:rsidP="00E513D7">
      <w:pPr>
        <w:pStyle w:val="af4"/>
      </w:pPr>
      <w:r>
        <w:t xml:space="preserve">            T-&gt;type=T-&gt;ptr[1]-&gt;type=(!strcmp(T-&gt;ptr[0]-&gt;type_id,"int"))?INT:(!strcmp(T-&gt;ptr[0]-&gt;type_id,"char")) ? CHAR: FLOAT;</w:t>
      </w:r>
    </w:p>
    <w:p w:rsidR="00E513D7" w:rsidRDefault="00E513D7" w:rsidP="00E513D7">
      <w:pPr>
        <w:pStyle w:val="af4"/>
        <w:rPr>
          <w:rFonts w:hint="eastAsia"/>
        </w:rPr>
      </w:pPr>
      <w:r>
        <w:rPr>
          <w:rFonts w:hint="eastAsia"/>
        </w:rPr>
        <w:t xml:space="preserve">            T-&gt;ptr[1]-&gt;offset=T-&gt;offset;        //</w:t>
      </w:r>
      <w:r>
        <w:rPr>
          <w:rFonts w:hint="eastAsia"/>
        </w:rPr>
        <w:t>这个外部变量的偏移量向下传递</w:t>
      </w:r>
    </w:p>
    <w:p w:rsidR="00E513D7" w:rsidRDefault="00E513D7" w:rsidP="00E513D7">
      <w:pPr>
        <w:pStyle w:val="af4"/>
        <w:rPr>
          <w:rFonts w:hint="eastAsia"/>
        </w:rPr>
      </w:pPr>
      <w:r>
        <w:rPr>
          <w:rFonts w:hint="eastAsia"/>
        </w:rPr>
        <w:t xml:space="preserve">            T-&gt;ptr[1]-&gt;width=(T-&gt;type==CHAR)?1:4;  //</w:t>
      </w:r>
      <w:r>
        <w:rPr>
          <w:rFonts w:hint="eastAsia"/>
        </w:rPr>
        <w:t>将一个变量的宽度向下传递</w:t>
      </w:r>
    </w:p>
    <w:p w:rsidR="00E513D7" w:rsidRDefault="00E513D7" w:rsidP="00E513D7">
      <w:pPr>
        <w:pStyle w:val="af4"/>
      </w:pPr>
    </w:p>
    <w:p w:rsidR="00E513D7" w:rsidRDefault="00E513D7" w:rsidP="00E513D7">
      <w:pPr>
        <w:pStyle w:val="af4"/>
        <w:rPr>
          <w:rFonts w:hint="eastAsia"/>
        </w:rPr>
      </w:pPr>
      <w:r>
        <w:rPr>
          <w:rFonts w:hint="eastAsia"/>
        </w:rPr>
        <w:t xml:space="preserve">            ext_var_list(T-&gt;ptr[1]);     //</w:t>
      </w:r>
      <w:r>
        <w:rPr>
          <w:rFonts w:hint="eastAsia"/>
        </w:rPr>
        <w:t>处理外部变量说明中的标识符序列</w:t>
      </w:r>
      <w:r>
        <w:rPr>
          <w:rFonts w:hint="eastAsia"/>
        </w:rPr>
        <w:t xml:space="preserve"> ExtDecList</w:t>
      </w:r>
    </w:p>
    <w:p w:rsidR="00E513D7" w:rsidRDefault="00E513D7" w:rsidP="00E513D7">
      <w:pPr>
        <w:pStyle w:val="af4"/>
        <w:rPr>
          <w:rFonts w:hint="eastAsia"/>
        </w:rPr>
      </w:pPr>
      <w:r>
        <w:rPr>
          <w:rFonts w:hint="eastAsia"/>
        </w:rPr>
        <w:t xml:space="preserve">            T-&gt;width=((T-&gt;type==CHAR)?1:4)* T-&gt;ptr[1]-&gt;num;  //</w:t>
      </w:r>
      <w:r>
        <w:rPr>
          <w:rFonts w:hint="eastAsia"/>
        </w:rPr>
        <w:t>计算这个外部变量说明的宽度</w:t>
      </w:r>
    </w:p>
    <w:p w:rsidR="00E513D7" w:rsidRDefault="00E513D7" w:rsidP="00E513D7">
      <w:pPr>
        <w:pStyle w:val="af4"/>
        <w:rPr>
          <w:rFonts w:hint="eastAsia"/>
        </w:rPr>
      </w:pPr>
      <w:r>
        <w:rPr>
          <w:rFonts w:hint="eastAsia"/>
        </w:rPr>
        <w:t xml:space="preserve">            T-&gt;code=NULL;             //</w:t>
      </w:r>
      <w:r>
        <w:rPr>
          <w:rFonts w:hint="eastAsia"/>
        </w:rPr>
        <w:t>这里假定外部变量不支持初始化</w:t>
      </w:r>
    </w:p>
    <w:p w:rsidR="00E513D7" w:rsidRDefault="00E513D7" w:rsidP="00E513D7">
      <w:pPr>
        <w:pStyle w:val="af4"/>
      </w:pPr>
      <w:r>
        <w:t xml:space="preserve">            break;</w:t>
      </w:r>
    </w:p>
    <w:p w:rsidR="00E513D7" w:rsidRDefault="00E513D7" w:rsidP="00E513D7">
      <w:pPr>
        <w:pStyle w:val="af4"/>
        <w:rPr>
          <w:rFonts w:hint="eastAsia"/>
        </w:rPr>
      </w:pPr>
      <w:r>
        <w:rPr>
          <w:rFonts w:hint="eastAsia"/>
        </w:rPr>
        <w:t xml:space="preserve">        case FUNC_DEF:      //</w:t>
      </w:r>
      <w:r>
        <w:rPr>
          <w:rFonts w:hint="eastAsia"/>
        </w:rPr>
        <w:t>填写函数定义信息到符号表</w:t>
      </w:r>
    </w:p>
    <w:p w:rsidR="00E513D7" w:rsidRDefault="00E513D7" w:rsidP="00E513D7">
      <w:pPr>
        <w:pStyle w:val="af4"/>
        <w:rPr>
          <w:rFonts w:hint="eastAsia"/>
        </w:rPr>
      </w:pPr>
      <w:r>
        <w:rPr>
          <w:rFonts w:hint="eastAsia"/>
        </w:rPr>
        <w:t xml:space="preserve">            T-&gt;ptr[1]-&gt;type=!strcmp(T-&gt;ptr[0]-&gt;type_id,"int")?INT:FLOAT;//</w:t>
      </w:r>
      <w:r>
        <w:rPr>
          <w:rFonts w:hint="eastAsia"/>
        </w:rPr>
        <w:t>获取函数返回类型送到含函数名、参数的结点</w:t>
      </w:r>
    </w:p>
    <w:p w:rsidR="00E513D7" w:rsidRDefault="00E513D7" w:rsidP="00E513D7">
      <w:pPr>
        <w:pStyle w:val="af4"/>
        <w:rPr>
          <w:rFonts w:hint="eastAsia"/>
        </w:rPr>
      </w:pPr>
      <w:r>
        <w:rPr>
          <w:rFonts w:hint="eastAsia"/>
        </w:rPr>
        <w:t xml:space="preserve">            T-&gt;width=0;     //</w:t>
      </w:r>
      <w:r>
        <w:rPr>
          <w:rFonts w:hint="eastAsia"/>
        </w:rPr>
        <w:t>函数的宽度设置为</w:t>
      </w:r>
      <w:r>
        <w:rPr>
          <w:rFonts w:hint="eastAsia"/>
        </w:rPr>
        <w:t>0</w:t>
      </w:r>
      <w:r>
        <w:rPr>
          <w:rFonts w:hint="eastAsia"/>
        </w:rPr>
        <w:t>，不会对外部变量的地址分配产生影响</w:t>
      </w:r>
    </w:p>
    <w:p w:rsidR="00E513D7" w:rsidRDefault="00E513D7" w:rsidP="00E513D7">
      <w:pPr>
        <w:pStyle w:val="af4"/>
        <w:rPr>
          <w:rFonts w:hint="eastAsia"/>
        </w:rPr>
      </w:pPr>
      <w:r>
        <w:rPr>
          <w:rFonts w:hint="eastAsia"/>
        </w:rPr>
        <w:t xml:space="preserve">            T-&gt;offset=DX;   //</w:t>
      </w:r>
      <w:r>
        <w:rPr>
          <w:rFonts w:hint="eastAsia"/>
        </w:rPr>
        <w:t>设置局部变量在活动记录中的偏移量初值</w:t>
      </w:r>
    </w:p>
    <w:p w:rsidR="00E513D7" w:rsidRDefault="00E513D7" w:rsidP="00E513D7">
      <w:pPr>
        <w:pStyle w:val="af4"/>
        <w:rPr>
          <w:rFonts w:hint="eastAsia"/>
        </w:rPr>
      </w:pPr>
      <w:r>
        <w:rPr>
          <w:rFonts w:hint="eastAsia"/>
        </w:rPr>
        <w:t xml:space="preserve">            semantic_Analysis(T-&gt;ptr[1]); //</w:t>
      </w:r>
      <w:r>
        <w:rPr>
          <w:rFonts w:hint="eastAsia"/>
        </w:rPr>
        <w:t>处理函数名和参数结点部分，这里不考虑用寄存器传递参数</w:t>
      </w:r>
    </w:p>
    <w:p w:rsidR="00E513D7" w:rsidRDefault="00E513D7" w:rsidP="00E513D7">
      <w:pPr>
        <w:pStyle w:val="af4"/>
        <w:rPr>
          <w:rFonts w:hint="eastAsia"/>
        </w:rPr>
      </w:pPr>
      <w:r>
        <w:rPr>
          <w:rFonts w:hint="eastAsia"/>
        </w:rPr>
        <w:t xml:space="preserve">            T-&gt;offset+=T-&gt;ptr[1]-&gt;width;   //</w:t>
      </w:r>
      <w:r>
        <w:rPr>
          <w:rFonts w:hint="eastAsia"/>
        </w:rPr>
        <w:t>用形参单元宽度修改函数局部变量的起始偏</w:t>
      </w:r>
      <w:r>
        <w:rPr>
          <w:rFonts w:hint="eastAsia"/>
        </w:rPr>
        <w:lastRenderedPageBreak/>
        <w:t>移量</w:t>
      </w:r>
    </w:p>
    <w:p w:rsidR="00E513D7" w:rsidRDefault="00E513D7" w:rsidP="00E513D7">
      <w:pPr>
        <w:pStyle w:val="af4"/>
      </w:pPr>
      <w:r>
        <w:t xml:space="preserve">            T-&gt;ptr[2]-&gt;offset=T-&gt;offset;</w:t>
      </w:r>
    </w:p>
    <w:p w:rsidR="00E513D7" w:rsidRDefault="00E513D7" w:rsidP="00E513D7">
      <w:pPr>
        <w:pStyle w:val="af4"/>
        <w:rPr>
          <w:rFonts w:hint="eastAsia"/>
        </w:rPr>
      </w:pPr>
      <w:r>
        <w:rPr>
          <w:rFonts w:hint="eastAsia"/>
        </w:rPr>
        <w:t xml:space="preserve">            strcpy(T-&gt;ptr[2]-&gt;Snext,newLabel());  //</w:t>
      </w:r>
      <w:r>
        <w:rPr>
          <w:rFonts w:hint="eastAsia"/>
        </w:rPr>
        <w:t>函数体语句执行结束后的位置属性</w:t>
      </w:r>
    </w:p>
    <w:p w:rsidR="00E513D7" w:rsidRDefault="00E513D7" w:rsidP="00E513D7">
      <w:pPr>
        <w:pStyle w:val="af4"/>
        <w:rPr>
          <w:rFonts w:hint="eastAsia"/>
        </w:rPr>
      </w:pPr>
      <w:r>
        <w:rPr>
          <w:rFonts w:hint="eastAsia"/>
        </w:rPr>
        <w:t xml:space="preserve">            semantic_Analysis(T-&gt;ptr[2]);         //</w:t>
      </w:r>
      <w:r>
        <w:rPr>
          <w:rFonts w:hint="eastAsia"/>
        </w:rPr>
        <w:t>处理函数体结点</w:t>
      </w:r>
    </w:p>
    <w:p w:rsidR="00E513D7" w:rsidRDefault="00E513D7" w:rsidP="00E513D7">
      <w:pPr>
        <w:pStyle w:val="af4"/>
        <w:rPr>
          <w:rFonts w:hint="eastAsia"/>
        </w:rPr>
      </w:pPr>
      <w:r>
        <w:rPr>
          <w:rFonts w:hint="eastAsia"/>
        </w:rPr>
        <w:t xml:space="preserve">            //</w:t>
      </w:r>
      <w:r>
        <w:rPr>
          <w:rFonts w:hint="eastAsia"/>
        </w:rPr>
        <w:t>计算活动记录大小</w:t>
      </w:r>
      <w:r>
        <w:rPr>
          <w:rFonts w:hint="eastAsia"/>
        </w:rPr>
        <w:t>,</w:t>
      </w:r>
      <w:r>
        <w:rPr>
          <w:rFonts w:hint="eastAsia"/>
        </w:rPr>
        <w:t>这里</w:t>
      </w:r>
      <w:r>
        <w:rPr>
          <w:rFonts w:hint="eastAsia"/>
        </w:rPr>
        <w:t>offset</w:t>
      </w:r>
      <w:r>
        <w:rPr>
          <w:rFonts w:hint="eastAsia"/>
        </w:rPr>
        <w:t>属性存放的是活动记录大小，不是偏移</w:t>
      </w:r>
    </w:p>
    <w:p w:rsidR="00E513D7" w:rsidRDefault="00E513D7" w:rsidP="00E513D7">
      <w:pPr>
        <w:pStyle w:val="af4"/>
      </w:pPr>
      <w:r>
        <w:t xml:space="preserve">            symbolTable.symbols[T-&gt;ptr[1]-&gt;place].offset=T-&gt;offset+T-&gt;ptr[2]-&gt;width;</w:t>
      </w:r>
    </w:p>
    <w:p w:rsidR="00E513D7" w:rsidRDefault="00E513D7" w:rsidP="00E513D7">
      <w:pPr>
        <w:pStyle w:val="af4"/>
        <w:rPr>
          <w:rFonts w:hint="eastAsia"/>
        </w:rPr>
      </w:pPr>
      <w:r>
        <w:rPr>
          <w:rFonts w:hint="eastAsia"/>
        </w:rPr>
        <w:t xml:space="preserve">            T-&gt;code=merge(3,T-&gt;ptr[1]-&gt;code,T-&gt;ptr[2]-&gt;code,genLabel(T-&gt;ptr[2]-&gt;Snext));          //</w:t>
      </w:r>
      <w:r>
        <w:rPr>
          <w:rFonts w:hint="eastAsia"/>
        </w:rPr>
        <w:t>函数体的代码作为函数的代码</w:t>
      </w:r>
    </w:p>
    <w:p w:rsidR="00E513D7" w:rsidRDefault="00E513D7" w:rsidP="00E513D7">
      <w:pPr>
        <w:pStyle w:val="af4"/>
      </w:pPr>
      <w:r>
        <w:t xml:space="preserve">            break;</w:t>
      </w:r>
    </w:p>
    <w:p w:rsidR="00E513D7" w:rsidRDefault="00E513D7" w:rsidP="00E513D7">
      <w:pPr>
        <w:pStyle w:val="af4"/>
        <w:rPr>
          <w:rFonts w:hint="eastAsia"/>
        </w:rPr>
      </w:pPr>
      <w:r>
        <w:rPr>
          <w:rFonts w:hint="eastAsia"/>
        </w:rPr>
        <w:t xml:space="preserve">        case FUNC_DEC:      //</w:t>
      </w:r>
      <w:r>
        <w:rPr>
          <w:rFonts w:hint="eastAsia"/>
        </w:rPr>
        <w:t>根据返回类型，函数名填写符号表</w:t>
      </w:r>
    </w:p>
    <w:p w:rsidR="00E513D7" w:rsidRDefault="00E513D7" w:rsidP="00E513D7">
      <w:pPr>
        <w:pStyle w:val="af4"/>
        <w:rPr>
          <w:rFonts w:hint="eastAsia"/>
        </w:rPr>
      </w:pPr>
      <w:r>
        <w:rPr>
          <w:rFonts w:hint="eastAsia"/>
        </w:rPr>
        <w:t xml:space="preserve">            rtn=fillSymbolTable(T-&gt;type_id,newAlias(),LEV,T-&gt;type,'F',0);//</w:t>
      </w:r>
      <w:r>
        <w:rPr>
          <w:rFonts w:hint="eastAsia"/>
        </w:rPr>
        <w:t>函数不在数据区中分配单元，偏移量为</w:t>
      </w:r>
      <w:r>
        <w:rPr>
          <w:rFonts w:hint="eastAsia"/>
        </w:rPr>
        <w:t>0</w:t>
      </w:r>
    </w:p>
    <w:p w:rsidR="00E513D7" w:rsidRDefault="00E513D7" w:rsidP="00E513D7">
      <w:pPr>
        <w:pStyle w:val="af4"/>
      </w:pPr>
      <w:r>
        <w:t xml:space="preserve">            if (rtn==-1)</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semantic_error(T-&gt;pos,T-&gt;type_id, "</w:t>
      </w:r>
      <w:r>
        <w:rPr>
          <w:rFonts w:hint="eastAsia"/>
        </w:rPr>
        <w:t>函数重复定义</w:t>
      </w:r>
      <w:r>
        <w:rPr>
          <w:rFonts w:hint="eastAsia"/>
        </w:rPr>
        <w:t>");</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pPr>
      <w:r>
        <w:t xml:space="preserve">            else</w:t>
      </w:r>
    </w:p>
    <w:p w:rsidR="00E513D7" w:rsidRDefault="00E513D7" w:rsidP="00E513D7">
      <w:pPr>
        <w:pStyle w:val="af4"/>
      </w:pPr>
      <w:r>
        <w:t xml:space="preserve">                T-&gt;place=rtn;</w:t>
      </w:r>
    </w:p>
    <w:p w:rsidR="00E513D7" w:rsidRDefault="00E513D7" w:rsidP="00E513D7">
      <w:pPr>
        <w:pStyle w:val="af4"/>
      </w:pPr>
      <w:r>
        <w:t xml:space="preserve">            result.kind=ID;</w:t>
      </w:r>
    </w:p>
    <w:p w:rsidR="00E513D7" w:rsidRDefault="00E513D7" w:rsidP="00E513D7">
      <w:pPr>
        <w:pStyle w:val="af4"/>
      </w:pPr>
      <w:r>
        <w:t xml:space="preserve">            strcpy(result.id,T-&gt;type_id);</w:t>
      </w:r>
    </w:p>
    <w:p w:rsidR="00E513D7" w:rsidRDefault="00E513D7" w:rsidP="00E513D7">
      <w:pPr>
        <w:pStyle w:val="af4"/>
      </w:pPr>
      <w:r>
        <w:t xml:space="preserve">            result.offset=rtn;</w:t>
      </w:r>
    </w:p>
    <w:p w:rsidR="00E513D7" w:rsidRDefault="00E513D7" w:rsidP="00E513D7">
      <w:pPr>
        <w:pStyle w:val="af4"/>
        <w:rPr>
          <w:rFonts w:hint="eastAsia"/>
        </w:rPr>
      </w:pPr>
      <w:r>
        <w:rPr>
          <w:rFonts w:hint="eastAsia"/>
        </w:rPr>
        <w:t xml:space="preserve">            T-&gt;code=genIR(FUNCTION,opn1,opn2,result);     //</w:t>
      </w:r>
      <w:r>
        <w:rPr>
          <w:rFonts w:hint="eastAsia"/>
        </w:rPr>
        <w:t>生成中间代码：</w:t>
      </w:r>
      <w:r>
        <w:rPr>
          <w:rFonts w:hint="eastAsia"/>
        </w:rPr>
        <w:t xml:space="preserve">FUNCTION </w:t>
      </w:r>
      <w:r>
        <w:rPr>
          <w:rFonts w:hint="eastAsia"/>
        </w:rPr>
        <w:t>函数名</w:t>
      </w:r>
    </w:p>
    <w:p w:rsidR="00E513D7" w:rsidRDefault="00E513D7" w:rsidP="00E513D7">
      <w:pPr>
        <w:pStyle w:val="af4"/>
        <w:rPr>
          <w:rFonts w:hint="eastAsia"/>
        </w:rPr>
      </w:pPr>
      <w:r>
        <w:rPr>
          <w:rFonts w:hint="eastAsia"/>
        </w:rPr>
        <w:t xml:space="preserve">            T-&gt;offset=DX;   //</w:t>
      </w:r>
      <w:r>
        <w:rPr>
          <w:rFonts w:hint="eastAsia"/>
        </w:rPr>
        <w:t>设置形式参数在活动记录中的偏移量初值</w:t>
      </w:r>
    </w:p>
    <w:p w:rsidR="00E513D7" w:rsidRDefault="00E513D7" w:rsidP="00E513D7">
      <w:pPr>
        <w:pStyle w:val="af4"/>
        <w:rPr>
          <w:rFonts w:hint="eastAsia"/>
        </w:rPr>
      </w:pPr>
      <w:r>
        <w:rPr>
          <w:rFonts w:hint="eastAsia"/>
        </w:rPr>
        <w:t xml:space="preserve">            if (T-&gt;ptr[0])   //</w:t>
      </w:r>
      <w:r>
        <w:rPr>
          <w:rFonts w:hint="eastAsia"/>
        </w:rPr>
        <w:t>判断是否有参数</w:t>
      </w:r>
    </w:p>
    <w:p w:rsidR="00E513D7" w:rsidRDefault="00E513D7" w:rsidP="00E513D7">
      <w:pPr>
        <w:pStyle w:val="af4"/>
      </w:pPr>
      <w:r>
        <w:t xml:space="preserve">            {</w:t>
      </w:r>
    </w:p>
    <w:p w:rsidR="00E513D7" w:rsidRDefault="00E513D7" w:rsidP="00E513D7">
      <w:pPr>
        <w:pStyle w:val="af4"/>
      </w:pPr>
      <w:r>
        <w:t xml:space="preserve">                T-&gt;ptr[0]-&gt;offset=T-&gt;offset;</w:t>
      </w:r>
    </w:p>
    <w:p w:rsidR="00E513D7" w:rsidRDefault="00E513D7" w:rsidP="00E513D7">
      <w:pPr>
        <w:pStyle w:val="af4"/>
        <w:rPr>
          <w:rFonts w:hint="eastAsia"/>
        </w:rPr>
      </w:pPr>
      <w:r>
        <w:rPr>
          <w:rFonts w:hint="eastAsia"/>
        </w:rPr>
        <w:t xml:space="preserve">                semantic_Analysis(T-&gt;ptr[0]);  //</w:t>
      </w:r>
      <w:r>
        <w:rPr>
          <w:rFonts w:hint="eastAsia"/>
        </w:rPr>
        <w:t>处理函数参数列表</w:t>
      </w:r>
    </w:p>
    <w:p w:rsidR="00E513D7" w:rsidRDefault="00E513D7" w:rsidP="00E513D7">
      <w:pPr>
        <w:pStyle w:val="af4"/>
      </w:pPr>
      <w:r>
        <w:t xml:space="preserve">                T-&gt;width=T-&gt;ptr[0]-&gt;width;</w:t>
      </w:r>
    </w:p>
    <w:p w:rsidR="00E513D7" w:rsidRDefault="00E513D7" w:rsidP="00E513D7">
      <w:pPr>
        <w:pStyle w:val="af4"/>
      </w:pPr>
      <w:r>
        <w:t xml:space="preserve">                symbolTable.symbols[rtn].paramnum=T-&gt;ptr[0]-&gt;num;</w:t>
      </w:r>
    </w:p>
    <w:p w:rsidR="00E513D7" w:rsidRDefault="00E513D7" w:rsidP="00E513D7">
      <w:pPr>
        <w:pStyle w:val="af4"/>
        <w:rPr>
          <w:rFonts w:hint="eastAsia"/>
        </w:rPr>
      </w:pPr>
      <w:r>
        <w:rPr>
          <w:rFonts w:hint="eastAsia"/>
        </w:rPr>
        <w:t xml:space="preserve">                T-&gt;code=merge(2,T-&gt;code,T-&gt;ptr[0]-&gt;code);  //</w:t>
      </w:r>
      <w:r>
        <w:rPr>
          <w:rFonts w:hint="eastAsia"/>
        </w:rPr>
        <w:t>连接函数名和参数代码序列</w:t>
      </w:r>
    </w:p>
    <w:p w:rsidR="00E513D7" w:rsidRDefault="00E513D7" w:rsidP="00E513D7">
      <w:pPr>
        <w:pStyle w:val="af4"/>
      </w:pPr>
      <w:r>
        <w:t xml:space="preserve">            }</w:t>
      </w:r>
    </w:p>
    <w:p w:rsidR="00E513D7" w:rsidRDefault="00E513D7" w:rsidP="00E513D7">
      <w:pPr>
        <w:pStyle w:val="af4"/>
      </w:pPr>
      <w:r>
        <w:t xml:space="preserve">            else</w:t>
      </w:r>
    </w:p>
    <w:p w:rsidR="00E513D7" w:rsidRDefault="00E513D7" w:rsidP="00E513D7">
      <w:pPr>
        <w:pStyle w:val="af4"/>
      </w:pPr>
      <w:r>
        <w:t xml:space="preserve">                symbolTable.symbols[rtn].paramnum=0,T-&gt;width=0;</w:t>
      </w:r>
    </w:p>
    <w:p w:rsidR="00E513D7" w:rsidRDefault="00E513D7" w:rsidP="00E513D7">
      <w:pPr>
        <w:pStyle w:val="af4"/>
      </w:pPr>
      <w:r>
        <w:t xml:space="preserve">            break;</w:t>
      </w:r>
    </w:p>
    <w:p w:rsidR="00E513D7" w:rsidRDefault="00E513D7" w:rsidP="00E513D7">
      <w:pPr>
        <w:pStyle w:val="af4"/>
        <w:rPr>
          <w:rFonts w:hint="eastAsia"/>
        </w:rPr>
      </w:pPr>
      <w:r>
        <w:rPr>
          <w:rFonts w:hint="eastAsia"/>
        </w:rPr>
        <w:t xml:space="preserve">        case PARAM_LIST:    //</w:t>
      </w:r>
      <w:r>
        <w:rPr>
          <w:rFonts w:hint="eastAsia"/>
        </w:rPr>
        <w:t>处理函数形式参数列表</w:t>
      </w:r>
    </w:p>
    <w:p w:rsidR="00E513D7" w:rsidRDefault="00E513D7" w:rsidP="00E513D7">
      <w:pPr>
        <w:pStyle w:val="af4"/>
      </w:pPr>
      <w:r>
        <w:t xml:space="preserve">            T-&gt;ptr[0]-&gt;offset=T-&gt;offset;</w:t>
      </w:r>
    </w:p>
    <w:p w:rsidR="00E513D7" w:rsidRDefault="00E513D7" w:rsidP="00E513D7">
      <w:pPr>
        <w:pStyle w:val="af4"/>
      </w:pPr>
      <w:r>
        <w:t xml:space="preserve">            semantic_Analysis(T-&gt;ptr[0]);</w:t>
      </w:r>
    </w:p>
    <w:p w:rsidR="00E513D7" w:rsidRDefault="00E513D7" w:rsidP="00E513D7">
      <w:pPr>
        <w:pStyle w:val="af4"/>
      </w:pPr>
      <w:r>
        <w:t xml:space="preserve">            if (T-&gt;ptr[1])</w:t>
      </w:r>
    </w:p>
    <w:p w:rsidR="00E513D7" w:rsidRDefault="00E513D7" w:rsidP="00E513D7">
      <w:pPr>
        <w:pStyle w:val="af4"/>
      </w:pPr>
      <w:r>
        <w:t xml:space="preserve">            {</w:t>
      </w:r>
    </w:p>
    <w:p w:rsidR="00E513D7" w:rsidRDefault="00E513D7" w:rsidP="00E513D7">
      <w:pPr>
        <w:pStyle w:val="af4"/>
      </w:pPr>
      <w:r>
        <w:t xml:space="preserve">                T-&gt;ptr[1]-&gt;offset=T-&gt;offset+T-&gt;ptr[0]-&gt;width;</w:t>
      </w:r>
    </w:p>
    <w:p w:rsidR="00E513D7" w:rsidRDefault="00E513D7" w:rsidP="00E513D7">
      <w:pPr>
        <w:pStyle w:val="af4"/>
      </w:pPr>
      <w:r>
        <w:t xml:space="preserve">                semantic_Analysis(T-&gt;ptr[1]);</w:t>
      </w:r>
    </w:p>
    <w:p w:rsidR="00E513D7" w:rsidRDefault="00E513D7" w:rsidP="00E513D7">
      <w:pPr>
        <w:pStyle w:val="af4"/>
        <w:rPr>
          <w:rFonts w:hint="eastAsia"/>
        </w:rPr>
      </w:pPr>
      <w:r>
        <w:rPr>
          <w:rFonts w:hint="eastAsia"/>
        </w:rPr>
        <w:lastRenderedPageBreak/>
        <w:t xml:space="preserve">                T-&gt;num=T-&gt;ptr[0]-&gt;num+T-&gt;ptr[1]-&gt;num;        //</w:t>
      </w:r>
      <w:r>
        <w:rPr>
          <w:rFonts w:hint="eastAsia"/>
        </w:rPr>
        <w:t>统计参数个数</w:t>
      </w:r>
    </w:p>
    <w:p w:rsidR="00E513D7" w:rsidRDefault="00E513D7" w:rsidP="00E513D7">
      <w:pPr>
        <w:pStyle w:val="af4"/>
        <w:rPr>
          <w:rFonts w:hint="eastAsia"/>
        </w:rPr>
      </w:pPr>
      <w:r>
        <w:rPr>
          <w:rFonts w:hint="eastAsia"/>
        </w:rPr>
        <w:t xml:space="preserve">                T-&gt;width=T-&gt;ptr[0]-&gt;width+T-&gt;ptr[1]-&gt;width;  //</w:t>
      </w:r>
      <w:r>
        <w:rPr>
          <w:rFonts w:hint="eastAsia"/>
        </w:rPr>
        <w:t>累加参数单元宽度</w:t>
      </w:r>
    </w:p>
    <w:p w:rsidR="00E513D7" w:rsidRDefault="00E513D7" w:rsidP="00E513D7">
      <w:pPr>
        <w:pStyle w:val="af4"/>
        <w:rPr>
          <w:rFonts w:hint="eastAsia"/>
        </w:rPr>
      </w:pPr>
      <w:r>
        <w:rPr>
          <w:rFonts w:hint="eastAsia"/>
        </w:rPr>
        <w:t xml:space="preserve">                T-&gt;code=merge(2,T-&gt;ptr[0]-&gt;code,T-&gt;ptr[1]-&gt;code);  //</w:t>
      </w:r>
      <w:r>
        <w:rPr>
          <w:rFonts w:hint="eastAsia"/>
        </w:rPr>
        <w:t>连接参数代码</w:t>
      </w:r>
    </w:p>
    <w:p w:rsidR="00E513D7" w:rsidRDefault="00E513D7" w:rsidP="00E513D7">
      <w:pPr>
        <w:pStyle w:val="af4"/>
      </w:pPr>
      <w:r>
        <w:t xml:space="preserve">            }</w:t>
      </w:r>
    </w:p>
    <w:p w:rsidR="00E513D7" w:rsidRDefault="00E513D7" w:rsidP="00E513D7">
      <w:pPr>
        <w:pStyle w:val="af4"/>
      </w:pPr>
      <w:r>
        <w:t xml:space="preserve">            else</w:t>
      </w:r>
    </w:p>
    <w:p w:rsidR="00E513D7" w:rsidRDefault="00E513D7" w:rsidP="00E513D7">
      <w:pPr>
        <w:pStyle w:val="af4"/>
      </w:pPr>
      <w:r>
        <w:t xml:space="preserve">            {</w:t>
      </w:r>
    </w:p>
    <w:p w:rsidR="00E513D7" w:rsidRDefault="00E513D7" w:rsidP="00E513D7">
      <w:pPr>
        <w:pStyle w:val="af4"/>
      </w:pPr>
      <w:r>
        <w:t xml:space="preserve">                T-&gt;num=T-&gt;ptr[0]-&gt;num;</w:t>
      </w:r>
    </w:p>
    <w:p w:rsidR="00E513D7" w:rsidRDefault="00E513D7" w:rsidP="00E513D7">
      <w:pPr>
        <w:pStyle w:val="af4"/>
      </w:pPr>
      <w:r>
        <w:t xml:space="preserve">                T-&gt;width=T-&gt;ptr[0]-&gt;width;</w:t>
      </w:r>
    </w:p>
    <w:p w:rsidR="00E513D7" w:rsidRDefault="00E513D7" w:rsidP="00E513D7">
      <w:pPr>
        <w:pStyle w:val="af4"/>
      </w:pPr>
      <w:r>
        <w:t xml:space="preserve">                T-&gt;code=T-&gt;ptr[0]-&gt;code;</w:t>
      </w:r>
    </w:p>
    <w:p w:rsidR="00E513D7" w:rsidRDefault="00E513D7" w:rsidP="00E513D7">
      <w:pPr>
        <w:pStyle w:val="af4"/>
      </w:pPr>
      <w:r>
        <w:t xml:space="preserve">            }</w:t>
      </w:r>
    </w:p>
    <w:p w:rsidR="00E513D7" w:rsidRDefault="00E513D7" w:rsidP="00E513D7">
      <w:pPr>
        <w:pStyle w:val="af4"/>
      </w:pPr>
      <w:r>
        <w:t xml:space="preserve">            break;</w:t>
      </w:r>
    </w:p>
    <w:p w:rsidR="00E513D7" w:rsidRDefault="00E513D7" w:rsidP="00E513D7">
      <w:pPr>
        <w:pStyle w:val="af4"/>
      </w:pPr>
      <w:r>
        <w:t xml:space="preserve">        case  PARAM_DEC:</w:t>
      </w:r>
    </w:p>
    <w:p w:rsidR="00E513D7" w:rsidRDefault="00E513D7" w:rsidP="00E513D7">
      <w:pPr>
        <w:pStyle w:val="af4"/>
      </w:pPr>
      <w:r>
        <w:t xml:space="preserve">            rtn=fillSymbolTable(T-&gt;ptr[1]-&gt;type_id,newAlias(),1,T-&gt;ptr[0]-&gt;type,'P',T-&gt;offset);</w:t>
      </w:r>
    </w:p>
    <w:p w:rsidR="00E513D7" w:rsidRDefault="00E513D7" w:rsidP="00E513D7">
      <w:pPr>
        <w:pStyle w:val="af4"/>
      </w:pPr>
      <w:r>
        <w:t xml:space="preserve">            if (rtn==-1)</w:t>
      </w:r>
    </w:p>
    <w:p w:rsidR="00E513D7" w:rsidRDefault="00E513D7" w:rsidP="00E513D7">
      <w:pPr>
        <w:pStyle w:val="af4"/>
        <w:rPr>
          <w:rFonts w:hint="eastAsia"/>
        </w:rPr>
      </w:pPr>
      <w:r>
        <w:rPr>
          <w:rFonts w:hint="eastAsia"/>
        </w:rPr>
        <w:t xml:space="preserve">                semantic_error(T-&gt;ptr[1]-&gt;pos,T-&gt;ptr[1]-&gt;type_id, "</w:t>
      </w:r>
      <w:r>
        <w:rPr>
          <w:rFonts w:hint="eastAsia"/>
        </w:rPr>
        <w:t>参数名重复定义</w:t>
      </w:r>
      <w:r>
        <w:rPr>
          <w:rFonts w:hint="eastAsia"/>
        </w:rPr>
        <w:t>");</w:t>
      </w:r>
    </w:p>
    <w:p w:rsidR="00E513D7" w:rsidRDefault="00E513D7" w:rsidP="00E513D7">
      <w:pPr>
        <w:pStyle w:val="af4"/>
      </w:pPr>
      <w:r>
        <w:t xml:space="preserve">            else</w:t>
      </w:r>
    </w:p>
    <w:p w:rsidR="00E513D7" w:rsidRDefault="00E513D7" w:rsidP="00E513D7">
      <w:pPr>
        <w:pStyle w:val="af4"/>
      </w:pPr>
      <w:r>
        <w:t xml:space="preserve">                T-&gt;ptr[1]-&gt;place=rtn;</w:t>
      </w:r>
    </w:p>
    <w:p w:rsidR="00E513D7" w:rsidRDefault="00E513D7" w:rsidP="00E513D7">
      <w:pPr>
        <w:pStyle w:val="af4"/>
        <w:rPr>
          <w:rFonts w:hint="eastAsia"/>
        </w:rPr>
      </w:pPr>
      <w:r>
        <w:rPr>
          <w:rFonts w:hint="eastAsia"/>
        </w:rPr>
        <w:t xml:space="preserve">            T-&gt;num=1;       //</w:t>
      </w:r>
      <w:r>
        <w:rPr>
          <w:rFonts w:hint="eastAsia"/>
        </w:rPr>
        <w:t>参数个数计算的初始值</w:t>
      </w:r>
    </w:p>
    <w:p w:rsidR="00E513D7" w:rsidRDefault="00E513D7" w:rsidP="00E513D7">
      <w:pPr>
        <w:pStyle w:val="af4"/>
        <w:rPr>
          <w:rFonts w:hint="eastAsia"/>
        </w:rPr>
      </w:pPr>
      <w:r>
        <w:rPr>
          <w:rFonts w:hint="eastAsia"/>
        </w:rPr>
        <w:t xml:space="preserve">            T-&gt;width=T-&gt;ptr[0]-&gt;type==CHAR?1:4;  //</w:t>
      </w:r>
      <w:r>
        <w:rPr>
          <w:rFonts w:hint="eastAsia"/>
        </w:rPr>
        <w:t>参数宽度</w:t>
      </w:r>
    </w:p>
    <w:p w:rsidR="00E513D7" w:rsidRDefault="00E513D7" w:rsidP="00E513D7">
      <w:pPr>
        <w:pStyle w:val="af4"/>
      </w:pPr>
      <w:r>
        <w:t xml:space="preserve">            result.kind=ID;</w:t>
      </w:r>
    </w:p>
    <w:p w:rsidR="00E513D7" w:rsidRDefault="00E513D7" w:rsidP="00E513D7">
      <w:pPr>
        <w:pStyle w:val="af4"/>
      </w:pPr>
      <w:r>
        <w:t xml:space="preserve">            strcpy(result.id, symbolTable.symbols[rtn].alias);</w:t>
      </w:r>
    </w:p>
    <w:p w:rsidR="00E513D7" w:rsidRDefault="00E513D7" w:rsidP="00E513D7">
      <w:pPr>
        <w:pStyle w:val="af4"/>
      </w:pPr>
      <w:r>
        <w:t xml:space="preserve">            result.offset=T-&gt;offset;</w:t>
      </w:r>
    </w:p>
    <w:p w:rsidR="00E513D7" w:rsidRDefault="00E513D7" w:rsidP="00E513D7">
      <w:pPr>
        <w:pStyle w:val="af4"/>
        <w:rPr>
          <w:rFonts w:hint="eastAsia"/>
        </w:rPr>
      </w:pPr>
      <w:r>
        <w:rPr>
          <w:rFonts w:hint="eastAsia"/>
        </w:rPr>
        <w:t xml:space="preserve">            T-&gt;code=genIR(PARAM,opn1,opn2,result);     //</w:t>
      </w:r>
      <w:r>
        <w:rPr>
          <w:rFonts w:hint="eastAsia"/>
        </w:rPr>
        <w:t>生成：</w:t>
      </w:r>
      <w:r>
        <w:rPr>
          <w:rFonts w:hint="eastAsia"/>
        </w:rPr>
        <w:t xml:space="preserve">FUNCTION </w:t>
      </w:r>
      <w:r>
        <w:rPr>
          <w:rFonts w:hint="eastAsia"/>
        </w:rPr>
        <w:t>函数名</w:t>
      </w:r>
    </w:p>
    <w:p w:rsidR="00E513D7" w:rsidRDefault="00E513D7" w:rsidP="00E513D7">
      <w:pPr>
        <w:pStyle w:val="af4"/>
      </w:pPr>
      <w:r>
        <w:t xml:space="preserve">            break;</w:t>
      </w:r>
    </w:p>
    <w:p w:rsidR="00E513D7" w:rsidRDefault="00E513D7" w:rsidP="00E513D7">
      <w:pPr>
        <w:pStyle w:val="af4"/>
      </w:pPr>
      <w:r>
        <w:t xml:space="preserve">        case COMP_STM:</w:t>
      </w:r>
    </w:p>
    <w:p w:rsidR="00E513D7" w:rsidRDefault="00E513D7" w:rsidP="00E513D7">
      <w:pPr>
        <w:pStyle w:val="af4"/>
      </w:pPr>
      <w:r>
        <w:t xml:space="preserve">            LEV++;</w:t>
      </w:r>
    </w:p>
    <w:p w:rsidR="00E513D7" w:rsidRDefault="00E513D7" w:rsidP="00E513D7">
      <w:pPr>
        <w:pStyle w:val="af4"/>
        <w:rPr>
          <w:rFonts w:hint="eastAsia"/>
        </w:rPr>
      </w:pPr>
      <w:r>
        <w:rPr>
          <w:rFonts w:hint="eastAsia"/>
        </w:rPr>
        <w:t xml:space="preserve">            //</w:t>
      </w:r>
      <w:r>
        <w:rPr>
          <w:rFonts w:hint="eastAsia"/>
        </w:rPr>
        <w:t>设置层号加</w:t>
      </w:r>
      <w:r>
        <w:rPr>
          <w:rFonts w:hint="eastAsia"/>
        </w:rPr>
        <w:t>1</w:t>
      </w:r>
      <w:r>
        <w:rPr>
          <w:rFonts w:hint="eastAsia"/>
        </w:rPr>
        <w:t>，并且保存该层局部变量在符号表中的起始位置在</w:t>
      </w:r>
      <w:r>
        <w:rPr>
          <w:rFonts w:hint="eastAsia"/>
        </w:rPr>
        <w:t>symbol_scope_TX</w:t>
      </w:r>
    </w:p>
    <w:p w:rsidR="00E513D7" w:rsidRDefault="00E513D7" w:rsidP="00E513D7">
      <w:pPr>
        <w:pStyle w:val="af4"/>
      </w:pPr>
      <w:r>
        <w:t xml:space="preserve">            symbol_scope_TX.TX[symbol_scope_TX.top++]=symbolTable.index;</w:t>
      </w:r>
    </w:p>
    <w:p w:rsidR="00E513D7" w:rsidRDefault="00E513D7" w:rsidP="00E513D7">
      <w:pPr>
        <w:pStyle w:val="af4"/>
      </w:pPr>
      <w:r>
        <w:t xml:space="preserve">            T-&gt;width=0;</w:t>
      </w:r>
    </w:p>
    <w:p w:rsidR="00E513D7" w:rsidRDefault="00E513D7" w:rsidP="00E513D7">
      <w:pPr>
        <w:pStyle w:val="af4"/>
      </w:pPr>
      <w:r>
        <w:t xml:space="preserve">            T-&gt;code=NULL;</w:t>
      </w:r>
    </w:p>
    <w:p w:rsidR="00E513D7" w:rsidRDefault="00E513D7" w:rsidP="00E513D7">
      <w:pPr>
        <w:pStyle w:val="af4"/>
      </w:pPr>
      <w:r>
        <w:t xml:space="preserve">            if (T-&gt;ptr[0])</w:t>
      </w:r>
    </w:p>
    <w:p w:rsidR="00E513D7" w:rsidRDefault="00E513D7" w:rsidP="00E513D7">
      <w:pPr>
        <w:pStyle w:val="af4"/>
      </w:pPr>
      <w:r>
        <w:t xml:space="preserve">            {</w:t>
      </w:r>
    </w:p>
    <w:p w:rsidR="00E513D7" w:rsidRDefault="00E513D7" w:rsidP="00E513D7">
      <w:pPr>
        <w:pStyle w:val="af4"/>
      </w:pPr>
      <w:r>
        <w:t xml:space="preserve">                T-&gt;ptr[0]-&gt;offset=T-&gt;offset;</w:t>
      </w:r>
    </w:p>
    <w:p w:rsidR="00E513D7" w:rsidRDefault="00E513D7" w:rsidP="00E513D7">
      <w:pPr>
        <w:pStyle w:val="af4"/>
        <w:rPr>
          <w:rFonts w:hint="eastAsia"/>
        </w:rPr>
      </w:pPr>
      <w:r>
        <w:rPr>
          <w:rFonts w:hint="eastAsia"/>
        </w:rPr>
        <w:t xml:space="preserve">                semantic_Analysis(T-&gt;ptr[0]);  //</w:t>
      </w:r>
      <w:r>
        <w:rPr>
          <w:rFonts w:hint="eastAsia"/>
        </w:rPr>
        <w:t>处理该层的局部变量</w:t>
      </w:r>
      <w:r>
        <w:rPr>
          <w:rFonts w:hint="eastAsia"/>
        </w:rPr>
        <w:t>DEF_LIST</w:t>
      </w:r>
    </w:p>
    <w:p w:rsidR="00E513D7" w:rsidRDefault="00E513D7" w:rsidP="00E513D7">
      <w:pPr>
        <w:pStyle w:val="af4"/>
      </w:pPr>
      <w:r>
        <w:t xml:space="preserve">                T-&gt;width+=T-&gt;ptr[0]-&gt;width;</w:t>
      </w:r>
    </w:p>
    <w:p w:rsidR="00E513D7" w:rsidRDefault="00E513D7" w:rsidP="00E513D7">
      <w:pPr>
        <w:pStyle w:val="af4"/>
      </w:pPr>
      <w:r>
        <w:t xml:space="preserve">                T-&gt;code=T-&gt;ptr[0]-&gt;code;</w:t>
      </w:r>
    </w:p>
    <w:p w:rsidR="00E513D7" w:rsidRDefault="00E513D7" w:rsidP="00E513D7">
      <w:pPr>
        <w:pStyle w:val="af4"/>
      </w:pPr>
      <w:r>
        <w:t xml:space="preserve">            }</w:t>
      </w:r>
    </w:p>
    <w:p w:rsidR="00E513D7" w:rsidRDefault="00E513D7" w:rsidP="00E513D7">
      <w:pPr>
        <w:pStyle w:val="af4"/>
      </w:pPr>
      <w:r>
        <w:t xml:space="preserve">            if (T-&gt;ptr[1])</w:t>
      </w:r>
    </w:p>
    <w:p w:rsidR="00E513D7" w:rsidRDefault="00E513D7" w:rsidP="00E513D7">
      <w:pPr>
        <w:pStyle w:val="af4"/>
      </w:pPr>
      <w:r>
        <w:t xml:space="preserve">            {</w:t>
      </w:r>
    </w:p>
    <w:p w:rsidR="00E513D7" w:rsidRDefault="00E513D7" w:rsidP="00E513D7">
      <w:pPr>
        <w:pStyle w:val="af4"/>
      </w:pPr>
      <w:r>
        <w:t xml:space="preserve">                T-&gt;ptr[1]-&gt;offset=T-&gt;offset+T-&gt;width;</w:t>
      </w:r>
    </w:p>
    <w:p w:rsidR="00E513D7" w:rsidRDefault="00E513D7" w:rsidP="00E513D7">
      <w:pPr>
        <w:pStyle w:val="af4"/>
        <w:rPr>
          <w:rFonts w:hint="eastAsia"/>
        </w:rPr>
      </w:pPr>
      <w:r>
        <w:rPr>
          <w:rFonts w:hint="eastAsia"/>
        </w:rPr>
        <w:t xml:space="preserve">                strcpy(T-&gt;ptr[1]-&gt;Snext,T-&gt;Snext);  //S.next</w:t>
      </w:r>
      <w:r>
        <w:rPr>
          <w:rFonts w:hint="eastAsia"/>
        </w:rPr>
        <w:t>属性向下传递</w:t>
      </w:r>
    </w:p>
    <w:p w:rsidR="00E513D7" w:rsidRDefault="00E513D7" w:rsidP="00E513D7">
      <w:pPr>
        <w:pStyle w:val="af4"/>
        <w:rPr>
          <w:rFonts w:hint="eastAsia"/>
        </w:rPr>
      </w:pPr>
      <w:r>
        <w:rPr>
          <w:rFonts w:hint="eastAsia"/>
        </w:rPr>
        <w:t xml:space="preserve">                semantic_Analysis(T-&gt;ptr[1]);       //</w:t>
      </w:r>
      <w:r>
        <w:rPr>
          <w:rFonts w:hint="eastAsia"/>
        </w:rPr>
        <w:t>处理复合语句的语句序列</w:t>
      </w:r>
    </w:p>
    <w:p w:rsidR="00E513D7" w:rsidRDefault="00E513D7" w:rsidP="00E513D7">
      <w:pPr>
        <w:pStyle w:val="af4"/>
      </w:pPr>
      <w:r>
        <w:t xml:space="preserve">                T-&gt;width+=T-&gt;ptr[1]-&gt;width;</w:t>
      </w:r>
    </w:p>
    <w:p w:rsidR="00E513D7" w:rsidRDefault="00E513D7" w:rsidP="00E513D7">
      <w:pPr>
        <w:pStyle w:val="af4"/>
      </w:pPr>
      <w:r>
        <w:lastRenderedPageBreak/>
        <w:t xml:space="preserve">                T-&gt;code=merge(2,T-&gt;code,T-&gt;ptr[1]-&gt;code);</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//prn_symbol();       //c</w:t>
      </w:r>
      <w:r>
        <w:rPr>
          <w:rFonts w:hint="eastAsia"/>
        </w:rPr>
        <w:t>在退出一个符合语句前显示的符号表</w:t>
      </w:r>
    </w:p>
    <w:p w:rsidR="00E513D7" w:rsidRDefault="00E513D7" w:rsidP="00E513D7">
      <w:pPr>
        <w:pStyle w:val="af4"/>
        <w:rPr>
          <w:rFonts w:hint="eastAsia"/>
        </w:rPr>
      </w:pPr>
      <w:r>
        <w:rPr>
          <w:rFonts w:hint="eastAsia"/>
        </w:rPr>
        <w:t xml:space="preserve">            LEV--;    //</w:t>
      </w:r>
      <w:r>
        <w:rPr>
          <w:rFonts w:hint="eastAsia"/>
        </w:rPr>
        <w:t>出复合语句，层号减</w:t>
      </w:r>
      <w:r>
        <w:rPr>
          <w:rFonts w:hint="eastAsia"/>
        </w:rPr>
        <w:t>1</w:t>
      </w:r>
    </w:p>
    <w:p w:rsidR="00E513D7" w:rsidRDefault="00E513D7" w:rsidP="00E513D7">
      <w:pPr>
        <w:pStyle w:val="af4"/>
        <w:rPr>
          <w:rFonts w:hint="eastAsia"/>
        </w:rPr>
      </w:pPr>
      <w:r>
        <w:rPr>
          <w:rFonts w:hint="eastAsia"/>
        </w:rPr>
        <w:t xml:space="preserve">            symbolTable.index=symbol_scope_TX.TX[--symbol_scope_TX.top]; //</w:t>
      </w:r>
      <w:r>
        <w:rPr>
          <w:rFonts w:hint="eastAsia"/>
        </w:rPr>
        <w:t>删除该作用域中的符号</w:t>
      </w:r>
    </w:p>
    <w:p w:rsidR="00E513D7" w:rsidRDefault="00E513D7" w:rsidP="00E513D7">
      <w:pPr>
        <w:pStyle w:val="af4"/>
      </w:pPr>
      <w:r>
        <w:t xml:space="preserve">            break;</w:t>
      </w:r>
    </w:p>
    <w:p w:rsidR="00E513D7" w:rsidRDefault="00E513D7" w:rsidP="00E513D7">
      <w:pPr>
        <w:pStyle w:val="af4"/>
      </w:pPr>
      <w:r>
        <w:t xml:space="preserve">        case DEF_LIST:</w:t>
      </w:r>
    </w:p>
    <w:p w:rsidR="00E513D7" w:rsidRDefault="00E513D7" w:rsidP="00E513D7">
      <w:pPr>
        <w:pStyle w:val="af4"/>
      </w:pPr>
      <w:r>
        <w:t xml:space="preserve">            T-&gt;code=NULL;</w:t>
      </w:r>
    </w:p>
    <w:p w:rsidR="00E513D7" w:rsidRDefault="00E513D7" w:rsidP="00E513D7">
      <w:pPr>
        <w:pStyle w:val="af4"/>
      </w:pPr>
      <w:r>
        <w:t xml:space="preserve">            if (T-&gt;ptr[0])</w:t>
      </w:r>
    </w:p>
    <w:p w:rsidR="00E513D7" w:rsidRDefault="00E513D7" w:rsidP="00E513D7">
      <w:pPr>
        <w:pStyle w:val="af4"/>
      </w:pPr>
      <w:r>
        <w:t xml:space="preserve">            {</w:t>
      </w:r>
    </w:p>
    <w:p w:rsidR="00E513D7" w:rsidRDefault="00E513D7" w:rsidP="00E513D7">
      <w:pPr>
        <w:pStyle w:val="af4"/>
      </w:pPr>
      <w:r>
        <w:t xml:space="preserve">                T-&gt;ptr[0]-&gt;offset=T-&gt;offset;</w:t>
      </w:r>
    </w:p>
    <w:p w:rsidR="00E513D7" w:rsidRDefault="00E513D7" w:rsidP="00E513D7">
      <w:pPr>
        <w:pStyle w:val="af4"/>
        <w:rPr>
          <w:rFonts w:hint="eastAsia"/>
        </w:rPr>
      </w:pPr>
      <w:r>
        <w:rPr>
          <w:rFonts w:hint="eastAsia"/>
        </w:rPr>
        <w:t xml:space="preserve">                semantic_Analysis(T-&gt;ptr[0]);   //</w:t>
      </w:r>
      <w:r>
        <w:rPr>
          <w:rFonts w:hint="eastAsia"/>
        </w:rPr>
        <w:t>处理一个局部变量定义</w:t>
      </w:r>
    </w:p>
    <w:p w:rsidR="00E513D7" w:rsidRDefault="00E513D7" w:rsidP="00E513D7">
      <w:pPr>
        <w:pStyle w:val="af4"/>
      </w:pPr>
      <w:r>
        <w:t xml:space="preserve">                T-&gt;code=T-&gt;ptr[0]-&gt;code;</w:t>
      </w:r>
    </w:p>
    <w:p w:rsidR="00E513D7" w:rsidRDefault="00E513D7" w:rsidP="00E513D7">
      <w:pPr>
        <w:pStyle w:val="af4"/>
      </w:pPr>
      <w:r>
        <w:t xml:space="preserve">                T-&gt;width=T-&gt;ptr[0]-&gt;width;</w:t>
      </w:r>
    </w:p>
    <w:p w:rsidR="00E513D7" w:rsidRDefault="00E513D7" w:rsidP="00E513D7">
      <w:pPr>
        <w:pStyle w:val="af4"/>
      </w:pPr>
      <w:r>
        <w:t xml:space="preserve">            }</w:t>
      </w:r>
    </w:p>
    <w:p w:rsidR="00E513D7" w:rsidRDefault="00E513D7" w:rsidP="00E513D7">
      <w:pPr>
        <w:pStyle w:val="af4"/>
      </w:pPr>
      <w:r>
        <w:t xml:space="preserve">            if (T-&gt;ptr[1])</w:t>
      </w:r>
    </w:p>
    <w:p w:rsidR="00E513D7" w:rsidRDefault="00E513D7" w:rsidP="00E513D7">
      <w:pPr>
        <w:pStyle w:val="af4"/>
      </w:pPr>
      <w:r>
        <w:t xml:space="preserve">            {</w:t>
      </w:r>
    </w:p>
    <w:p w:rsidR="00E513D7" w:rsidRDefault="00E513D7" w:rsidP="00E513D7">
      <w:pPr>
        <w:pStyle w:val="af4"/>
      </w:pPr>
      <w:r>
        <w:t xml:space="preserve">                T-&gt;ptr[1]-&gt;offset=T-&gt;offset+T-&gt;ptr[0]-&gt;width;</w:t>
      </w:r>
    </w:p>
    <w:p w:rsidR="00E513D7" w:rsidRDefault="00E513D7" w:rsidP="00E513D7">
      <w:pPr>
        <w:pStyle w:val="af4"/>
        <w:rPr>
          <w:rFonts w:hint="eastAsia"/>
        </w:rPr>
      </w:pPr>
      <w:r>
        <w:rPr>
          <w:rFonts w:hint="eastAsia"/>
        </w:rPr>
        <w:t xml:space="preserve">                semantic_Analysis(T-&gt;ptr[1]);   //</w:t>
      </w:r>
      <w:r>
        <w:rPr>
          <w:rFonts w:hint="eastAsia"/>
        </w:rPr>
        <w:t>处理剩下的局部变量定义</w:t>
      </w:r>
    </w:p>
    <w:p w:rsidR="00E513D7" w:rsidRDefault="00E513D7" w:rsidP="00E513D7">
      <w:pPr>
        <w:pStyle w:val="af4"/>
      </w:pPr>
      <w:r>
        <w:t xml:space="preserve">                T-&gt;code=merge(2,T-&gt;code,T-&gt;ptr[1]-&gt;code);</w:t>
      </w:r>
    </w:p>
    <w:p w:rsidR="00E513D7" w:rsidRDefault="00E513D7" w:rsidP="00E513D7">
      <w:pPr>
        <w:pStyle w:val="af4"/>
      </w:pPr>
      <w:r>
        <w:t xml:space="preserve">                T-&gt;width+=T-&gt;ptr[1]-&gt;width;</w:t>
      </w:r>
    </w:p>
    <w:p w:rsidR="00E513D7" w:rsidRDefault="00E513D7" w:rsidP="00E513D7">
      <w:pPr>
        <w:pStyle w:val="af4"/>
      </w:pPr>
      <w:r>
        <w:t xml:space="preserve">            }</w:t>
      </w:r>
    </w:p>
    <w:p w:rsidR="00E513D7" w:rsidRDefault="00E513D7" w:rsidP="00E513D7">
      <w:pPr>
        <w:pStyle w:val="af4"/>
      </w:pPr>
      <w:r>
        <w:t xml:space="preserve">            break;</w:t>
      </w:r>
    </w:p>
    <w:p w:rsidR="00E513D7" w:rsidRDefault="00E513D7" w:rsidP="00E513D7">
      <w:pPr>
        <w:pStyle w:val="af4"/>
        <w:rPr>
          <w:rFonts w:hint="eastAsia"/>
        </w:rPr>
      </w:pPr>
      <w:r>
        <w:rPr>
          <w:rFonts w:hint="eastAsia"/>
        </w:rPr>
        <w:t xml:space="preserve">        case VAR_DEF://</w:t>
      </w:r>
      <w:r>
        <w:rPr>
          <w:rFonts w:hint="eastAsia"/>
        </w:rPr>
        <w:t>处理一个局部变量定义</w:t>
      </w:r>
      <w:r>
        <w:rPr>
          <w:rFonts w:hint="eastAsia"/>
        </w:rPr>
        <w:t>,</w:t>
      </w:r>
      <w:r>
        <w:rPr>
          <w:rFonts w:hint="eastAsia"/>
        </w:rPr>
        <w:t>将第一个孩子</w:t>
      </w:r>
      <w:r>
        <w:rPr>
          <w:rFonts w:hint="eastAsia"/>
        </w:rPr>
        <w:t>(TYPE</w:t>
      </w:r>
      <w:r>
        <w:rPr>
          <w:rFonts w:hint="eastAsia"/>
        </w:rPr>
        <w:t>结点</w:t>
      </w:r>
      <w:r>
        <w:rPr>
          <w:rFonts w:hint="eastAsia"/>
        </w:rPr>
        <w:t>)</w:t>
      </w:r>
      <w:r>
        <w:rPr>
          <w:rFonts w:hint="eastAsia"/>
        </w:rPr>
        <w:t>中的类型送到第二个孩子的类型域</w:t>
      </w:r>
    </w:p>
    <w:p w:rsidR="00E513D7" w:rsidRDefault="00E513D7" w:rsidP="00E513D7">
      <w:pPr>
        <w:pStyle w:val="af4"/>
        <w:rPr>
          <w:rFonts w:hint="eastAsia"/>
        </w:rPr>
      </w:pPr>
      <w:r>
        <w:rPr>
          <w:rFonts w:hint="eastAsia"/>
        </w:rPr>
        <w:t xml:space="preserve">            //</w:t>
      </w:r>
      <w:r>
        <w:rPr>
          <w:rFonts w:hint="eastAsia"/>
        </w:rPr>
        <w:t>类似于上面的外部变量</w:t>
      </w:r>
      <w:r>
        <w:rPr>
          <w:rFonts w:hint="eastAsia"/>
        </w:rPr>
        <w:t>EXT_VAR_DEF</w:t>
      </w:r>
      <w:r>
        <w:rPr>
          <w:rFonts w:hint="eastAsia"/>
        </w:rPr>
        <w:t>，换了一种处理方法</w:t>
      </w:r>
    </w:p>
    <w:p w:rsidR="00E513D7" w:rsidRDefault="00E513D7" w:rsidP="00E513D7">
      <w:pPr>
        <w:pStyle w:val="af4"/>
      </w:pPr>
      <w:r>
        <w:t xml:space="preserve">            T-&gt;code=NULL;</w:t>
      </w:r>
    </w:p>
    <w:p w:rsidR="00E513D7" w:rsidRDefault="00E513D7" w:rsidP="00E513D7">
      <w:pPr>
        <w:pStyle w:val="af4"/>
        <w:rPr>
          <w:rFonts w:hint="eastAsia"/>
        </w:rPr>
      </w:pPr>
      <w:r>
        <w:rPr>
          <w:rFonts w:hint="eastAsia"/>
        </w:rPr>
        <w:t xml:space="preserve">            T-&gt;ptr[1]-&gt;type=(!strcmp(T-&gt;ptr[0]-&gt;type_id,"int"))?INT:(!strcmp(T-&gt;ptr[0]-&gt;type_id,"char")) ? CHAR:FLOAT;  //</w:t>
      </w:r>
      <w:r>
        <w:rPr>
          <w:rFonts w:hint="eastAsia"/>
        </w:rPr>
        <w:t>确定变量序列各变量类型</w:t>
      </w:r>
    </w:p>
    <w:p w:rsidR="00E513D7" w:rsidRDefault="00E513D7" w:rsidP="00E513D7">
      <w:pPr>
        <w:pStyle w:val="af4"/>
        <w:rPr>
          <w:rFonts w:hint="eastAsia"/>
        </w:rPr>
      </w:pPr>
      <w:r>
        <w:rPr>
          <w:rFonts w:hint="eastAsia"/>
        </w:rPr>
        <w:t xml:space="preserve">            T0=T-&gt;ptr[1]; //T0</w:t>
      </w:r>
      <w:r>
        <w:rPr>
          <w:rFonts w:hint="eastAsia"/>
        </w:rPr>
        <w:t>为变量名列表子树根指针，对</w:t>
      </w:r>
      <w:r>
        <w:rPr>
          <w:rFonts w:hint="eastAsia"/>
        </w:rPr>
        <w:t>ID</w:t>
      </w:r>
      <w:r>
        <w:rPr>
          <w:rFonts w:hint="eastAsia"/>
        </w:rPr>
        <w:t>、</w:t>
      </w:r>
      <w:r>
        <w:rPr>
          <w:rFonts w:hint="eastAsia"/>
        </w:rPr>
        <w:t>ASSIGNOP</w:t>
      </w:r>
      <w:r>
        <w:rPr>
          <w:rFonts w:hint="eastAsia"/>
        </w:rPr>
        <w:t>类结点在登记到符号表，作为局部变量</w:t>
      </w:r>
    </w:p>
    <w:p w:rsidR="00E513D7" w:rsidRDefault="00E513D7" w:rsidP="00E513D7">
      <w:pPr>
        <w:pStyle w:val="af4"/>
      </w:pPr>
      <w:r>
        <w:t xml:space="preserve">            num=0;</w:t>
      </w:r>
    </w:p>
    <w:p w:rsidR="00E513D7" w:rsidRDefault="00E513D7" w:rsidP="00E513D7">
      <w:pPr>
        <w:pStyle w:val="af4"/>
      </w:pPr>
      <w:r>
        <w:t xml:space="preserve">            T0-&gt;offset=T-&gt;offset;</w:t>
      </w:r>
    </w:p>
    <w:p w:rsidR="00E513D7" w:rsidRDefault="00E513D7" w:rsidP="00E513D7">
      <w:pPr>
        <w:pStyle w:val="af4"/>
      </w:pPr>
      <w:r>
        <w:t xml:space="preserve">            T-&gt;width=0;</w:t>
      </w:r>
    </w:p>
    <w:p w:rsidR="00E513D7" w:rsidRDefault="00E513D7" w:rsidP="00E513D7">
      <w:pPr>
        <w:pStyle w:val="af4"/>
        <w:rPr>
          <w:rFonts w:hint="eastAsia"/>
        </w:rPr>
      </w:pPr>
      <w:r>
        <w:rPr>
          <w:rFonts w:hint="eastAsia"/>
        </w:rPr>
        <w:t xml:space="preserve">            width=T-&gt;ptr[1]-&gt;type==CHAR?1:4;  //</w:t>
      </w:r>
      <w:r>
        <w:rPr>
          <w:rFonts w:hint="eastAsia"/>
        </w:rPr>
        <w:t>一个变量宽度</w:t>
      </w:r>
    </w:p>
    <w:p w:rsidR="00E513D7" w:rsidRDefault="00E513D7" w:rsidP="00E513D7">
      <w:pPr>
        <w:pStyle w:val="af4"/>
        <w:rPr>
          <w:rFonts w:hint="eastAsia"/>
        </w:rPr>
      </w:pPr>
      <w:r>
        <w:rPr>
          <w:rFonts w:hint="eastAsia"/>
        </w:rPr>
        <w:t xml:space="preserve">            while (T0)    //</w:t>
      </w:r>
      <w:r>
        <w:rPr>
          <w:rFonts w:hint="eastAsia"/>
        </w:rPr>
        <w:t>处理所以</w:t>
      </w:r>
      <w:r>
        <w:rPr>
          <w:rFonts w:hint="eastAsia"/>
        </w:rPr>
        <w:t>DEC_LIST</w:t>
      </w:r>
      <w:r>
        <w:rPr>
          <w:rFonts w:hint="eastAsia"/>
        </w:rPr>
        <w:t>结点</w:t>
      </w:r>
    </w:p>
    <w:p w:rsidR="00E513D7" w:rsidRDefault="00E513D7" w:rsidP="00E513D7">
      <w:pPr>
        <w:pStyle w:val="af4"/>
      </w:pPr>
      <w:r>
        <w:t xml:space="preserve">            {</w:t>
      </w:r>
    </w:p>
    <w:p w:rsidR="00E513D7" w:rsidRDefault="00E513D7" w:rsidP="00E513D7">
      <w:pPr>
        <w:pStyle w:val="af4"/>
      </w:pPr>
      <w:r>
        <w:t xml:space="preserve">                num++;</w:t>
      </w:r>
    </w:p>
    <w:p w:rsidR="00E513D7" w:rsidRDefault="00E513D7" w:rsidP="00E513D7">
      <w:pPr>
        <w:pStyle w:val="af4"/>
        <w:rPr>
          <w:rFonts w:hint="eastAsia"/>
        </w:rPr>
      </w:pPr>
      <w:r>
        <w:rPr>
          <w:rFonts w:hint="eastAsia"/>
        </w:rPr>
        <w:t xml:space="preserve">                T0-&gt;ptr[0]-&gt;type=T0-&gt;type;  //</w:t>
      </w:r>
      <w:r>
        <w:rPr>
          <w:rFonts w:hint="eastAsia"/>
        </w:rPr>
        <w:t>类型属性向下传递</w:t>
      </w:r>
    </w:p>
    <w:p w:rsidR="00E513D7" w:rsidRDefault="00E513D7" w:rsidP="00E513D7">
      <w:pPr>
        <w:pStyle w:val="af4"/>
      </w:pPr>
      <w:r>
        <w:t xml:space="preserve">                if (T0-&gt;ptr[1])</w:t>
      </w:r>
    </w:p>
    <w:p w:rsidR="00E513D7" w:rsidRDefault="00E513D7" w:rsidP="00E513D7">
      <w:pPr>
        <w:pStyle w:val="af4"/>
      </w:pPr>
      <w:r>
        <w:t xml:space="preserve">                    T0-&gt;ptr[1]-&gt;type=T0-&gt;type;</w:t>
      </w:r>
    </w:p>
    <w:p w:rsidR="00E513D7" w:rsidRDefault="00E513D7" w:rsidP="00E513D7">
      <w:pPr>
        <w:pStyle w:val="af4"/>
        <w:rPr>
          <w:rFonts w:hint="eastAsia"/>
        </w:rPr>
      </w:pPr>
      <w:r>
        <w:rPr>
          <w:rFonts w:hint="eastAsia"/>
        </w:rPr>
        <w:t xml:space="preserve">                T0-&gt;ptr[0]-&gt;offset=T0-&gt;offset;  //</w:t>
      </w:r>
      <w:r>
        <w:rPr>
          <w:rFonts w:hint="eastAsia"/>
        </w:rPr>
        <w:t>类型属性向下传递</w:t>
      </w:r>
    </w:p>
    <w:p w:rsidR="00E513D7" w:rsidRDefault="00E513D7" w:rsidP="00E513D7">
      <w:pPr>
        <w:pStyle w:val="af4"/>
      </w:pPr>
      <w:r>
        <w:lastRenderedPageBreak/>
        <w:t xml:space="preserve">                if (T0-&gt;ptr[1])</w:t>
      </w:r>
    </w:p>
    <w:p w:rsidR="00E513D7" w:rsidRDefault="00E513D7" w:rsidP="00E513D7">
      <w:pPr>
        <w:pStyle w:val="af4"/>
      </w:pPr>
      <w:r>
        <w:t xml:space="preserve">                    T0-&gt;ptr[1]-&gt;offset=T0-&gt;offset+width;</w:t>
      </w:r>
    </w:p>
    <w:p w:rsidR="00E513D7" w:rsidRDefault="00E513D7" w:rsidP="00E513D7">
      <w:pPr>
        <w:pStyle w:val="af4"/>
      </w:pPr>
      <w:r>
        <w:t xml:space="preserve">                if (T0-&gt;ptr[0]-&gt;kind==ID)</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rtn=fillSymbolTable(T0-&gt;ptr[0]-&gt;type_id,newAlias(),LEV,T0-&gt;ptr[0]-&gt;type,'V',T-&gt;offset+T-&gt;width);//</w:t>
      </w:r>
      <w:r>
        <w:rPr>
          <w:rFonts w:hint="eastAsia"/>
        </w:rPr>
        <w:t>此处偏移量未计算，暂时为</w:t>
      </w:r>
      <w:r>
        <w:rPr>
          <w:rFonts w:hint="eastAsia"/>
        </w:rPr>
        <w:t>0</w:t>
      </w:r>
    </w:p>
    <w:p w:rsidR="00E513D7" w:rsidRDefault="00E513D7" w:rsidP="00E513D7">
      <w:pPr>
        <w:pStyle w:val="af4"/>
      </w:pPr>
      <w:r>
        <w:t xml:space="preserve">                    if (rtn==-1)</w:t>
      </w:r>
    </w:p>
    <w:p w:rsidR="00E513D7" w:rsidRDefault="00E513D7" w:rsidP="00E513D7">
      <w:pPr>
        <w:pStyle w:val="af4"/>
        <w:rPr>
          <w:rFonts w:hint="eastAsia"/>
        </w:rPr>
      </w:pPr>
      <w:r>
        <w:rPr>
          <w:rFonts w:hint="eastAsia"/>
        </w:rPr>
        <w:t xml:space="preserve">                        semantic_error(T0-&gt;ptr[0]-&gt;pos,T0-&gt;ptr[0]-&gt;type_id, "</w:t>
      </w:r>
      <w:r>
        <w:rPr>
          <w:rFonts w:hint="eastAsia"/>
        </w:rPr>
        <w:t>变量重复定义</w:t>
      </w:r>
      <w:r>
        <w:rPr>
          <w:rFonts w:hint="eastAsia"/>
        </w:rPr>
        <w:t>");</w:t>
      </w:r>
    </w:p>
    <w:p w:rsidR="00E513D7" w:rsidRDefault="00E513D7" w:rsidP="00E513D7">
      <w:pPr>
        <w:pStyle w:val="af4"/>
      </w:pPr>
      <w:r>
        <w:t xml:space="preserve">                    else</w:t>
      </w:r>
    </w:p>
    <w:p w:rsidR="00E513D7" w:rsidRDefault="00E513D7" w:rsidP="00E513D7">
      <w:pPr>
        <w:pStyle w:val="af4"/>
      </w:pPr>
      <w:r>
        <w:t xml:space="preserve">                        T0-&gt;ptr[0]-&gt;place=rtn;</w:t>
      </w:r>
    </w:p>
    <w:p w:rsidR="00E513D7" w:rsidRDefault="00E513D7" w:rsidP="00E513D7">
      <w:pPr>
        <w:pStyle w:val="af4"/>
      </w:pPr>
      <w:r>
        <w:t xml:space="preserve">                    T-&gt;width+=width;</w:t>
      </w:r>
    </w:p>
    <w:p w:rsidR="00E513D7" w:rsidRDefault="00E513D7" w:rsidP="00E513D7">
      <w:pPr>
        <w:pStyle w:val="af4"/>
      </w:pPr>
      <w:r>
        <w:t xml:space="preserve">                }</w:t>
      </w:r>
    </w:p>
    <w:p w:rsidR="00E513D7" w:rsidRDefault="00E513D7" w:rsidP="00E513D7">
      <w:pPr>
        <w:pStyle w:val="af4"/>
      </w:pPr>
      <w:r>
        <w:t xml:space="preserve">                else if (T0-&gt;ptr[0]-&gt;kind==ASSIGNOP)</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rtn=fillSymbolTable(T0-&gt;ptr[0]-&gt;ptr[0]-&gt;type_id,newAlias(),LEV,T0-&gt;ptr[0]-&gt;type,'V',T-&gt;offset+T-&gt;width);//</w:t>
      </w:r>
      <w:r>
        <w:rPr>
          <w:rFonts w:hint="eastAsia"/>
        </w:rPr>
        <w:t>此处偏移量未计算，暂时为</w:t>
      </w:r>
      <w:r>
        <w:rPr>
          <w:rFonts w:hint="eastAsia"/>
        </w:rPr>
        <w:t>0</w:t>
      </w:r>
    </w:p>
    <w:p w:rsidR="00E513D7" w:rsidRDefault="00E513D7" w:rsidP="00E513D7">
      <w:pPr>
        <w:pStyle w:val="af4"/>
      </w:pPr>
      <w:r>
        <w:t xml:space="preserve">                    if (rtn==-1)</w:t>
      </w:r>
    </w:p>
    <w:p w:rsidR="00E513D7" w:rsidRDefault="00E513D7" w:rsidP="00E513D7">
      <w:pPr>
        <w:pStyle w:val="af4"/>
        <w:rPr>
          <w:rFonts w:hint="eastAsia"/>
        </w:rPr>
      </w:pPr>
      <w:r>
        <w:rPr>
          <w:rFonts w:hint="eastAsia"/>
        </w:rPr>
        <w:t xml:space="preserve">                        semantic_error(T0-&gt;ptr[0]-&gt;ptr[0]-&gt;pos,T0-&gt;ptr[0]-&gt;ptr[0]-&gt;type_id, "</w:t>
      </w:r>
      <w:r>
        <w:rPr>
          <w:rFonts w:hint="eastAsia"/>
        </w:rPr>
        <w:t>变量重复定义</w:t>
      </w:r>
      <w:r>
        <w:rPr>
          <w:rFonts w:hint="eastAsia"/>
        </w:rPr>
        <w:t>");</w:t>
      </w:r>
    </w:p>
    <w:p w:rsidR="00E513D7" w:rsidRDefault="00E513D7" w:rsidP="00E513D7">
      <w:pPr>
        <w:pStyle w:val="af4"/>
      </w:pPr>
      <w:r>
        <w:t xml:space="preserve">                    else</w:t>
      </w:r>
    </w:p>
    <w:p w:rsidR="00E513D7" w:rsidRDefault="00E513D7" w:rsidP="00E513D7">
      <w:pPr>
        <w:pStyle w:val="af4"/>
      </w:pPr>
      <w:r>
        <w:t xml:space="preserve">                    {</w:t>
      </w:r>
    </w:p>
    <w:p w:rsidR="00E513D7" w:rsidRDefault="00E513D7" w:rsidP="00E513D7">
      <w:pPr>
        <w:pStyle w:val="af4"/>
      </w:pPr>
      <w:r>
        <w:t xml:space="preserve">                        T0-&gt;ptr[0]-&gt;place=rtn;</w:t>
      </w:r>
    </w:p>
    <w:p w:rsidR="00E513D7" w:rsidRDefault="00E513D7" w:rsidP="00E513D7">
      <w:pPr>
        <w:pStyle w:val="af4"/>
      </w:pPr>
      <w:r>
        <w:t xml:space="preserve">                        T0-&gt;ptr[0]-&gt;ptr[1]-&gt;offset=T-&gt;offset+T-&gt;width+width;</w:t>
      </w:r>
    </w:p>
    <w:p w:rsidR="00E513D7" w:rsidRDefault="00E513D7" w:rsidP="00E513D7">
      <w:pPr>
        <w:pStyle w:val="af4"/>
      </w:pPr>
      <w:r>
        <w:t xml:space="preserve">                        Exp(T0-&gt;ptr[0]-&gt;ptr[1]);</w:t>
      </w:r>
    </w:p>
    <w:p w:rsidR="00E513D7" w:rsidRDefault="00E513D7" w:rsidP="00E513D7">
      <w:pPr>
        <w:pStyle w:val="af4"/>
      </w:pPr>
      <w:r>
        <w:t xml:space="preserve">                        opn1.kind=ID;</w:t>
      </w:r>
    </w:p>
    <w:p w:rsidR="00E513D7" w:rsidRDefault="00E513D7" w:rsidP="00E513D7">
      <w:pPr>
        <w:pStyle w:val="af4"/>
      </w:pPr>
      <w:r>
        <w:t xml:space="preserve">                        strcpy(opn1.id,symbolTable.symbols[T0-&gt;ptr[0]-&gt;ptr[1]-&gt;place].alias);</w:t>
      </w:r>
    </w:p>
    <w:p w:rsidR="00E513D7" w:rsidRDefault="00E513D7" w:rsidP="00E513D7">
      <w:pPr>
        <w:pStyle w:val="af4"/>
      </w:pPr>
      <w:r>
        <w:t xml:space="preserve">                        result.kind=ID;</w:t>
      </w:r>
    </w:p>
    <w:p w:rsidR="00E513D7" w:rsidRDefault="00E513D7" w:rsidP="00E513D7">
      <w:pPr>
        <w:pStyle w:val="af4"/>
      </w:pPr>
      <w:r>
        <w:t xml:space="preserve">                        strcpy(result.id,symbolTable.symbols[T0-&gt;ptr[0]-&gt;place].alias);</w:t>
      </w:r>
    </w:p>
    <w:p w:rsidR="00E513D7" w:rsidRDefault="00E513D7" w:rsidP="00E513D7">
      <w:pPr>
        <w:pStyle w:val="af4"/>
      </w:pPr>
      <w:r>
        <w:t xml:space="preserve">                        T-&gt;code=merge(3,T-&gt;code,T0-&gt;ptr[0]-&gt;ptr[1]-&gt;code,genIR(ASSIGNOP,opn1,opn2,result));</w:t>
      </w:r>
    </w:p>
    <w:p w:rsidR="00E513D7" w:rsidRDefault="00E513D7" w:rsidP="00E513D7">
      <w:pPr>
        <w:pStyle w:val="af4"/>
      </w:pPr>
      <w:r>
        <w:t xml:space="preserve">                    }</w:t>
      </w:r>
    </w:p>
    <w:p w:rsidR="00E513D7" w:rsidRDefault="00E513D7" w:rsidP="00E513D7">
      <w:pPr>
        <w:pStyle w:val="af4"/>
      </w:pPr>
      <w:r>
        <w:t xml:space="preserve">                    T-&gt;width+=width+T0-&gt;ptr[0]-&gt;ptr[1]-&gt;width;</w:t>
      </w:r>
    </w:p>
    <w:p w:rsidR="00E513D7" w:rsidRDefault="00E513D7" w:rsidP="00E513D7">
      <w:pPr>
        <w:pStyle w:val="af4"/>
      </w:pPr>
      <w:r>
        <w:t xml:space="preserve">                }</w:t>
      </w:r>
    </w:p>
    <w:p w:rsidR="00E513D7" w:rsidRDefault="00E513D7" w:rsidP="00E513D7">
      <w:pPr>
        <w:pStyle w:val="af4"/>
      </w:pPr>
      <w:r>
        <w:t xml:space="preserve">                T0=T0-&gt;ptr[1];</w:t>
      </w:r>
    </w:p>
    <w:p w:rsidR="00E513D7" w:rsidRDefault="00E513D7" w:rsidP="00E513D7">
      <w:pPr>
        <w:pStyle w:val="af4"/>
      </w:pPr>
      <w:r>
        <w:t xml:space="preserve">            }</w:t>
      </w:r>
    </w:p>
    <w:p w:rsidR="00E513D7" w:rsidRDefault="00E513D7" w:rsidP="00E513D7">
      <w:pPr>
        <w:pStyle w:val="af4"/>
      </w:pPr>
      <w:r>
        <w:t xml:space="preserve">            break;</w:t>
      </w:r>
    </w:p>
    <w:p w:rsidR="00E513D7" w:rsidRDefault="00E513D7" w:rsidP="00E513D7">
      <w:pPr>
        <w:pStyle w:val="af4"/>
      </w:pPr>
      <w:r>
        <w:t xml:space="preserve">        case STM_LIST:</w:t>
      </w:r>
    </w:p>
    <w:p w:rsidR="00E513D7" w:rsidRDefault="00E513D7" w:rsidP="00E513D7">
      <w:pPr>
        <w:pStyle w:val="af4"/>
      </w:pPr>
      <w:r>
        <w:t xml:space="preserve">            if (!T-&gt;ptr[0])</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T-&gt;code=NULL;    //</w:t>
      </w:r>
      <w:r>
        <w:rPr>
          <w:rFonts w:hint="eastAsia"/>
        </w:rPr>
        <w:t>空语句序列</w:t>
      </w:r>
    </w:p>
    <w:p w:rsidR="00E513D7" w:rsidRDefault="00E513D7" w:rsidP="00E513D7">
      <w:pPr>
        <w:pStyle w:val="af4"/>
      </w:pPr>
      <w:r>
        <w:lastRenderedPageBreak/>
        <w:t xml:space="preserve">                T-&gt;width=0;</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if (T-&gt;ptr[1]) //2</w:t>
      </w:r>
      <w:r>
        <w:rPr>
          <w:rFonts w:hint="eastAsia"/>
        </w:rPr>
        <w:t>条以上语句连接，生成新标号作为第一条语句结束后到达的位置</w:t>
      </w:r>
    </w:p>
    <w:p w:rsidR="00E513D7" w:rsidRDefault="00E513D7" w:rsidP="00E513D7">
      <w:pPr>
        <w:pStyle w:val="af4"/>
      </w:pPr>
      <w:r>
        <w:t xml:space="preserve">                strcpy(T-&gt;ptr[0]-&gt;Snext,newLabel());</w:t>
      </w:r>
    </w:p>
    <w:p w:rsidR="00E513D7" w:rsidRDefault="00E513D7" w:rsidP="00E513D7">
      <w:pPr>
        <w:pStyle w:val="af4"/>
        <w:rPr>
          <w:rFonts w:hint="eastAsia"/>
        </w:rPr>
      </w:pPr>
      <w:r>
        <w:rPr>
          <w:rFonts w:hint="eastAsia"/>
        </w:rPr>
        <w:t xml:space="preserve">            else     //</w:t>
      </w:r>
      <w:r>
        <w:rPr>
          <w:rFonts w:hint="eastAsia"/>
        </w:rPr>
        <w:t>语句序列仅有一条语句，</w:t>
      </w:r>
      <w:r>
        <w:rPr>
          <w:rFonts w:hint="eastAsia"/>
        </w:rPr>
        <w:t>S.next</w:t>
      </w:r>
      <w:r>
        <w:rPr>
          <w:rFonts w:hint="eastAsia"/>
        </w:rPr>
        <w:t>属性向下传递</w:t>
      </w:r>
    </w:p>
    <w:p w:rsidR="00E513D7" w:rsidRDefault="00E513D7" w:rsidP="00E513D7">
      <w:pPr>
        <w:pStyle w:val="af4"/>
      </w:pPr>
      <w:r>
        <w:t xml:space="preserve">                strcpy(T-&gt;ptr[0]-&gt;Snext,T-&gt;Snext);</w:t>
      </w:r>
    </w:p>
    <w:p w:rsidR="00E513D7" w:rsidRDefault="00E513D7" w:rsidP="00E513D7">
      <w:pPr>
        <w:pStyle w:val="af4"/>
      </w:pPr>
      <w:r>
        <w:t xml:space="preserve">            T-&gt;ptr[0]-&gt;offset=T-&gt;offset;</w:t>
      </w:r>
    </w:p>
    <w:p w:rsidR="00E513D7" w:rsidRDefault="00E513D7" w:rsidP="00E513D7">
      <w:pPr>
        <w:pStyle w:val="af4"/>
      </w:pPr>
      <w:r>
        <w:t xml:space="preserve">            semantic_Analysis(T-&gt;ptr[0]);</w:t>
      </w:r>
    </w:p>
    <w:p w:rsidR="00E513D7" w:rsidRDefault="00E513D7" w:rsidP="00E513D7">
      <w:pPr>
        <w:pStyle w:val="af4"/>
      </w:pPr>
      <w:r>
        <w:t xml:space="preserve">            T-&gt;code=T-&gt;ptr[0]-&gt;code;</w:t>
      </w:r>
    </w:p>
    <w:p w:rsidR="00E513D7" w:rsidRDefault="00E513D7" w:rsidP="00E513D7">
      <w:pPr>
        <w:pStyle w:val="af4"/>
      </w:pPr>
      <w:r>
        <w:t xml:space="preserve">            T-&gt;width=T-&gt;ptr[0]-&gt;width;</w:t>
      </w:r>
    </w:p>
    <w:p w:rsidR="00E513D7" w:rsidRDefault="00E513D7" w:rsidP="00E513D7">
      <w:pPr>
        <w:pStyle w:val="af4"/>
        <w:rPr>
          <w:rFonts w:hint="eastAsia"/>
        </w:rPr>
      </w:pPr>
      <w:r>
        <w:rPr>
          <w:rFonts w:hint="eastAsia"/>
        </w:rPr>
        <w:t xml:space="preserve">            if (T-&gt;ptr[1])      //2</w:t>
      </w:r>
      <w:r>
        <w:rPr>
          <w:rFonts w:hint="eastAsia"/>
        </w:rPr>
        <w:t>条以上语句连接</w:t>
      </w:r>
      <w:r>
        <w:rPr>
          <w:rFonts w:hint="eastAsia"/>
        </w:rPr>
        <w:t>,S.next</w:t>
      </w:r>
      <w:r>
        <w:rPr>
          <w:rFonts w:hint="eastAsia"/>
        </w:rPr>
        <w:t>属性向下传递</w:t>
      </w:r>
    </w:p>
    <w:p w:rsidR="00E513D7" w:rsidRDefault="00E513D7" w:rsidP="00E513D7">
      <w:pPr>
        <w:pStyle w:val="af4"/>
      </w:pPr>
      <w:r>
        <w:t xml:space="preserve">            {</w:t>
      </w:r>
    </w:p>
    <w:p w:rsidR="00E513D7" w:rsidRDefault="00E513D7" w:rsidP="00E513D7">
      <w:pPr>
        <w:pStyle w:val="af4"/>
      </w:pPr>
      <w:r>
        <w:t xml:space="preserve">                strcpy(T-&gt;ptr[1]-&gt;Snext,T-&gt;Snext);</w:t>
      </w:r>
    </w:p>
    <w:p w:rsidR="00E513D7" w:rsidRDefault="00E513D7" w:rsidP="00E513D7">
      <w:pPr>
        <w:pStyle w:val="af4"/>
        <w:rPr>
          <w:rFonts w:hint="eastAsia"/>
        </w:rPr>
      </w:pPr>
      <w:r>
        <w:rPr>
          <w:rFonts w:hint="eastAsia"/>
        </w:rPr>
        <w:t xml:space="preserve">                T-&gt;ptr[1]-&gt;offset=T-&gt;offset+T-&gt;ptr[0]-&gt;width; //</w:t>
      </w:r>
      <w:r>
        <w:rPr>
          <w:rFonts w:hint="eastAsia"/>
        </w:rPr>
        <w:t>顺序结构顺序分配单元方式</w:t>
      </w:r>
    </w:p>
    <w:p w:rsidR="00E513D7" w:rsidRDefault="00E513D7" w:rsidP="00E513D7">
      <w:pPr>
        <w:pStyle w:val="af4"/>
      </w:pPr>
      <w:r>
        <w:t xml:space="preserve">                semantic_Analysis(T-&gt;ptr[1]);</w:t>
      </w:r>
    </w:p>
    <w:p w:rsidR="00E513D7" w:rsidRDefault="00E513D7" w:rsidP="00E513D7">
      <w:pPr>
        <w:pStyle w:val="af4"/>
        <w:rPr>
          <w:rFonts w:hint="eastAsia"/>
        </w:rPr>
      </w:pPr>
      <w:r>
        <w:rPr>
          <w:rFonts w:hint="eastAsia"/>
        </w:rPr>
        <w:t xml:space="preserve">             //</w:t>
      </w:r>
      <w:r>
        <w:rPr>
          <w:rFonts w:hint="eastAsia"/>
        </w:rPr>
        <w:t>序列中第</w:t>
      </w:r>
      <w:r>
        <w:rPr>
          <w:rFonts w:hint="eastAsia"/>
        </w:rPr>
        <w:t>1</w:t>
      </w:r>
      <w:r>
        <w:rPr>
          <w:rFonts w:hint="eastAsia"/>
        </w:rPr>
        <w:t>条为表达式语句，返回语句，复合语句时，第</w:t>
      </w:r>
      <w:r>
        <w:rPr>
          <w:rFonts w:hint="eastAsia"/>
        </w:rPr>
        <w:t>2</w:t>
      </w:r>
      <w:r>
        <w:rPr>
          <w:rFonts w:hint="eastAsia"/>
        </w:rPr>
        <w:t>条前不需要标号</w:t>
      </w:r>
    </w:p>
    <w:p w:rsidR="00E513D7" w:rsidRDefault="00E513D7" w:rsidP="00E513D7">
      <w:pPr>
        <w:pStyle w:val="af4"/>
      </w:pPr>
      <w:r>
        <w:t xml:space="preserve">                if (T-&gt;ptr[0]-&gt;kind==RETURN ||T-&gt;ptr[0]-&gt;kind==EXP_STMT ||T-&gt;ptr[0]-&gt;kind==COMP_STM)</w:t>
      </w:r>
    </w:p>
    <w:p w:rsidR="00E513D7" w:rsidRDefault="00E513D7" w:rsidP="00E513D7">
      <w:pPr>
        <w:pStyle w:val="af4"/>
      </w:pPr>
      <w:r>
        <w:t xml:space="preserve">                    T-&gt;code=merge(2,T-&gt;code,T-&gt;ptr[1]-&gt;code);</w:t>
      </w:r>
    </w:p>
    <w:p w:rsidR="00E513D7" w:rsidRDefault="00E513D7" w:rsidP="00E513D7">
      <w:pPr>
        <w:pStyle w:val="af4"/>
      </w:pPr>
      <w:r>
        <w:t xml:space="preserve">                else</w:t>
      </w:r>
    </w:p>
    <w:p w:rsidR="00E513D7" w:rsidRDefault="00E513D7" w:rsidP="00E513D7">
      <w:pPr>
        <w:pStyle w:val="af4"/>
      </w:pPr>
      <w:r>
        <w:t xml:space="preserve">                    T-&gt;code=merge(3,T-&gt;code,genLabel(T-&gt;ptr[0]-&gt;Snext),T-&gt;ptr[1]-&gt;code);</w:t>
      </w:r>
    </w:p>
    <w:p w:rsidR="00E513D7" w:rsidRDefault="00E513D7" w:rsidP="00E513D7">
      <w:pPr>
        <w:pStyle w:val="af4"/>
        <w:rPr>
          <w:rFonts w:hint="eastAsia"/>
        </w:rPr>
      </w:pPr>
      <w:r>
        <w:rPr>
          <w:rFonts w:hint="eastAsia"/>
        </w:rPr>
        <w:t xml:space="preserve">                T-&gt;width+=T-&gt;ptr[1]-&gt;width;//</w:t>
      </w:r>
      <w:r>
        <w:rPr>
          <w:rFonts w:hint="eastAsia"/>
        </w:rPr>
        <w:t>顺序结构共享单元方式</w:t>
      </w:r>
    </w:p>
    <w:p w:rsidR="00E513D7" w:rsidRDefault="00E513D7" w:rsidP="00E513D7">
      <w:pPr>
        <w:pStyle w:val="af4"/>
      </w:pPr>
    </w:p>
    <w:p w:rsidR="00E513D7" w:rsidRDefault="00E513D7" w:rsidP="00E513D7">
      <w:pPr>
        <w:pStyle w:val="af4"/>
      </w:pPr>
      <w:r>
        <w:t xml:space="preserve">            }</w:t>
      </w:r>
    </w:p>
    <w:p w:rsidR="00E513D7" w:rsidRDefault="00E513D7" w:rsidP="00E513D7">
      <w:pPr>
        <w:pStyle w:val="af4"/>
      </w:pPr>
      <w:r>
        <w:t xml:space="preserve">            break;</w:t>
      </w:r>
    </w:p>
    <w:p w:rsidR="00E513D7" w:rsidRDefault="00E513D7" w:rsidP="00E513D7">
      <w:pPr>
        <w:pStyle w:val="af4"/>
      </w:pPr>
      <w:r>
        <w:t xml:space="preserve">        case IF_THEN:</w:t>
      </w:r>
    </w:p>
    <w:p w:rsidR="00E513D7" w:rsidRDefault="00E513D7" w:rsidP="00E513D7">
      <w:pPr>
        <w:pStyle w:val="af4"/>
        <w:rPr>
          <w:rFonts w:hint="eastAsia"/>
        </w:rPr>
      </w:pPr>
      <w:r>
        <w:rPr>
          <w:rFonts w:hint="eastAsia"/>
        </w:rPr>
        <w:t xml:space="preserve">            strcpy(T-&gt;ptr[0]-&gt;Etrue,newLabel());  //</w:t>
      </w:r>
      <w:r>
        <w:rPr>
          <w:rFonts w:hint="eastAsia"/>
        </w:rPr>
        <w:t>设置条件语句真假转移位置</w:t>
      </w:r>
    </w:p>
    <w:p w:rsidR="00E513D7" w:rsidRDefault="00E513D7" w:rsidP="00E513D7">
      <w:pPr>
        <w:pStyle w:val="af4"/>
      </w:pPr>
      <w:r>
        <w:t xml:space="preserve">            strcpy(T-&gt;ptr[0]-&gt;Efalse,T-&gt;Snext);</w:t>
      </w:r>
    </w:p>
    <w:p w:rsidR="00E513D7" w:rsidRDefault="00E513D7" w:rsidP="00E513D7">
      <w:pPr>
        <w:pStyle w:val="af4"/>
      </w:pPr>
      <w:r>
        <w:t xml:space="preserve">            T-&gt;ptr[0]-&gt;offset=T-&gt;offset;</w:t>
      </w:r>
    </w:p>
    <w:p w:rsidR="00E513D7" w:rsidRDefault="00E513D7" w:rsidP="00E513D7">
      <w:pPr>
        <w:pStyle w:val="af4"/>
      </w:pPr>
      <w:r>
        <w:t xml:space="preserve">            boolExp(T-&gt;ptr[0]);</w:t>
      </w:r>
    </w:p>
    <w:p w:rsidR="00E513D7" w:rsidRDefault="00E513D7" w:rsidP="00E513D7">
      <w:pPr>
        <w:pStyle w:val="af4"/>
      </w:pPr>
      <w:r>
        <w:t xml:space="preserve">            T-&gt;width=T-&gt;ptr[0]-&gt;width;</w:t>
      </w:r>
    </w:p>
    <w:p w:rsidR="00E513D7" w:rsidRDefault="00E513D7" w:rsidP="00E513D7">
      <w:pPr>
        <w:pStyle w:val="af4"/>
      </w:pPr>
      <w:r>
        <w:t xml:space="preserve">            T-&gt;ptr[1]-&gt;offset=T-&gt;offset+T-&gt;ptr[0]-&gt;width;</w:t>
      </w:r>
    </w:p>
    <w:p w:rsidR="00E513D7" w:rsidRDefault="00E513D7" w:rsidP="00E513D7">
      <w:pPr>
        <w:pStyle w:val="af4"/>
      </w:pPr>
      <w:r>
        <w:t xml:space="preserve">            strcpy(T-&gt;ptr[1]-&gt;Snext,T-&gt;Snext);</w:t>
      </w:r>
    </w:p>
    <w:p w:rsidR="00E513D7" w:rsidRDefault="00E513D7" w:rsidP="00E513D7">
      <w:pPr>
        <w:pStyle w:val="af4"/>
        <w:rPr>
          <w:rFonts w:hint="eastAsia"/>
        </w:rPr>
      </w:pPr>
      <w:r>
        <w:rPr>
          <w:rFonts w:hint="eastAsia"/>
        </w:rPr>
        <w:t xml:space="preserve">            semantic_Analysis(T-&gt;ptr[1]);      //if</w:t>
      </w:r>
      <w:r>
        <w:rPr>
          <w:rFonts w:hint="eastAsia"/>
        </w:rPr>
        <w:t>子句</w:t>
      </w:r>
    </w:p>
    <w:p w:rsidR="00E513D7" w:rsidRDefault="00E513D7" w:rsidP="00E513D7">
      <w:pPr>
        <w:pStyle w:val="af4"/>
      </w:pPr>
      <w:r>
        <w:t xml:space="preserve">            T-&gt;width+=T-&gt;ptr[1]-&gt;width;</w:t>
      </w:r>
    </w:p>
    <w:p w:rsidR="00E513D7" w:rsidRDefault="00E513D7" w:rsidP="00E513D7">
      <w:pPr>
        <w:pStyle w:val="af4"/>
      </w:pPr>
      <w:r>
        <w:t xml:space="preserve">            T-&gt;code=merge(3,T-&gt;ptr[0]-&gt;code, genLabel(T-&gt;ptr[0]-&gt;Etrue),T-&gt;ptr[1]-&gt;code);</w:t>
      </w:r>
    </w:p>
    <w:p w:rsidR="00E513D7" w:rsidRDefault="00E513D7" w:rsidP="00E513D7">
      <w:pPr>
        <w:pStyle w:val="af4"/>
        <w:rPr>
          <w:rFonts w:hint="eastAsia"/>
        </w:rPr>
      </w:pPr>
      <w:r>
        <w:rPr>
          <w:rFonts w:hint="eastAsia"/>
        </w:rPr>
        <w:t xml:space="preserve">            break;  //</w:t>
      </w:r>
      <w:r>
        <w:rPr>
          <w:rFonts w:hint="eastAsia"/>
        </w:rPr>
        <w:t>控制语句都还没有处理</w:t>
      </w:r>
      <w:r>
        <w:rPr>
          <w:rFonts w:hint="eastAsia"/>
        </w:rPr>
        <w:t>offset</w:t>
      </w:r>
      <w:r>
        <w:rPr>
          <w:rFonts w:hint="eastAsia"/>
        </w:rPr>
        <w:t>和</w:t>
      </w:r>
      <w:r>
        <w:rPr>
          <w:rFonts w:hint="eastAsia"/>
        </w:rPr>
        <w:t>width</w:t>
      </w:r>
      <w:r>
        <w:rPr>
          <w:rFonts w:hint="eastAsia"/>
        </w:rPr>
        <w:t>属性</w:t>
      </w:r>
    </w:p>
    <w:p w:rsidR="00E513D7" w:rsidRDefault="00E513D7" w:rsidP="00E513D7">
      <w:pPr>
        <w:pStyle w:val="af4"/>
      </w:pPr>
      <w:r>
        <w:t xml:space="preserve">        case IF_THEN_ELSE:</w:t>
      </w:r>
    </w:p>
    <w:p w:rsidR="00E513D7" w:rsidRDefault="00E513D7" w:rsidP="00E513D7">
      <w:pPr>
        <w:pStyle w:val="af4"/>
        <w:rPr>
          <w:rFonts w:hint="eastAsia"/>
        </w:rPr>
      </w:pPr>
      <w:r>
        <w:rPr>
          <w:rFonts w:hint="eastAsia"/>
        </w:rPr>
        <w:t xml:space="preserve">            strcpy(T-&gt;ptr[0]-&gt;Etrue,newLabel());  //</w:t>
      </w:r>
      <w:r>
        <w:rPr>
          <w:rFonts w:hint="eastAsia"/>
        </w:rPr>
        <w:t>设置条件语句真假转移位置</w:t>
      </w:r>
    </w:p>
    <w:p w:rsidR="00E513D7" w:rsidRDefault="00E513D7" w:rsidP="00E513D7">
      <w:pPr>
        <w:pStyle w:val="af4"/>
      </w:pPr>
      <w:r>
        <w:t xml:space="preserve">            strcpy(T-&gt;ptr[0]-&gt;Efalse,newLabel());</w:t>
      </w:r>
    </w:p>
    <w:p w:rsidR="00E513D7" w:rsidRDefault="00E513D7" w:rsidP="00E513D7">
      <w:pPr>
        <w:pStyle w:val="af4"/>
      </w:pPr>
      <w:r>
        <w:t xml:space="preserve">            //???</w:t>
      </w:r>
    </w:p>
    <w:p w:rsidR="00E513D7" w:rsidRDefault="00E513D7" w:rsidP="00E513D7">
      <w:pPr>
        <w:pStyle w:val="af4"/>
      </w:pPr>
      <w:r>
        <w:lastRenderedPageBreak/>
        <w:t xml:space="preserve">            T-&gt;ptr[0]-&gt;offset=T-&gt;offset;</w:t>
      </w:r>
    </w:p>
    <w:p w:rsidR="00E513D7" w:rsidRDefault="00E513D7" w:rsidP="00E513D7">
      <w:pPr>
        <w:pStyle w:val="af4"/>
        <w:rPr>
          <w:rFonts w:hint="eastAsia"/>
        </w:rPr>
      </w:pPr>
      <w:r>
        <w:rPr>
          <w:rFonts w:hint="eastAsia"/>
        </w:rPr>
        <w:t xml:space="preserve">            boolExp(T-&gt;ptr[0]);      //</w:t>
      </w:r>
      <w:r>
        <w:rPr>
          <w:rFonts w:hint="eastAsia"/>
        </w:rPr>
        <w:t>条件，要单独按短路代码处理</w:t>
      </w:r>
    </w:p>
    <w:p w:rsidR="00E513D7" w:rsidRDefault="00E513D7" w:rsidP="00E513D7">
      <w:pPr>
        <w:pStyle w:val="af4"/>
      </w:pPr>
      <w:r>
        <w:t xml:space="preserve">            T-&gt;width=T-&gt;ptr[0]-&gt;width;</w:t>
      </w:r>
    </w:p>
    <w:p w:rsidR="00E513D7" w:rsidRDefault="00E513D7" w:rsidP="00E513D7">
      <w:pPr>
        <w:pStyle w:val="af4"/>
      </w:pPr>
      <w:r>
        <w:t xml:space="preserve">            //???</w:t>
      </w:r>
    </w:p>
    <w:p w:rsidR="00E513D7" w:rsidRDefault="00E513D7" w:rsidP="00E513D7">
      <w:pPr>
        <w:pStyle w:val="af4"/>
      </w:pPr>
      <w:r>
        <w:t xml:space="preserve">            T-&gt;ptr[1]-&gt;offset=T-&gt;offset+T-&gt;ptr[0]-&gt;width;</w:t>
      </w:r>
    </w:p>
    <w:p w:rsidR="00E513D7" w:rsidRDefault="00E513D7" w:rsidP="00E513D7">
      <w:pPr>
        <w:pStyle w:val="af4"/>
      </w:pPr>
      <w:r>
        <w:t xml:space="preserve">            strcpy(T-&gt;ptr[1]-&gt;Snext,T-&gt;Snext);</w:t>
      </w:r>
    </w:p>
    <w:p w:rsidR="00E513D7" w:rsidRDefault="00E513D7" w:rsidP="00E513D7">
      <w:pPr>
        <w:pStyle w:val="af4"/>
        <w:rPr>
          <w:rFonts w:hint="eastAsia"/>
        </w:rPr>
      </w:pPr>
      <w:r>
        <w:rPr>
          <w:rFonts w:hint="eastAsia"/>
        </w:rPr>
        <w:t xml:space="preserve">            semantic_Analysis(T-&gt;ptr[1]);      //if</w:t>
      </w:r>
      <w:r>
        <w:rPr>
          <w:rFonts w:hint="eastAsia"/>
        </w:rPr>
        <w:t>子句</w:t>
      </w:r>
    </w:p>
    <w:p w:rsidR="00E513D7" w:rsidRDefault="00E513D7" w:rsidP="00E513D7">
      <w:pPr>
        <w:pStyle w:val="af4"/>
      </w:pPr>
      <w:r>
        <w:t xml:space="preserve">            //???</w:t>
      </w:r>
    </w:p>
    <w:p w:rsidR="00E513D7" w:rsidRDefault="00E513D7" w:rsidP="00E513D7">
      <w:pPr>
        <w:pStyle w:val="af4"/>
      </w:pPr>
      <w:r>
        <w:t xml:space="preserve">            T-&gt;width+=T-&gt;ptr[1]-&gt;width;</w:t>
      </w:r>
    </w:p>
    <w:p w:rsidR="00E513D7" w:rsidRDefault="00E513D7" w:rsidP="00E513D7">
      <w:pPr>
        <w:pStyle w:val="af4"/>
      </w:pPr>
      <w:r>
        <w:t xml:space="preserve">            T-&gt;ptr[2]-&gt;offset=T-&gt;ptr[1]-&gt;offset+T-&gt;ptr[1]-&gt;width;</w:t>
      </w:r>
    </w:p>
    <w:p w:rsidR="00E513D7" w:rsidRDefault="00E513D7" w:rsidP="00E513D7">
      <w:pPr>
        <w:pStyle w:val="af4"/>
      </w:pPr>
      <w:r>
        <w:t xml:space="preserve">            strcpy(T-&gt;ptr[2]-&gt;Snext,T-&gt;Snext);</w:t>
      </w:r>
    </w:p>
    <w:p w:rsidR="00E513D7" w:rsidRDefault="00E513D7" w:rsidP="00E513D7">
      <w:pPr>
        <w:pStyle w:val="af4"/>
        <w:rPr>
          <w:rFonts w:hint="eastAsia"/>
        </w:rPr>
      </w:pPr>
      <w:r>
        <w:rPr>
          <w:rFonts w:hint="eastAsia"/>
        </w:rPr>
        <w:t xml:space="preserve">            semantic_Analysis(T-&gt;ptr[2]);      //else</w:t>
      </w:r>
      <w:r>
        <w:rPr>
          <w:rFonts w:hint="eastAsia"/>
        </w:rPr>
        <w:t>子句</w:t>
      </w:r>
    </w:p>
    <w:p w:rsidR="00E513D7" w:rsidRDefault="00E513D7" w:rsidP="00E513D7">
      <w:pPr>
        <w:pStyle w:val="af4"/>
      </w:pPr>
      <w:r>
        <w:t xml:space="preserve">            T-&gt;width+=T-&gt;ptr[2]-&gt;width;</w:t>
      </w:r>
    </w:p>
    <w:p w:rsidR="00E513D7" w:rsidRDefault="00E513D7" w:rsidP="00E513D7">
      <w:pPr>
        <w:pStyle w:val="af4"/>
      </w:pPr>
      <w:r>
        <w:t xml:space="preserve">            T-&gt;code=merge(6,T-&gt;ptr[0]-&gt;code,genLabel(T-&gt;ptr[0]-&gt;Etrue),T-&gt;ptr[1]-&gt;code,\</w:t>
      </w:r>
    </w:p>
    <w:p w:rsidR="00E513D7" w:rsidRDefault="00E513D7" w:rsidP="00E513D7">
      <w:pPr>
        <w:pStyle w:val="af4"/>
      </w:pPr>
      <w:r>
        <w:t xml:space="preserve">                          genGoto(T-&gt;Snext),genLabel(T-&gt;ptr[0]-&gt;Efalse),T-&gt;ptr[2]-&gt;code);</w:t>
      </w:r>
    </w:p>
    <w:p w:rsidR="00E513D7" w:rsidRDefault="00E513D7" w:rsidP="00E513D7">
      <w:pPr>
        <w:pStyle w:val="af4"/>
      </w:pPr>
      <w:r>
        <w:t xml:space="preserve">            break;</w:t>
      </w:r>
    </w:p>
    <w:p w:rsidR="00E513D7" w:rsidRDefault="00E513D7" w:rsidP="00E513D7">
      <w:pPr>
        <w:pStyle w:val="af4"/>
      </w:pPr>
      <w:r>
        <w:t xml:space="preserve">        case WHILE:</w:t>
      </w:r>
    </w:p>
    <w:p w:rsidR="00E513D7" w:rsidRDefault="00E513D7" w:rsidP="00E513D7">
      <w:pPr>
        <w:pStyle w:val="af4"/>
        <w:rPr>
          <w:rFonts w:hint="eastAsia"/>
        </w:rPr>
      </w:pPr>
      <w:r>
        <w:rPr>
          <w:rFonts w:hint="eastAsia"/>
        </w:rPr>
        <w:t xml:space="preserve">            strcpy(T-&gt;ptr[0]-&gt;Etrue,newLabel());  //</w:t>
      </w:r>
      <w:r>
        <w:rPr>
          <w:rFonts w:hint="eastAsia"/>
        </w:rPr>
        <w:t>子结点继承属性的计算</w:t>
      </w:r>
    </w:p>
    <w:p w:rsidR="00E513D7" w:rsidRDefault="00E513D7" w:rsidP="00E513D7">
      <w:pPr>
        <w:pStyle w:val="af4"/>
      </w:pPr>
      <w:r>
        <w:t xml:space="preserve">            strcpy(T-&gt;ptr[0]-&gt;Efalse,T-&gt;Snext);</w:t>
      </w:r>
    </w:p>
    <w:p w:rsidR="00E513D7" w:rsidRDefault="00E513D7" w:rsidP="00E513D7">
      <w:pPr>
        <w:pStyle w:val="af4"/>
      </w:pPr>
      <w:r>
        <w:t xml:space="preserve">            T-&gt;ptr[0]-&gt;offset=T-&gt;offset;</w:t>
      </w:r>
    </w:p>
    <w:p w:rsidR="00E513D7" w:rsidRDefault="00E513D7" w:rsidP="00E513D7">
      <w:pPr>
        <w:pStyle w:val="af4"/>
        <w:rPr>
          <w:rFonts w:hint="eastAsia"/>
        </w:rPr>
      </w:pPr>
      <w:r>
        <w:rPr>
          <w:rFonts w:hint="eastAsia"/>
        </w:rPr>
        <w:t xml:space="preserve">            boolExp(T-&gt;ptr[0]);      //</w:t>
      </w:r>
      <w:r>
        <w:rPr>
          <w:rFonts w:hint="eastAsia"/>
        </w:rPr>
        <w:t>循环条件，要单独按短路代码处理</w:t>
      </w:r>
    </w:p>
    <w:p w:rsidR="00E513D7" w:rsidRDefault="00E513D7" w:rsidP="00E513D7">
      <w:pPr>
        <w:pStyle w:val="af4"/>
      </w:pPr>
      <w:r>
        <w:t xml:space="preserve">            T-&gt;width=T-&gt;ptr[0]-&gt;width;</w:t>
      </w:r>
    </w:p>
    <w:p w:rsidR="00E513D7" w:rsidRDefault="00E513D7" w:rsidP="00E513D7">
      <w:pPr>
        <w:pStyle w:val="af4"/>
      </w:pPr>
      <w:r>
        <w:t xml:space="preserve">            //???</w:t>
      </w:r>
    </w:p>
    <w:p w:rsidR="00E513D7" w:rsidRDefault="00E513D7" w:rsidP="00E513D7">
      <w:pPr>
        <w:pStyle w:val="af4"/>
      </w:pPr>
      <w:r>
        <w:t xml:space="preserve">            T-&gt;ptr[1]-&gt;offset=T-&gt;offset+T-&gt;ptr[0]-&gt;width;</w:t>
      </w:r>
    </w:p>
    <w:p w:rsidR="00E513D7" w:rsidRDefault="00E513D7" w:rsidP="00E513D7">
      <w:pPr>
        <w:pStyle w:val="af4"/>
      </w:pPr>
      <w:r>
        <w:t xml:space="preserve">            strcpy(T-&gt;ptr[1]-&gt;Snext,newLabel());</w:t>
      </w:r>
    </w:p>
    <w:p w:rsidR="00E513D7" w:rsidRDefault="00E513D7" w:rsidP="00E513D7">
      <w:pPr>
        <w:pStyle w:val="af4"/>
        <w:rPr>
          <w:rFonts w:hint="eastAsia"/>
        </w:rPr>
      </w:pPr>
      <w:r>
        <w:rPr>
          <w:rFonts w:hint="eastAsia"/>
        </w:rPr>
        <w:t xml:space="preserve">            semantic_Analysis(T-&gt;ptr[1]);      //</w:t>
      </w:r>
      <w:r>
        <w:rPr>
          <w:rFonts w:hint="eastAsia"/>
        </w:rPr>
        <w:t>循环体</w:t>
      </w:r>
    </w:p>
    <w:p w:rsidR="00E513D7" w:rsidRDefault="00E513D7" w:rsidP="00E513D7">
      <w:pPr>
        <w:pStyle w:val="af4"/>
      </w:pPr>
      <w:r>
        <w:t xml:space="preserve">            //if (T-&gt;width&lt;T-&gt;ptr[1]-&gt;width)</w:t>
      </w:r>
    </w:p>
    <w:p w:rsidR="00E513D7" w:rsidRDefault="00E513D7" w:rsidP="00E513D7">
      <w:pPr>
        <w:pStyle w:val="af4"/>
      </w:pPr>
      <w:r>
        <w:t xml:space="preserve">              //  T-&gt;width=T-&gt;ptr[1]-&gt;width;</w:t>
      </w:r>
    </w:p>
    <w:p w:rsidR="00E513D7" w:rsidRDefault="00E513D7" w:rsidP="00E513D7">
      <w:pPr>
        <w:pStyle w:val="af4"/>
      </w:pPr>
      <w:r>
        <w:t xml:space="preserve">            T-&gt;width+=T-&gt;ptr[1]-&gt;width;</w:t>
      </w:r>
    </w:p>
    <w:p w:rsidR="00E513D7" w:rsidRDefault="00E513D7" w:rsidP="00E513D7">
      <w:pPr>
        <w:pStyle w:val="af4"/>
      </w:pPr>
      <w:r>
        <w:t xml:space="preserve">            T-&gt;code=merge(5,genLabel(T-&gt;ptr[1]-&gt;Snext),T-&gt;ptr[0]-&gt;code, \</w:t>
      </w:r>
    </w:p>
    <w:p w:rsidR="00E513D7" w:rsidRDefault="00E513D7" w:rsidP="00E513D7">
      <w:pPr>
        <w:pStyle w:val="af4"/>
      </w:pPr>
      <w:r>
        <w:t xml:space="preserve">                          genLabel(T-&gt;ptr[0]-&gt;Etrue),T-&gt;ptr[1]-&gt;code,genGoto(T-&gt;ptr[1]-&gt;Snext));</w:t>
      </w:r>
    </w:p>
    <w:p w:rsidR="00E513D7" w:rsidRDefault="00E513D7" w:rsidP="00E513D7">
      <w:pPr>
        <w:pStyle w:val="af4"/>
      </w:pPr>
      <w:r>
        <w:t xml:space="preserve">            break;</w:t>
      </w:r>
    </w:p>
    <w:p w:rsidR="00E513D7" w:rsidRDefault="00E513D7" w:rsidP="00E513D7">
      <w:pPr>
        <w:pStyle w:val="af4"/>
      </w:pPr>
      <w:r>
        <w:t xml:space="preserve">        case EXP_STMT:</w:t>
      </w:r>
    </w:p>
    <w:p w:rsidR="00E513D7" w:rsidRDefault="00E513D7" w:rsidP="00E513D7">
      <w:pPr>
        <w:pStyle w:val="af4"/>
      </w:pPr>
      <w:r>
        <w:t xml:space="preserve">            T-&gt;ptr[0]-&gt;offset=T-&gt;offset;</w:t>
      </w:r>
    </w:p>
    <w:p w:rsidR="00E513D7" w:rsidRDefault="00E513D7" w:rsidP="00E513D7">
      <w:pPr>
        <w:pStyle w:val="af4"/>
      </w:pPr>
      <w:r>
        <w:t xml:space="preserve">            semantic_Analysis(T-&gt;ptr[0]);</w:t>
      </w:r>
    </w:p>
    <w:p w:rsidR="00E513D7" w:rsidRDefault="00E513D7" w:rsidP="00E513D7">
      <w:pPr>
        <w:pStyle w:val="af4"/>
      </w:pPr>
      <w:r>
        <w:t xml:space="preserve">            T-&gt;code=T-&gt;ptr[0]-&gt;code;</w:t>
      </w:r>
    </w:p>
    <w:p w:rsidR="00E513D7" w:rsidRDefault="00E513D7" w:rsidP="00E513D7">
      <w:pPr>
        <w:pStyle w:val="af4"/>
      </w:pPr>
      <w:r>
        <w:t xml:space="preserve">            T-&gt;width=T-&gt;ptr[0]-&gt;width;</w:t>
      </w:r>
    </w:p>
    <w:p w:rsidR="00E513D7" w:rsidRDefault="00E513D7" w:rsidP="00E513D7">
      <w:pPr>
        <w:pStyle w:val="af4"/>
      </w:pPr>
      <w:r>
        <w:t xml:space="preserve">            break;</w:t>
      </w:r>
    </w:p>
    <w:p w:rsidR="00E513D7" w:rsidRDefault="00E513D7" w:rsidP="00E513D7">
      <w:pPr>
        <w:pStyle w:val="af4"/>
      </w:pPr>
      <w:r>
        <w:t xml:space="preserve">        case RETURN:</w:t>
      </w:r>
    </w:p>
    <w:p w:rsidR="00E513D7" w:rsidRDefault="00E513D7" w:rsidP="00E513D7">
      <w:pPr>
        <w:pStyle w:val="af4"/>
      </w:pPr>
      <w:r>
        <w:t xml:space="preserve">            if (T-&gt;ptr[0])</w:t>
      </w:r>
    </w:p>
    <w:p w:rsidR="00E513D7" w:rsidRDefault="00E513D7" w:rsidP="00E513D7">
      <w:pPr>
        <w:pStyle w:val="af4"/>
      </w:pPr>
      <w:r>
        <w:t xml:space="preserve">            {</w:t>
      </w:r>
    </w:p>
    <w:p w:rsidR="00E513D7" w:rsidRDefault="00E513D7" w:rsidP="00E513D7">
      <w:pPr>
        <w:pStyle w:val="af4"/>
      </w:pPr>
      <w:r>
        <w:t xml:space="preserve">                T-&gt;ptr[0]-&gt;offset=T-&gt;offset;</w:t>
      </w:r>
    </w:p>
    <w:p w:rsidR="00E513D7" w:rsidRDefault="00E513D7" w:rsidP="00E513D7">
      <w:pPr>
        <w:pStyle w:val="af4"/>
      </w:pPr>
      <w:r>
        <w:lastRenderedPageBreak/>
        <w:t xml:space="preserve">                Exp(T-&gt;ptr[0]);</w:t>
      </w:r>
    </w:p>
    <w:p w:rsidR="00E513D7" w:rsidRDefault="00E513D7" w:rsidP="00E513D7">
      <w:pPr>
        <w:pStyle w:val="af4"/>
      </w:pPr>
      <w:r>
        <w:t xml:space="preserve">                num=symbolTable.index;</w:t>
      </w:r>
    </w:p>
    <w:p w:rsidR="00E513D7" w:rsidRDefault="00E513D7" w:rsidP="00E513D7">
      <w:pPr>
        <w:pStyle w:val="af4"/>
      </w:pPr>
      <w:r>
        <w:t xml:space="preserve">                do</w:t>
      </w:r>
    </w:p>
    <w:p w:rsidR="00E513D7" w:rsidRDefault="00E513D7" w:rsidP="00E513D7">
      <w:pPr>
        <w:pStyle w:val="af4"/>
      </w:pPr>
      <w:r>
        <w:t xml:space="preserve">                    num--;</w:t>
      </w:r>
    </w:p>
    <w:p w:rsidR="00E513D7" w:rsidRDefault="00E513D7" w:rsidP="00E513D7">
      <w:pPr>
        <w:pStyle w:val="af4"/>
      </w:pPr>
      <w:r>
        <w:t xml:space="preserve">                while (symbolTable.symbols[num].flag!='F');</w:t>
      </w:r>
    </w:p>
    <w:p w:rsidR="00E513D7" w:rsidRDefault="00E513D7" w:rsidP="00E513D7">
      <w:pPr>
        <w:pStyle w:val="af4"/>
      </w:pPr>
      <w:r>
        <w:t xml:space="preserve">                if (T-&gt;ptr[0]-&gt;type!=symbolTable.symbols[num].type)</w:t>
      </w:r>
    </w:p>
    <w:p w:rsidR="00E513D7" w:rsidRDefault="00E513D7" w:rsidP="00E513D7">
      <w:pPr>
        <w:pStyle w:val="af4"/>
      </w:pPr>
      <w:r>
        <w:t xml:space="preserve">                {</w:t>
      </w:r>
    </w:p>
    <w:p w:rsidR="00E513D7" w:rsidRDefault="00E513D7" w:rsidP="00E513D7">
      <w:pPr>
        <w:pStyle w:val="af4"/>
        <w:rPr>
          <w:rFonts w:hint="eastAsia"/>
        </w:rPr>
      </w:pPr>
      <w:r>
        <w:rPr>
          <w:rFonts w:hint="eastAsia"/>
        </w:rPr>
        <w:t xml:space="preserve">                    semantic_error(T-&gt;pos, "</w:t>
      </w:r>
      <w:r>
        <w:rPr>
          <w:rFonts w:hint="eastAsia"/>
        </w:rPr>
        <w:t>返回值类型错误</w:t>
      </w:r>
      <w:r>
        <w:rPr>
          <w:rFonts w:hint="eastAsia"/>
        </w:rPr>
        <w:t>","");</w:t>
      </w:r>
    </w:p>
    <w:p w:rsidR="00E513D7" w:rsidRDefault="00E513D7" w:rsidP="00E513D7">
      <w:pPr>
        <w:pStyle w:val="af4"/>
      </w:pPr>
      <w:r>
        <w:t xml:space="preserve">                    T-&gt;width=0;</w:t>
      </w:r>
    </w:p>
    <w:p w:rsidR="00E513D7" w:rsidRDefault="00E513D7" w:rsidP="00E513D7">
      <w:pPr>
        <w:pStyle w:val="af4"/>
      </w:pPr>
      <w:r>
        <w:t xml:space="preserve">                    T-&gt;code=NULL;</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pPr>
      <w:r>
        <w:t xml:space="preserve">                T-&gt;width=T-&gt;ptr[0]-&gt;width;</w:t>
      </w:r>
    </w:p>
    <w:p w:rsidR="00E513D7" w:rsidRDefault="00E513D7" w:rsidP="00E513D7">
      <w:pPr>
        <w:pStyle w:val="af4"/>
      </w:pPr>
      <w:r>
        <w:t xml:space="preserve">                result.kind=ID;</w:t>
      </w:r>
    </w:p>
    <w:p w:rsidR="00E513D7" w:rsidRDefault="00E513D7" w:rsidP="00E513D7">
      <w:pPr>
        <w:pStyle w:val="af4"/>
      </w:pPr>
      <w:r>
        <w:t xml:space="preserve">                strcpy(result.id,symbolTable.symbols[T-&gt;ptr[0]-&gt;place].alias);</w:t>
      </w:r>
    </w:p>
    <w:p w:rsidR="00E513D7" w:rsidRDefault="00E513D7" w:rsidP="00E513D7">
      <w:pPr>
        <w:pStyle w:val="af4"/>
      </w:pPr>
      <w:r>
        <w:t xml:space="preserve">                result.offset=symbolTable.symbols[T-&gt;ptr[0]-&gt;place].offset;</w:t>
      </w:r>
    </w:p>
    <w:p w:rsidR="00E513D7" w:rsidRDefault="00E513D7" w:rsidP="00E513D7">
      <w:pPr>
        <w:pStyle w:val="af4"/>
      </w:pPr>
      <w:r>
        <w:t xml:space="preserve">                T-&gt;code=merge(2,T-&gt;ptr[0]-&gt;code,genIR(RETURN,opn1,opn2,result));</w:t>
      </w:r>
    </w:p>
    <w:p w:rsidR="00E513D7" w:rsidRDefault="00E513D7" w:rsidP="00E513D7">
      <w:pPr>
        <w:pStyle w:val="af4"/>
      </w:pPr>
      <w:r>
        <w:t xml:space="preserve">            }</w:t>
      </w:r>
    </w:p>
    <w:p w:rsidR="00E513D7" w:rsidRDefault="00E513D7" w:rsidP="00E513D7">
      <w:pPr>
        <w:pStyle w:val="af4"/>
      </w:pPr>
      <w:r>
        <w:t xml:space="preserve">            else</w:t>
      </w:r>
    </w:p>
    <w:p w:rsidR="00E513D7" w:rsidRDefault="00E513D7" w:rsidP="00E513D7">
      <w:pPr>
        <w:pStyle w:val="af4"/>
      </w:pPr>
      <w:r>
        <w:t xml:space="preserve">            {</w:t>
      </w:r>
    </w:p>
    <w:p w:rsidR="00E513D7" w:rsidRDefault="00E513D7" w:rsidP="00E513D7">
      <w:pPr>
        <w:pStyle w:val="af4"/>
      </w:pPr>
      <w:r>
        <w:t xml:space="preserve">                T-&gt;width=0;</w:t>
      </w:r>
    </w:p>
    <w:p w:rsidR="00E513D7" w:rsidRDefault="00E513D7" w:rsidP="00E513D7">
      <w:pPr>
        <w:pStyle w:val="af4"/>
      </w:pPr>
      <w:r>
        <w:t xml:space="preserve">                result.kind=0;</w:t>
      </w:r>
    </w:p>
    <w:p w:rsidR="00E513D7" w:rsidRDefault="00E513D7" w:rsidP="00E513D7">
      <w:pPr>
        <w:pStyle w:val="af4"/>
      </w:pPr>
      <w:r>
        <w:t xml:space="preserve">                T-&gt;code=genIR(RETURN,opn1,opn2,result);</w:t>
      </w:r>
    </w:p>
    <w:p w:rsidR="00E513D7" w:rsidRDefault="00E513D7" w:rsidP="00E513D7">
      <w:pPr>
        <w:pStyle w:val="af4"/>
      </w:pPr>
      <w:r>
        <w:t xml:space="preserve">            }</w:t>
      </w:r>
    </w:p>
    <w:p w:rsidR="00E513D7" w:rsidRDefault="00E513D7" w:rsidP="00E513D7">
      <w:pPr>
        <w:pStyle w:val="af4"/>
      </w:pPr>
      <w:r>
        <w:t xml:space="preserve">            break;</w:t>
      </w:r>
    </w:p>
    <w:p w:rsidR="00E513D7" w:rsidRDefault="00E513D7" w:rsidP="00E513D7">
      <w:pPr>
        <w:pStyle w:val="af4"/>
      </w:pPr>
      <w:r>
        <w:t xml:space="preserve">        case ID:</w:t>
      </w:r>
    </w:p>
    <w:p w:rsidR="00E513D7" w:rsidRDefault="00E513D7" w:rsidP="00E513D7">
      <w:pPr>
        <w:pStyle w:val="af4"/>
      </w:pPr>
      <w:r>
        <w:t xml:space="preserve">        case INT:</w:t>
      </w:r>
    </w:p>
    <w:p w:rsidR="00E513D7" w:rsidRDefault="00E513D7" w:rsidP="00E513D7">
      <w:pPr>
        <w:pStyle w:val="af4"/>
      </w:pPr>
      <w:r>
        <w:t xml:space="preserve">        case FLOAT:</w:t>
      </w:r>
    </w:p>
    <w:p w:rsidR="00E513D7" w:rsidRDefault="00E513D7" w:rsidP="00E513D7">
      <w:pPr>
        <w:pStyle w:val="af4"/>
      </w:pPr>
      <w:r>
        <w:t xml:space="preserve">        case ASSIGNOP:</w:t>
      </w:r>
    </w:p>
    <w:p w:rsidR="00E513D7" w:rsidRDefault="00E513D7" w:rsidP="00E513D7">
      <w:pPr>
        <w:pStyle w:val="af4"/>
      </w:pPr>
      <w:r>
        <w:t xml:space="preserve">        case PLUSONE:</w:t>
      </w:r>
    </w:p>
    <w:p w:rsidR="00E513D7" w:rsidRDefault="00E513D7" w:rsidP="00E513D7">
      <w:pPr>
        <w:pStyle w:val="af4"/>
      </w:pPr>
      <w:r>
        <w:t xml:space="preserve">        case MINUSONE:</w:t>
      </w:r>
    </w:p>
    <w:p w:rsidR="00E513D7" w:rsidRDefault="00E513D7" w:rsidP="00E513D7">
      <w:pPr>
        <w:pStyle w:val="af4"/>
      </w:pPr>
      <w:r>
        <w:t xml:space="preserve">        case COMPASSIGN:</w:t>
      </w:r>
    </w:p>
    <w:p w:rsidR="00E513D7" w:rsidRDefault="00E513D7" w:rsidP="00E513D7">
      <w:pPr>
        <w:pStyle w:val="af4"/>
      </w:pPr>
      <w:r>
        <w:t xml:space="preserve">        case AND:</w:t>
      </w:r>
    </w:p>
    <w:p w:rsidR="00E513D7" w:rsidRDefault="00E513D7" w:rsidP="00E513D7">
      <w:pPr>
        <w:pStyle w:val="af4"/>
      </w:pPr>
      <w:r>
        <w:t xml:space="preserve">        case OR:</w:t>
      </w:r>
    </w:p>
    <w:p w:rsidR="00E513D7" w:rsidRDefault="00E513D7" w:rsidP="00E513D7">
      <w:pPr>
        <w:pStyle w:val="af4"/>
      </w:pPr>
      <w:r>
        <w:t xml:space="preserve">        case RELOP:</w:t>
      </w:r>
    </w:p>
    <w:p w:rsidR="00E513D7" w:rsidRDefault="00E513D7" w:rsidP="00E513D7">
      <w:pPr>
        <w:pStyle w:val="af4"/>
      </w:pPr>
      <w:r>
        <w:t xml:space="preserve">        case PLUS:</w:t>
      </w:r>
    </w:p>
    <w:p w:rsidR="00E513D7" w:rsidRDefault="00E513D7" w:rsidP="00E513D7">
      <w:pPr>
        <w:pStyle w:val="af4"/>
      </w:pPr>
      <w:r>
        <w:t xml:space="preserve">        case MINUS:</w:t>
      </w:r>
    </w:p>
    <w:p w:rsidR="00E513D7" w:rsidRDefault="00E513D7" w:rsidP="00E513D7">
      <w:pPr>
        <w:pStyle w:val="af4"/>
      </w:pPr>
      <w:r>
        <w:t xml:space="preserve">        case STAR:</w:t>
      </w:r>
    </w:p>
    <w:p w:rsidR="00E513D7" w:rsidRDefault="00E513D7" w:rsidP="00E513D7">
      <w:pPr>
        <w:pStyle w:val="af4"/>
      </w:pPr>
      <w:r>
        <w:t xml:space="preserve">        case DIV:</w:t>
      </w:r>
    </w:p>
    <w:p w:rsidR="00E513D7" w:rsidRDefault="00E513D7" w:rsidP="00E513D7">
      <w:pPr>
        <w:pStyle w:val="af4"/>
      </w:pPr>
      <w:r>
        <w:t xml:space="preserve">        case NOT:</w:t>
      </w:r>
    </w:p>
    <w:p w:rsidR="00E513D7" w:rsidRDefault="00E513D7" w:rsidP="00E513D7">
      <w:pPr>
        <w:pStyle w:val="af4"/>
      </w:pPr>
      <w:r>
        <w:t xml:space="preserve">        case UMINUS:</w:t>
      </w:r>
    </w:p>
    <w:p w:rsidR="00E513D7" w:rsidRDefault="00E513D7" w:rsidP="00E513D7">
      <w:pPr>
        <w:pStyle w:val="af4"/>
      </w:pPr>
      <w:r>
        <w:t xml:space="preserve">        case FUNC_CALL:</w:t>
      </w:r>
    </w:p>
    <w:p w:rsidR="00E513D7" w:rsidRDefault="00E513D7" w:rsidP="00E513D7">
      <w:pPr>
        <w:pStyle w:val="af4"/>
        <w:rPr>
          <w:rFonts w:hint="eastAsia"/>
        </w:rPr>
      </w:pPr>
      <w:r>
        <w:rPr>
          <w:rFonts w:hint="eastAsia"/>
        </w:rPr>
        <w:t xml:space="preserve">            Exp(T);          //</w:t>
      </w:r>
      <w:r>
        <w:rPr>
          <w:rFonts w:hint="eastAsia"/>
        </w:rPr>
        <w:t>处理基本表达式</w:t>
      </w:r>
    </w:p>
    <w:p w:rsidR="00E513D7" w:rsidRDefault="00E513D7" w:rsidP="00E513D7">
      <w:pPr>
        <w:pStyle w:val="af4"/>
      </w:pPr>
      <w:r>
        <w:t xml:space="preserve">            break;</w:t>
      </w:r>
    </w:p>
    <w:p w:rsidR="00E513D7" w:rsidRDefault="00E513D7" w:rsidP="00E513D7">
      <w:pPr>
        <w:pStyle w:val="af4"/>
      </w:pPr>
      <w:r>
        <w:lastRenderedPageBreak/>
        <w:t xml:space="preserve">        }</w:t>
      </w:r>
    </w:p>
    <w:p w:rsidR="00E513D7" w:rsidRDefault="00E513D7" w:rsidP="00E513D7">
      <w:pPr>
        <w:pStyle w:val="af4"/>
      </w:pPr>
      <w:r>
        <w:t xml:space="preserve">    }</w:t>
      </w:r>
    </w:p>
    <w:p w:rsidR="00E513D7" w:rsidRDefault="00E513D7" w:rsidP="00E513D7">
      <w:pPr>
        <w:pStyle w:val="af4"/>
      </w:pPr>
      <w:r>
        <w:t>}</w:t>
      </w:r>
    </w:p>
    <w:p w:rsidR="00E513D7" w:rsidRDefault="00E513D7" w:rsidP="00E513D7">
      <w:pPr>
        <w:pStyle w:val="af4"/>
      </w:pPr>
    </w:p>
    <w:p w:rsidR="00E513D7" w:rsidRDefault="00E513D7" w:rsidP="00E513D7">
      <w:pPr>
        <w:pStyle w:val="af4"/>
      </w:pPr>
    </w:p>
    <w:p w:rsidR="00E513D7" w:rsidRDefault="00E513D7" w:rsidP="00E513D7">
      <w:pPr>
        <w:pStyle w:val="af4"/>
      </w:pPr>
      <w:r>
        <w:t>void objectCode(struct codenode *head)</w:t>
      </w:r>
    </w:p>
    <w:p w:rsidR="00E513D7" w:rsidRDefault="00E513D7" w:rsidP="00E513D7">
      <w:pPr>
        <w:pStyle w:val="af4"/>
      </w:pPr>
      <w:r>
        <w:t>{</w:t>
      </w:r>
    </w:p>
    <w:p w:rsidR="00E513D7" w:rsidRDefault="00E513D7" w:rsidP="00E513D7">
      <w:pPr>
        <w:pStyle w:val="af4"/>
      </w:pPr>
      <w:r>
        <w:t xml:space="preserve">    char opnstr1[32],opnstr2[32],resultstr[32];</w:t>
      </w:r>
    </w:p>
    <w:p w:rsidR="00E513D7" w:rsidRDefault="00E513D7" w:rsidP="00E513D7">
      <w:pPr>
        <w:pStyle w:val="af4"/>
      </w:pPr>
      <w:r>
        <w:t xml:space="preserve">    struct codenode *h=head,*p;</w:t>
      </w:r>
    </w:p>
    <w:p w:rsidR="00E513D7" w:rsidRDefault="00E513D7" w:rsidP="00E513D7">
      <w:pPr>
        <w:pStyle w:val="af4"/>
      </w:pPr>
      <w:r>
        <w:t xml:space="preserve">    int i;</w:t>
      </w:r>
    </w:p>
    <w:p w:rsidR="00E513D7" w:rsidRDefault="00E513D7" w:rsidP="00E513D7">
      <w:pPr>
        <w:pStyle w:val="af4"/>
      </w:pPr>
      <w:r>
        <w:t xml:space="preserve">    FILE *fp;</w:t>
      </w:r>
    </w:p>
    <w:p w:rsidR="00E513D7" w:rsidRDefault="00E513D7" w:rsidP="00E513D7">
      <w:pPr>
        <w:pStyle w:val="af4"/>
      </w:pPr>
      <w:r>
        <w:t xml:space="preserve">    fp=fopen("objectcode.s","w");</w:t>
      </w:r>
    </w:p>
    <w:p w:rsidR="00E513D7" w:rsidRDefault="00E513D7" w:rsidP="00E513D7">
      <w:pPr>
        <w:pStyle w:val="af4"/>
      </w:pPr>
      <w:r>
        <w:t xml:space="preserve">    fprintf(fp,".data\n");</w:t>
      </w:r>
    </w:p>
    <w:p w:rsidR="00E513D7" w:rsidRDefault="00E513D7" w:rsidP="00E513D7">
      <w:pPr>
        <w:pStyle w:val="af4"/>
      </w:pPr>
      <w:r>
        <w:t xml:space="preserve">    fprintf(fp,"_Prompt: .asciiz \"Enter an integer:  \"\n");</w:t>
      </w:r>
    </w:p>
    <w:p w:rsidR="00E513D7" w:rsidRDefault="00E513D7" w:rsidP="00E513D7">
      <w:pPr>
        <w:pStyle w:val="af4"/>
      </w:pPr>
      <w:r>
        <w:t xml:space="preserve">    fprintf(fp,"_ret: .asciiz \"\\n\"\n");</w:t>
      </w:r>
    </w:p>
    <w:p w:rsidR="00E513D7" w:rsidRDefault="00E513D7" w:rsidP="00E513D7">
      <w:pPr>
        <w:pStyle w:val="af4"/>
      </w:pPr>
      <w:r>
        <w:t xml:space="preserve">    fprintf(fp,".globl main\n");</w:t>
      </w:r>
    </w:p>
    <w:p w:rsidR="00E513D7" w:rsidRDefault="00E513D7" w:rsidP="00E513D7">
      <w:pPr>
        <w:pStyle w:val="af4"/>
      </w:pPr>
      <w:r>
        <w:t xml:space="preserve">    fprintf(fp,".text\n");</w:t>
      </w:r>
    </w:p>
    <w:p w:rsidR="00E513D7" w:rsidRDefault="00E513D7" w:rsidP="00E513D7">
      <w:pPr>
        <w:pStyle w:val="af4"/>
      </w:pPr>
      <w:r>
        <w:t xml:space="preserve">    fprintf(fp,"read:\n");</w:t>
      </w:r>
    </w:p>
    <w:p w:rsidR="00E513D7" w:rsidRDefault="00E513D7" w:rsidP="00E513D7">
      <w:pPr>
        <w:pStyle w:val="af4"/>
      </w:pPr>
      <w:r>
        <w:t xml:space="preserve">    fprintf(fp,"  li $v0,4\n");</w:t>
      </w:r>
    </w:p>
    <w:p w:rsidR="00E513D7" w:rsidRDefault="00E513D7" w:rsidP="00E513D7">
      <w:pPr>
        <w:pStyle w:val="af4"/>
      </w:pPr>
      <w:r>
        <w:t xml:space="preserve">    fprintf(fp,"  la $a0,_Prompt\n");</w:t>
      </w:r>
    </w:p>
    <w:p w:rsidR="00E513D7" w:rsidRDefault="00E513D7" w:rsidP="00E513D7">
      <w:pPr>
        <w:pStyle w:val="af4"/>
      </w:pPr>
      <w:r>
        <w:t xml:space="preserve">    fprintf(fp,"  syscall\n");</w:t>
      </w:r>
    </w:p>
    <w:p w:rsidR="00E513D7" w:rsidRDefault="00E513D7" w:rsidP="00E513D7">
      <w:pPr>
        <w:pStyle w:val="af4"/>
      </w:pPr>
      <w:r>
        <w:t xml:space="preserve">    fprintf(fp,"  li $v0,5\n");</w:t>
      </w:r>
    </w:p>
    <w:p w:rsidR="00E513D7" w:rsidRDefault="00E513D7" w:rsidP="00E513D7">
      <w:pPr>
        <w:pStyle w:val="af4"/>
      </w:pPr>
      <w:r>
        <w:t xml:space="preserve">    fprintf(fp,"  syscall\n");</w:t>
      </w:r>
    </w:p>
    <w:p w:rsidR="00E513D7" w:rsidRDefault="00E513D7" w:rsidP="00E513D7">
      <w:pPr>
        <w:pStyle w:val="af4"/>
      </w:pPr>
      <w:r>
        <w:t xml:space="preserve">    fprintf(fp,"  jr $ra\n");</w:t>
      </w:r>
    </w:p>
    <w:p w:rsidR="00E513D7" w:rsidRDefault="00E513D7" w:rsidP="00E513D7">
      <w:pPr>
        <w:pStyle w:val="af4"/>
      </w:pPr>
      <w:r>
        <w:t xml:space="preserve">    fprintf(fp,"write:\n");</w:t>
      </w:r>
    </w:p>
    <w:p w:rsidR="00E513D7" w:rsidRDefault="00E513D7" w:rsidP="00E513D7">
      <w:pPr>
        <w:pStyle w:val="af4"/>
      </w:pPr>
      <w:r>
        <w:t xml:space="preserve">    fprintf(fp,"  li $v0,1\n");</w:t>
      </w:r>
    </w:p>
    <w:p w:rsidR="00E513D7" w:rsidRDefault="00E513D7" w:rsidP="00E513D7">
      <w:pPr>
        <w:pStyle w:val="af4"/>
      </w:pPr>
      <w:r>
        <w:t xml:space="preserve">    fprintf(fp,"  syscall\n");</w:t>
      </w:r>
    </w:p>
    <w:p w:rsidR="00E513D7" w:rsidRDefault="00E513D7" w:rsidP="00E513D7">
      <w:pPr>
        <w:pStyle w:val="af4"/>
      </w:pPr>
      <w:r>
        <w:t xml:space="preserve">    fprintf(fp,"  li $v0,4\n");</w:t>
      </w:r>
    </w:p>
    <w:p w:rsidR="00E513D7" w:rsidRDefault="00E513D7" w:rsidP="00E513D7">
      <w:pPr>
        <w:pStyle w:val="af4"/>
      </w:pPr>
      <w:r>
        <w:t xml:space="preserve">    fprintf(fp,"  la $a0,_ret\n");</w:t>
      </w:r>
    </w:p>
    <w:p w:rsidR="00E513D7" w:rsidRDefault="00E513D7" w:rsidP="00E513D7">
      <w:pPr>
        <w:pStyle w:val="af4"/>
      </w:pPr>
      <w:r>
        <w:t xml:space="preserve">    fprintf(fp,"  syscall\n");</w:t>
      </w:r>
    </w:p>
    <w:p w:rsidR="00E513D7" w:rsidRDefault="00E513D7" w:rsidP="00E513D7">
      <w:pPr>
        <w:pStyle w:val="af4"/>
      </w:pPr>
      <w:r>
        <w:t xml:space="preserve">    fprintf(fp,"  move $v0,$0\n");</w:t>
      </w:r>
    </w:p>
    <w:p w:rsidR="00E513D7" w:rsidRDefault="00E513D7" w:rsidP="00E513D7">
      <w:pPr>
        <w:pStyle w:val="af4"/>
      </w:pPr>
      <w:r>
        <w:t xml:space="preserve">    fprintf(fp,"  jr $ra\n");</w:t>
      </w:r>
    </w:p>
    <w:p w:rsidR="00E513D7" w:rsidRDefault="00E513D7" w:rsidP="00E513D7">
      <w:pPr>
        <w:pStyle w:val="af4"/>
      </w:pPr>
      <w:r>
        <w:t xml:space="preserve">    do {</w:t>
      </w:r>
    </w:p>
    <w:p w:rsidR="00E513D7" w:rsidRDefault="00E513D7" w:rsidP="00E513D7">
      <w:pPr>
        <w:pStyle w:val="af4"/>
      </w:pPr>
      <w:r>
        <w:t xml:space="preserve">        switch (h-&gt;op) {</w:t>
      </w:r>
    </w:p>
    <w:p w:rsidR="00E513D7" w:rsidRDefault="00E513D7" w:rsidP="00E513D7">
      <w:pPr>
        <w:pStyle w:val="af4"/>
      </w:pPr>
      <w:r>
        <w:t xml:space="preserve">            case ASSIGNOP:</w:t>
      </w:r>
    </w:p>
    <w:p w:rsidR="00E513D7" w:rsidRDefault="00E513D7" w:rsidP="00E513D7">
      <w:pPr>
        <w:pStyle w:val="af4"/>
      </w:pPr>
      <w:r>
        <w:t xml:space="preserve">                        if (h-&gt;opn1.kind==INT)</w:t>
      </w:r>
    </w:p>
    <w:p w:rsidR="00E513D7" w:rsidRDefault="00E513D7" w:rsidP="00E513D7">
      <w:pPr>
        <w:pStyle w:val="af4"/>
      </w:pPr>
      <w:r>
        <w:t xml:space="preserve">                            fprintf(fp, "  li $t3, %d\n", h-&gt;opn1.const_int);</w:t>
      </w:r>
    </w:p>
    <w:p w:rsidR="00E513D7" w:rsidRDefault="00E513D7" w:rsidP="00E513D7">
      <w:pPr>
        <w:pStyle w:val="af4"/>
      </w:pPr>
      <w:r>
        <w:t xml:space="preserve">                        else {</w:t>
      </w:r>
    </w:p>
    <w:p w:rsidR="00E513D7" w:rsidRDefault="00E513D7" w:rsidP="00E513D7">
      <w:pPr>
        <w:pStyle w:val="af4"/>
      </w:pPr>
      <w:r>
        <w:t xml:space="preserve">                            fprintf(fp, "  lw $t1, %d($sp)\n", h-&gt;opn1.offset);</w:t>
      </w:r>
    </w:p>
    <w:p w:rsidR="00E513D7" w:rsidRDefault="00E513D7" w:rsidP="00E513D7">
      <w:pPr>
        <w:pStyle w:val="af4"/>
      </w:pPr>
      <w:r>
        <w:t xml:space="preserve">                            fprintf(fp, "  move $t3, $t1\n");</w:t>
      </w:r>
    </w:p>
    <w:p w:rsidR="00E513D7" w:rsidRDefault="00E513D7" w:rsidP="00E513D7">
      <w:pPr>
        <w:pStyle w:val="af4"/>
      </w:pPr>
      <w:r>
        <w:t xml:space="preserve">                            }</w:t>
      </w:r>
    </w:p>
    <w:p w:rsidR="00E513D7" w:rsidRDefault="00E513D7" w:rsidP="00E513D7">
      <w:pPr>
        <w:pStyle w:val="af4"/>
      </w:pPr>
      <w:r>
        <w:t xml:space="preserve">                        fprintf(fp, "  sw $t3, %d($sp)\n", h-&gt;result.offset);</w:t>
      </w:r>
    </w:p>
    <w:p w:rsidR="00E513D7" w:rsidRDefault="00E513D7" w:rsidP="00E513D7">
      <w:pPr>
        <w:pStyle w:val="af4"/>
      </w:pPr>
      <w:r>
        <w:t xml:space="preserve">                        break;</w:t>
      </w:r>
    </w:p>
    <w:p w:rsidR="00E513D7" w:rsidRDefault="00E513D7" w:rsidP="00E513D7">
      <w:pPr>
        <w:pStyle w:val="af4"/>
      </w:pPr>
      <w:r>
        <w:t xml:space="preserve">            case PLUS:</w:t>
      </w:r>
    </w:p>
    <w:p w:rsidR="00E513D7" w:rsidRDefault="00E513D7" w:rsidP="00E513D7">
      <w:pPr>
        <w:pStyle w:val="af4"/>
      </w:pPr>
      <w:r>
        <w:lastRenderedPageBreak/>
        <w:t xml:space="preserve">            case MINUS:</w:t>
      </w:r>
    </w:p>
    <w:p w:rsidR="00E513D7" w:rsidRDefault="00E513D7" w:rsidP="00E513D7">
      <w:pPr>
        <w:pStyle w:val="af4"/>
      </w:pPr>
      <w:r>
        <w:t xml:space="preserve">            case STAR:</w:t>
      </w:r>
    </w:p>
    <w:p w:rsidR="00E513D7" w:rsidRDefault="00E513D7" w:rsidP="00E513D7">
      <w:pPr>
        <w:pStyle w:val="af4"/>
      </w:pPr>
      <w:r>
        <w:t xml:space="preserve">            case DIV:</w:t>
      </w:r>
    </w:p>
    <w:p w:rsidR="00E513D7" w:rsidRDefault="00E513D7" w:rsidP="00E513D7">
      <w:pPr>
        <w:pStyle w:val="af4"/>
      </w:pPr>
      <w:r>
        <w:t xml:space="preserve">                       fprintf(fp, "  lw $t1, %d($sp)\n", h-&gt;opn1.offset);</w:t>
      </w:r>
    </w:p>
    <w:p w:rsidR="00E513D7" w:rsidRDefault="00E513D7" w:rsidP="00E513D7">
      <w:pPr>
        <w:pStyle w:val="af4"/>
      </w:pPr>
      <w:r>
        <w:t xml:space="preserve">                       fprintf(fp, "  lw $t2, %d($sp)\n", h-&gt;opn2.offset);</w:t>
      </w:r>
    </w:p>
    <w:p w:rsidR="00E513D7" w:rsidRDefault="00E513D7" w:rsidP="00E513D7">
      <w:pPr>
        <w:pStyle w:val="af4"/>
      </w:pPr>
      <w:r>
        <w:t xml:space="preserve">                       if (h-&gt;op==PLUS)       fprintf(fp, "  add $t3,$t1,$t2\n");</w:t>
      </w:r>
    </w:p>
    <w:p w:rsidR="00E513D7" w:rsidRDefault="00E513D7" w:rsidP="00E513D7">
      <w:pPr>
        <w:pStyle w:val="af4"/>
      </w:pPr>
      <w:r>
        <w:t xml:space="preserve">                       else if (h-&gt;op==MINUS) fprintf(fp, "  sub $t3,$t1,$t2\n");</w:t>
      </w:r>
    </w:p>
    <w:p w:rsidR="00E513D7" w:rsidRDefault="00E513D7" w:rsidP="00E513D7">
      <w:pPr>
        <w:pStyle w:val="af4"/>
      </w:pPr>
      <w:r>
        <w:t xml:space="preserve">                            else if (h-&gt;op==STAR)  fprintf(fp, "  mul $t3,$t1,$t2\n");</w:t>
      </w:r>
    </w:p>
    <w:p w:rsidR="00E513D7" w:rsidRDefault="00E513D7" w:rsidP="00E513D7">
      <w:pPr>
        <w:pStyle w:val="af4"/>
      </w:pPr>
      <w:r>
        <w:t xml:space="preserve">                                 else  {fprintf(fp, "  div $t1, $t2\n");</w:t>
      </w:r>
    </w:p>
    <w:p w:rsidR="00E513D7" w:rsidRDefault="00E513D7" w:rsidP="00E513D7">
      <w:pPr>
        <w:pStyle w:val="af4"/>
      </w:pPr>
      <w:r>
        <w:t xml:space="preserve">                                        fprintf(fp, "  mflo $t3\n");</w:t>
      </w:r>
    </w:p>
    <w:p w:rsidR="00E513D7" w:rsidRDefault="00E513D7" w:rsidP="00E513D7">
      <w:pPr>
        <w:pStyle w:val="af4"/>
      </w:pPr>
      <w:r>
        <w:t xml:space="preserve">                                        }</w:t>
      </w:r>
    </w:p>
    <w:p w:rsidR="00E513D7" w:rsidRDefault="00E513D7" w:rsidP="00E513D7">
      <w:pPr>
        <w:pStyle w:val="af4"/>
      </w:pPr>
      <w:r>
        <w:t xml:space="preserve">                        fprintf(fp, "  sw $t3, %d($sp)\n", h-&gt;result.offset);</w:t>
      </w:r>
    </w:p>
    <w:p w:rsidR="00E513D7" w:rsidRDefault="00E513D7" w:rsidP="00E513D7">
      <w:pPr>
        <w:pStyle w:val="af4"/>
      </w:pPr>
      <w:r>
        <w:t xml:space="preserve">                        break;</w:t>
      </w:r>
    </w:p>
    <w:p w:rsidR="00E513D7" w:rsidRDefault="00E513D7" w:rsidP="00E513D7">
      <w:pPr>
        <w:pStyle w:val="af4"/>
      </w:pPr>
      <w:r>
        <w:t xml:space="preserve">            case FUNCTION:</w:t>
      </w:r>
    </w:p>
    <w:p w:rsidR="00E513D7" w:rsidRDefault="00E513D7" w:rsidP="00E513D7">
      <w:pPr>
        <w:pStyle w:val="af4"/>
      </w:pPr>
      <w:r>
        <w:t xml:space="preserve">                        fprintf(fp, "\n%s:\n", h-&gt;result.id);</w:t>
      </w:r>
    </w:p>
    <w:p w:rsidR="00E513D7" w:rsidRDefault="00E513D7" w:rsidP="00E513D7">
      <w:pPr>
        <w:pStyle w:val="af4"/>
      </w:pPr>
      <w:r>
        <w:t xml:space="preserve">                        if (!strcmp(h-&gt;result.id,"main"))</w:t>
      </w:r>
    </w:p>
    <w:p w:rsidR="00E513D7" w:rsidRDefault="00E513D7" w:rsidP="00E513D7">
      <w:pPr>
        <w:pStyle w:val="af4"/>
      </w:pPr>
      <w:r>
        <w:t xml:space="preserve">                            fprintf(fp, "  addi $sp, $sp, -%d\n",symbolTable.symbols[h-&gt;result.offset].offset);</w:t>
      </w:r>
    </w:p>
    <w:p w:rsidR="00E513D7" w:rsidRDefault="00E513D7" w:rsidP="00E513D7">
      <w:pPr>
        <w:pStyle w:val="af4"/>
      </w:pPr>
      <w:r>
        <w:t xml:space="preserve">                        break;</w:t>
      </w:r>
    </w:p>
    <w:p w:rsidR="00E513D7" w:rsidRDefault="00E513D7" w:rsidP="00E513D7">
      <w:pPr>
        <w:pStyle w:val="af4"/>
      </w:pPr>
      <w:r>
        <w:t xml:space="preserve">            case PARAM:</w:t>
      </w:r>
    </w:p>
    <w:p w:rsidR="00E513D7" w:rsidRDefault="00E513D7" w:rsidP="00E513D7">
      <w:pPr>
        <w:pStyle w:val="af4"/>
      </w:pPr>
      <w:r>
        <w:t xml:space="preserve">                        break;</w:t>
      </w:r>
    </w:p>
    <w:p w:rsidR="00E513D7" w:rsidRDefault="00E513D7" w:rsidP="00E513D7">
      <w:pPr>
        <w:pStyle w:val="af4"/>
      </w:pPr>
      <w:r>
        <w:t xml:space="preserve">            case LABEL: fprintf(fp, "%s:\n", h-&gt;result.id);</w:t>
      </w:r>
    </w:p>
    <w:p w:rsidR="00E513D7" w:rsidRDefault="00E513D7" w:rsidP="00E513D7">
      <w:pPr>
        <w:pStyle w:val="af4"/>
      </w:pPr>
      <w:r>
        <w:t xml:space="preserve">                        break;</w:t>
      </w:r>
    </w:p>
    <w:p w:rsidR="00E513D7" w:rsidRDefault="00E513D7" w:rsidP="00E513D7">
      <w:pPr>
        <w:pStyle w:val="af4"/>
      </w:pPr>
      <w:r>
        <w:t xml:space="preserve">            case GOTO:  fprintf(fp, "  j %s\n", h-&gt;result.id);</w:t>
      </w:r>
    </w:p>
    <w:p w:rsidR="00E513D7" w:rsidRDefault="00E513D7" w:rsidP="00E513D7">
      <w:pPr>
        <w:pStyle w:val="af4"/>
      </w:pPr>
      <w:r>
        <w:t xml:space="preserve">                        break;</w:t>
      </w:r>
    </w:p>
    <w:p w:rsidR="00E513D7" w:rsidRDefault="00E513D7" w:rsidP="00E513D7">
      <w:pPr>
        <w:pStyle w:val="af4"/>
      </w:pPr>
      <w:r>
        <w:t xml:space="preserve">            case JLE:</w:t>
      </w:r>
    </w:p>
    <w:p w:rsidR="00E513D7" w:rsidRDefault="00E513D7" w:rsidP="00E513D7">
      <w:pPr>
        <w:pStyle w:val="af4"/>
      </w:pPr>
      <w:r>
        <w:t xml:space="preserve">            case JLT:</w:t>
      </w:r>
    </w:p>
    <w:p w:rsidR="00E513D7" w:rsidRDefault="00E513D7" w:rsidP="00E513D7">
      <w:pPr>
        <w:pStyle w:val="af4"/>
      </w:pPr>
      <w:r>
        <w:t xml:space="preserve">            case JGE:</w:t>
      </w:r>
    </w:p>
    <w:p w:rsidR="00E513D7" w:rsidRDefault="00E513D7" w:rsidP="00E513D7">
      <w:pPr>
        <w:pStyle w:val="af4"/>
      </w:pPr>
      <w:r>
        <w:t xml:space="preserve">            case JGT:</w:t>
      </w:r>
    </w:p>
    <w:p w:rsidR="00E513D7" w:rsidRDefault="00E513D7" w:rsidP="00E513D7">
      <w:pPr>
        <w:pStyle w:val="af4"/>
      </w:pPr>
      <w:r>
        <w:t xml:space="preserve">            case EQ:</w:t>
      </w:r>
    </w:p>
    <w:p w:rsidR="00E513D7" w:rsidRDefault="00E513D7" w:rsidP="00E513D7">
      <w:pPr>
        <w:pStyle w:val="af4"/>
      </w:pPr>
      <w:r>
        <w:t xml:space="preserve">            case NEQ:</w:t>
      </w:r>
    </w:p>
    <w:p w:rsidR="00E513D7" w:rsidRDefault="00E513D7" w:rsidP="00E513D7">
      <w:pPr>
        <w:pStyle w:val="af4"/>
      </w:pPr>
      <w:r>
        <w:t xml:space="preserve">                        fprintf(fp, "  lw $t1, %d($sp)\n", h-&gt;opn1.offset);</w:t>
      </w:r>
    </w:p>
    <w:p w:rsidR="00E513D7" w:rsidRDefault="00E513D7" w:rsidP="00E513D7">
      <w:pPr>
        <w:pStyle w:val="af4"/>
      </w:pPr>
      <w:r>
        <w:t xml:space="preserve">                        fprintf(fp, "  lw $t2, %d($sp)\n", h-&gt;opn2.offset);</w:t>
      </w:r>
    </w:p>
    <w:p w:rsidR="00E513D7" w:rsidRDefault="00E513D7" w:rsidP="00E513D7">
      <w:pPr>
        <w:pStyle w:val="af4"/>
      </w:pPr>
      <w:r>
        <w:t xml:space="preserve">                        if (h-&gt;op==JLE) fprintf(fp, "  ble $t1,$t2,%s\n", h-&gt;result.id);</w:t>
      </w:r>
    </w:p>
    <w:p w:rsidR="00E513D7" w:rsidRDefault="00E513D7" w:rsidP="00E513D7">
      <w:pPr>
        <w:pStyle w:val="af4"/>
      </w:pPr>
      <w:r>
        <w:t xml:space="preserve">                        else if (h-&gt;op==JLT) fprintf(fp, "  blt $t1,$t2,%s\n", h-&gt;result.id);</w:t>
      </w:r>
    </w:p>
    <w:p w:rsidR="00E513D7" w:rsidRDefault="00E513D7" w:rsidP="00E513D7">
      <w:pPr>
        <w:pStyle w:val="af4"/>
      </w:pPr>
      <w:r>
        <w:t xml:space="preserve">                        else if (h-&gt;op==JGE) fprintf(fp, "  bge $t1,$t2,%s\n", h-&gt;result.id);</w:t>
      </w:r>
    </w:p>
    <w:p w:rsidR="00E513D7" w:rsidRDefault="00E513D7" w:rsidP="00E513D7">
      <w:pPr>
        <w:pStyle w:val="af4"/>
      </w:pPr>
      <w:r>
        <w:t xml:space="preserve">                        else if (h-&gt;op==JGT) fprintf(fp, "  bgt $t1,$t2,%s\n", h-&gt;result.id);</w:t>
      </w:r>
    </w:p>
    <w:p w:rsidR="00E513D7" w:rsidRDefault="00E513D7" w:rsidP="00E513D7">
      <w:pPr>
        <w:pStyle w:val="af4"/>
      </w:pPr>
      <w:r>
        <w:t xml:space="preserve">                        else if (h-&gt;op==EQ)  fprintf(fp, "  beq $t1,$t2,%s\n", h-&gt;result.id);</w:t>
      </w:r>
    </w:p>
    <w:p w:rsidR="00E513D7" w:rsidRDefault="00E513D7" w:rsidP="00E513D7">
      <w:pPr>
        <w:pStyle w:val="af4"/>
      </w:pPr>
      <w:r>
        <w:t xml:space="preserve">                        else                 fprintf(fp, "  bne $t1,$t2,%s\n", h-&gt;result.id);</w:t>
      </w:r>
    </w:p>
    <w:p w:rsidR="00E513D7" w:rsidRDefault="00E513D7" w:rsidP="00E513D7">
      <w:pPr>
        <w:pStyle w:val="af4"/>
      </w:pPr>
      <w:r>
        <w:t xml:space="preserve">                        break;</w:t>
      </w:r>
    </w:p>
    <w:p w:rsidR="00E513D7" w:rsidRDefault="00E513D7" w:rsidP="00E513D7">
      <w:pPr>
        <w:pStyle w:val="af4"/>
      </w:pPr>
      <w:r>
        <w:t xml:space="preserve">            case ARG:</w:t>
      </w:r>
    </w:p>
    <w:p w:rsidR="00E513D7" w:rsidRDefault="00E513D7" w:rsidP="00E513D7">
      <w:pPr>
        <w:pStyle w:val="af4"/>
      </w:pPr>
      <w:r>
        <w:t xml:space="preserve">                        break;</w:t>
      </w:r>
    </w:p>
    <w:p w:rsidR="00E513D7" w:rsidRDefault="00E513D7" w:rsidP="00E513D7">
      <w:pPr>
        <w:pStyle w:val="af4"/>
      </w:pPr>
      <w:r>
        <w:t xml:space="preserve">            case CALL:  if (!strcmp(h-&gt;opn1.id,"read")){</w:t>
      </w:r>
    </w:p>
    <w:p w:rsidR="00E513D7" w:rsidRDefault="00E513D7" w:rsidP="00E513D7">
      <w:pPr>
        <w:pStyle w:val="af4"/>
      </w:pPr>
      <w:r>
        <w:lastRenderedPageBreak/>
        <w:t xml:space="preserve">                            fprintf(fp, "  addi $sp, $sp, -4\n");</w:t>
      </w:r>
    </w:p>
    <w:p w:rsidR="00E513D7" w:rsidRDefault="00E513D7" w:rsidP="00E513D7">
      <w:pPr>
        <w:pStyle w:val="af4"/>
      </w:pPr>
      <w:r>
        <w:t xml:space="preserve">                            fprintf(fp, "  sw $ra,0($sp)\n");</w:t>
      </w:r>
    </w:p>
    <w:p w:rsidR="00E513D7" w:rsidRDefault="00E513D7" w:rsidP="00E513D7">
      <w:pPr>
        <w:pStyle w:val="af4"/>
      </w:pPr>
      <w:r>
        <w:t xml:space="preserve">                            fprintf(fp, "  jal read\n");</w:t>
      </w:r>
    </w:p>
    <w:p w:rsidR="00E513D7" w:rsidRDefault="00E513D7" w:rsidP="00E513D7">
      <w:pPr>
        <w:pStyle w:val="af4"/>
      </w:pPr>
      <w:r>
        <w:t xml:space="preserve">                            fprintf(fp, "  lw $ra,0($sp)\n");</w:t>
      </w:r>
    </w:p>
    <w:p w:rsidR="00E513D7" w:rsidRDefault="00E513D7" w:rsidP="00E513D7">
      <w:pPr>
        <w:pStyle w:val="af4"/>
      </w:pPr>
      <w:r>
        <w:t xml:space="preserve">                            fprintf(fp, "  addi $sp, $sp, 4\n");</w:t>
      </w:r>
    </w:p>
    <w:p w:rsidR="00E513D7" w:rsidRDefault="00E513D7" w:rsidP="00E513D7">
      <w:pPr>
        <w:pStyle w:val="af4"/>
      </w:pPr>
      <w:r>
        <w:t xml:space="preserve">                            fprintf(fp, "  sw $v0, %d($sp)\n",h-&gt;result.offset);</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pPr>
      <w:r>
        <w:t xml:space="preserve">                        if (!strcmp(h-&gt;opn1.id,"write")){</w:t>
      </w:r>
    </w:p>
    <w:p w:rsidR="00E513D7" w:rsidRDefault="00E513D7" w:rsidP="00E513D7">
      <w:pPr>
        <w:pStyle w:val="af4"/>
      </w:pPr>
      <w:r>
        <w:t xml:space="preserve">                            fprintf(fp, "  lw $a0, %d($sp)\n",h-&gt;prior-&gt;result.offset);</w:t>
      </w:r>
    </w:p>
    <w:p w:rsidR="00E513D7" w:rsidRDefault="00E513D7" w:rsidP="00E513D7">
      <w:pPr>
        <w:pStyle w:val="af4"/>
      </w:pPr>
      <w:r>
        <w:t xml:space="preserve">                            fprintf(fp, "  addi $sp, $sp, -4\n");</w:t>
      </w:r>
    </w:p>
    <w:p w:rsidR="00E513D7" w:rsidRDefault="00E513D7" w:rsidP="00E513D7">
      <w:pPr>
        <w:pStyle w:val="af4"/>
      </w:pPr>
      <w:r>
        <w:t xml:space="preserve">                            fprintf(fp, "  sw $ra,0($sp)\n");</w:t>
      </w:r>
    </w:p>
    <w:p w:rsidR="00E513D7" w:rsidRDefault="00E513D7" w:rsidP="00E513D7">
      <w:pPr>
        <w:pStyle w:val="af4"/>
      </w:pPr>
      <w:r>
        <w:t xml:space="preserve">                            fprintf(fp, "  jal write\n");</w:t>
      </w:r>
    </w:p>
    <w:p w:rsidR="00E513D7" w:rsidRDefault="00E513D7" w:rsidP="00E513D7">
      <w:pPr>
        <w:pStyle w:val="af4"/>
      </w:pPr>
      <w:r>
        <w:t xml:space="preserve">                            fprintf(fp, "  lw $ra,0($sp)\n");</w:t>
      </w:r>
    </w:p>
    <w:p w:rsidR="00E513D7" w:rsidRDefault="00E513D7" w:rsidP="00E513D7">
      <w:pPr>
        <w:pStyle w:val="af4"/>
      </w:pPr>
      <w:r>
        <w:t xml:space="preserve">                            fprintf(fp, "  addi $sp, $sp, 4\n");</w:t>
      </w:r>
    </w:p>
    <w:p w:rsidR="00E513D7" w:rsidRDefault="00E513D7" w:rsidP="00E513D7">
      <w:pPr>
        <w:pStyle w:val="af4"/>
      </w:pPr>
      <w:r>
        <w:t xml:space="preserve">                            break;</w:t>
      </w:r>
    </w:p>
    <w:p w:rsidR="00E513D7" w:rsidRDefault="00E513D7" w:rsidP="00E513D7">
      <w:pPr>
        <w:pStyle w:val="af4"/>
      </w:pPr>
      <w:r>
        <w:t xml:space="preserve">                            }</w:t>
      </w:r>
    </w:p>
    <w:p w:rsidR="00E513D7" w:rsidRDefault="00E513D7" w:rsidP="00E513D7">
      <w:pPr>
        <w:pStyle w:val="af4"/>
      </w:pPr>
    </w:p>
    <w:p w:rsidR="00E513D7" w:rsidRDefault="00E513D7" w:rsidP="00E513D7">
      <w:pPr>
        <w:pStyle w:val="af4"/>
      </w:pPr>
      <w:r>
        <w:t xml:space="preserve">                        for(p=h,i=0;i&lt;symbolTable.symbols[h-&gt;opn1.offset].paramnum;i++)</w:t>
      </w:r>
    </w:p>
    <w:p w:rsidR="00E513D7" w:rsidRDefault="00E513D7" w:rsidP="00E513D7">
      <w:pPr>
        <w:pStyle w:val="af4"/>
      </w:pPr>
      <w:r>
        <w:t xml:space="preserve">                                p=p-&gt;prior;</w:t>
      </w:r>
    </w:p>
    <w:p w:rsidR="00E513D7" w:rsidRDefault="00E513D7" w:rsidP="00E513D7">
      <w:pPr>
        <w:pStyle w:val="af4"/>
      </w:pPr>
    </w:p>
    <w:p w:rsidR="00E513D7" w:rsidRDefault="00E513D7" w:rsidP="00E513D7">
      <w:pPr>
        <w:pStyle w:val="af4"/>
      </w:pPr>
      <w:r>
        <w:t xml:space="preserve">                        fprintf(fp, "  move $t0,$sp\n");</w:t>
      </w:r>
    </w:p>
    <w:p w:rsidR="00E513D7" w:rsidRDefault="00E513D7" w:rsidP="00E513D7">
      <w:pPr>
        <w:pStyle w:val="af4"/>
      </w:pPr>
      <w:r>
        <w:t xml:space="preserve">                        fprintf(fp, "  addi $sp, $sp, -%d\n", symbolTable.symbols[h-&gt;opn1.offset].offset);</w:t>
      </w:r>
    </w:p>
    <w:p w:rsidR="00E513D7" w:rsidRDefault="00E513D7" w:rsidP="00E513D7">
      <w:pPr>
        <w:pStyle w:val="af4"/>
      </w:pPr>
      <w:r>
        <w:t xml:space="preserve">                        fprintf(fp, "  sw $ra,0($sp)\n");</w:t>
      </w:r>
    </w:p>
    <w:p w:rsidR="00E513D7" w:rsidRDefault="00E513D7" w:rsidP="00E513D7">
      <w:pPr>
        <w:pStyle w:val="af4"/>
      </w:pPr>
      <w:r>
        <w:t xml:space="preserve">                        i=h-&gt;opn1.offset+1;</w:t>
      </w:r>
    </w:p>
    <w:p w:rsidR="00E513D7" w:rsidRDefault="00E513D7" w:rsidP="00E513D7">
      <w:pPr>
        <w:pStyle w:val="af4"/>
      </w:pPr>
      <w:r>
        <w:t xml:space="preserve">                        while (symbolTable.symbols[i].flag=='P')</w:t>
      </w:r>
    </w:p>
    <w:p w:rsidR="00E513D7" w:rsidRDefault="00E513D7" w:rsidP="00E513D7">
      <w:pPr>
        <w:pStyle w:val="af4"/>
      </w:pPr>
      <w:r>
        <w:t xml:space="preserve">                            {</w:t>
      </w:r>
    </w:p>
    <w:p w:rsidR="00E513D7" w:rsidRDefault="00E513D7" w:rsidP="00E513D7">
      <w:pPr>
        <w:pStyle w:val="af4"/>
      </w:pPr>
      <w:r>
        <w:t xml:space="preserve">                            fprintf(fp, "  lw $t1, %d($t0)\n", p-&gt;result.offset);</w:t>
      </w:r>
    </w:p>
    <w:p w:rsidR="00E513D7" w:rsidRDefault="00E513D7" w:rsidP="00E513D7">
      <w:pPr>
        <w:pStyle w:val="af4"/>
      </w:pPr>
      <w:r>
        <w:t xml:space="preserve">                            fprintf(fp, "  move $t3,$t1\n");</w:t>
      </w:r>
    </w:p>
    <w:p w:rsidR="00E513D7" w:rsidRDefault="00E513D7" w:rsidP="00E513D7">
      <w:pPr>
        <w:pStyle w:val="af4"/>
      </w:pPr>
      <w:r>
        <w:t xml:space="preserve">                            fprintf(fp, "  sw $t3,%d($sp)\n",  symbolTable.symbols[i].offset);</w:t>
      </w:r>
    </w:p>
    <w:p w:rsidR="00E513D7" w:rsidRDefault="00E513D7" w:rsidP="00E513D7">
      <w:pPr>
        <w:pStyle w:val="af4"/>
      </w:pPr>
      <w:r>
        <w:t xml:space="preserve">                            p=p-&gt;next; i++;</w:t>
      </w:r>
    </w:p>
    <w:p w:rsidR="00E513D7" w:rsidRDefault="00E513D7" w:rsidP="00E513D7">
      <w:pPr>
        <w:pStyle w:val="af4"/>
      </w:pPr>
      <w:r>
        <w:t xml:space="preserve">                            }</w:t>
      </w:r>
    </w:p>
    <w:p w:rsidR="00E513D7" w:rsidRDefault="00E513D7" w:rsidP="00E513D7">
      <w:pPr>
        <w:pStyle w:val="af4"/>
      </w:pPr>
      <w:r>
        <w:t xml:space="preserve">                        fprintf(fp, "  jal %s\n",h-&gt;opn1.id);</w:t>
      </w:r>
    </w:p>
    <w:p w:rsidR="00E513D7" w:rsidRDefault="00E513D7" w:rsidP="00E513D7">
      <w:pPr>
        <w:pStyle w:val="af4"/>
      </w:pPr>
      <w:r>
        <w:t xml:space="preserve">                        fprintf(fp, "  lw $ra,0($sp)\n");</w:t>
      </w:r>
    </w:p>
    <w:p w:rsidR="00E513D7" w:rsidRDefault="00E513D7" w:rsidP="00E513D7">
      <w:pPr>
        <w:pStyle w:val="af4"/>
      </w:pPr>
      <w:r>
        <w:t xml:space="preserve">                        fprintf(fp, "  addi $sp,$sp,%d\n",symbolTable.symbols[h-&gt;opn1.offset].offset);</w:t>
      </w:r>
    </w:p>
    <w:p w:rsidR="00E513D7" w:rsidRDefault="00E513D7" w:rsidP="00E513D7">
      <w:pPr>
        <w:pStyle w:val="af4"/>
      </w:pPr>
      <w:r>
        <w:t xml:space="preserve">                        fprintf(fp, "  sw $v0,%d($sp)\n", h-&gt;result.offset);</w:t>
      </w:r>
    </w:p>
    <w:p w:rsidR="00E513D7" w:rsidRDefault="00E513D7" w:rsidP="00E513D7">
      <w:pPr>
        <w:pStyle w:val="af4"/>
      </w:pPr>
      <w:r>
        <w:t xml:space="preserve">                        break;</w:t>
      </w:r>
    </w:p>
    <w:p w:rsidR="00E513D7" w:rsidRDefault="00E513D7" w:rsidP="00E513D7">
      <w:pPr>
        <w:pStyle w:val="af4"/>
      </w:pPr>
      <w:r>
        <w:t xml:space="preserve">            case RETURN:fprintf(fp, "  lw $v0,%d($sp)\n",h-&gt;result.offset);</w:t>
      </w:r>
    </w:p>
    <w:p w:rsidR="00E513D7" w:rsidRDefault="00E513D7" w:rsidP="00E513D7">
      <w:pPr>
        <w:pStyle w:val="af4"/>
      </w:pPr>
      <w:r>
        <w:t xml:space="preserve">                        fprintf(fp, "  jr $ra\n");</w:t>
      </w:r>
    </w:p>
    <w:p w:rsidR="00E513D7" w:rsidRDefault="00E513D7" w:rsidP="00E513D7">
      <w:pPr>
        <w:pStyle w:val="af4"/>
      </w:pPr>
      <w:r>
        <w:t xml:space="preserve">                        break;</w:t>
      </w:r>
    </w:p>
    <w:p w:rsidR="00E513D7" w:rsidRDefault="00E513D7" w:rsidP="00E513D7">
      <w:pPr>
        <w:pStyle w:val="af4"/>
      </w:pPr>
    </w:p>
    <w:p w:rsidR="00E513D7" w:rsidRDefault="00E513D7" w:rsidP="00E513D7">
      <w:pPr>
        <w:pStyle w:val="af4"/>
      </w:pPr>
      <w:r>
        <w:lastRenderedPageBreak/>
        <w:t xml:space="preserve">        }</w:t>
      </w:r>
    </w:p>
    <w:p w:rsidR="00E513D7" w:rsidRDefault="00E513D7" w:rsidP="00E513D7">
      <w:pPr>
        <w:pStyle w:val="af4"/>
      </w:pPr>
      <w:r>
        <w:t xml:space="preserve">    h=h-&gt;next;</w:t>
      </w:r>
    </w:p>
    <w:p w:rsidR="00E513D7" w:rsidRDefault="00E513D7" w:rsidP="00E513D7">
      <w:pPr>
        <w:pStyle w:val="af4"/>
      </w:pPr>
      <w:r>
        <w:t xml:space="preserve">    } while (h!=head);</w:t>
      </w:r>
    </w:p>
    <w:p w:rsidR="00E513D7" w:rsidRDefault="00E513D7" w:rsidP="00E513D7">
      <w:pPr>
        <w:pStyle w:val="af4"/>
      </w:pPr>
      <w:r>
        <w:t>fclose(fp);</w:t>
      </w:r>
    </w:p>
    <w:p w:rsidR="00E513D7" w:rsidRDefault="00E513D7" w:rsidP="00E513D7">
      <w:pPr>
        <w:pStyle w:val="af4"/>
      </w:pPr>
      <w:r>
        <w:t>}</w:t>
      </w:r>
    </w:p>
    <w:p w:rsidR="00E513D7" w:rsidRDefault="00E513D7" w:rsidP="00E513D7">
      <w:pPr>
        <w:pStyle w:val="af4"/>
      </w:pPr>
    </w:p>
    <w:p w:rsidR="00E513D7" w:rsidRDefault="00E513D7" w:rsidP="00E513D7">
      <w:pPr>
        <w:pStyle w:val="af4"/>
      </w:pPr>
      <w:r>
        <w:t>void semantic_Analysis0(struct node *T)</w:t>
      </w:r>
    </w:p>
    <w:p w:rsidR="00E513D7" w:rsidRDefault="00E513D7" w:rsidP="00E513D7">
      <w:pPr>
        <w:pStyle w:val="af4"/>
      </w:pPr>
      <w:r>
        <w:t>{</w:t>
      </w:r>
    </w:p>
    <w:p w:rsidR="00E513D7" w:rsidRDefault="00E513D7" w:rsidP="00E513D7">
      <w:pPr>
        <w:pStyle w:val="af4"/>
      </w:pPr>
      <w:r>
        <w:t xml:space="preserve">    symbolTable.index=0;</w:t>
      </w:r>
    </w:p>
    <w:p w:rsidR="00E513D7" w:rsidRDefault="00E513D7" w:rsidP="00E513D7">
      <w:pPr>
        <w:pStyle w:val="af4"/>
      </w:pPr>
      <w:r>
        <w:t xml:space="preserve">    fillSymbolTable("read","",0,INT,'F',4);</w:t>
      </w:r>
    </w:p>
    <w:p w:rsidR="00E513D7" w:rsidRDefault="00E513D7" w:rsidP="00E513D7">
      <w:pPr>
        <w:pStyle w:val="af4"/>
        <w:rPr>
          <w:rFonts w:hint="eastAsia"/>
        </w:rPr>
      </w:pPr>
      <w:r>
        <w:rPr>
          <w:rFonts w:hint="eastAsia"/>
        </w:rPr>
        <w:t xml:space="preserve">    symbolTable.symbols[0].paramnum=0;//read</w:t>
      </w:r>
      <w:r>
        <w:rPr>
          <w:rFonts w:hint="eastAsia"/>
        </w:rPr>
        <w:t>的形参个数</w:t>
      </w:r>
    </w:p>
    <w:p w:rsidR="00E513D7" w:rsidRDefault="00E513D7" w:rsidP="00E513D7">
      <w:pPr>
        <w:pStyle w:val="af4"/>
      </w:pPr>
      <w:r>
        <w:t xml:space="preserve">    fillSymbolTable("write","",0,INT,'F',4);</w:t>
      </w:r>
    </w:p>
    <w:p w:rsidR="00E513D7" w:rsidRDefault="00E513D7" w:rsidP="00E513D7">
      <w:pPr>
        <w:pStyle w:val="af4"/>
      </w:pPr>
      <w:r>
        <w:t xml:space="preserve">    symbolTable.symbols[1].paramnum=1;</w:t>
      </w:r>
    </w:p>
    <w:p w:rsidR="00E513D7" w:rsidRDefault="00E513D7" w:rsidP="00E513D7">
      <w:pPr>
        <w:pStyle w:val="af4"/>
      </w:pPr>
      <w:r>
        <w:t xml:space="preserve">    fillSymbolTable("x","",1,INT,'P',12);</w:t>
      </w:r>
    </w:p>
    <w:p w:rsidR="00E513D7" w:rsidRDefault="00E513D7" w:rsidP="00E513D7">
      <w:pPr>
        <w:pStyle w:val="af4"/>
        <w:rPr>
          <w:rFonts w:hint="eastAsia"/>
        </w:rPr>
      </w:pPr>
      <w:r>
        <w:rPr>
          <w:rFonts w:hint="eastAsia"/>
        </w:rPr>
        <w:t xml:space="preserve">    symbol_scope_TX.TX[0]=0;  //</w:t>
      </w:r>
      <w:r>
        <w:rPr>
          <w:rFonts w:hint="eastAsia"/>
        </w:rPr>
        <w:t>外部变量在符号表中的起始序号为</w:t>
      </w:r>
      <w:r>
        <w:rPr>
          <w:rFonts w:hint="eastAsia"/>
        </w:rPr>
        <w:t>0</w:t>
      </w:r>
    </w:p>
    <w:p w:rsidR="00E513D7" w:rsidRDefault="00E513D7" w:rsidP="00E513D7">
      <w:pPr>
        <w:pStyle w:val="af4"/>
      </w:pPr>
      <w:r>
        <w:t xml:space="preserve">    symbol_scope_TX.top=1;</w:t>
      </w:r>
    </w:p>
    <w:p w:rsidR="00E513D7" w:rsidRDefault="00E513D7" w:rsidP="00E513D7">
      <w:pPr>
        <w:pStyle w:val="af4"/>
        <w:rPr>
          <w:rFonts w:hint="eastAsia"/>
        </w:rPr>
      </w:pPr>
      <w:r>
        <w:rPr>
          <w:rFonts w:hint="eastAsia"/>
        </w:rPr>
        <w:t xml:space="preserve">    T-&gt;offset=0;              //</w:t>
      </w:r>
      <w:r>
        <w:rPr>
          <w:rFonts w:hint="eastAsia"/>
        </w:rPr>
        <w:t>外部变量在数据区的偏移量</w:t>
      </w:r>
    </w:p>
    <w:p w:rsidR="00E513D7" w:rsidRDefault="00E513D7" w:rsidP="00E513D7">
      <w:pPr>
        <w:pStyle w:val="af4"/>
      </w:pPr>
    </w:p>
    <w:p w:rsidR="00E513D7" w:rsidRDefault="00E513D7" w:rsidP="00E513D7">
      <w:pPr>
        <w:pStyle w:val="af4"/>
      </w:pPr>
      <w:r>
        <w:t xml:space="preserve">    semantic_Analysis(T);</w:t>
      </w:r>
    </w:p>
    <w:p w:rsidR="00E513D7" w:rsidRDefault="00E513D7" w:rsidP="00E513D7">
      <w:pPr>
        <w:pStyle w:val="af4"/>
      </w:pPr>
      <w:r>
        <w:t xml:space="preserve">    //prnIR(T-&gt;code);</w:t>
      </w:r>
    </w:p>
    <w:p w:rsidR="00E513D7" w:rsidRDefault="00E513D7" w:rsidP="00E513D7">
      <w:pPr>
        <w:pStyle w:val="af4"/>
      </w:pPr>
      <w:r>
        <w:t xml:space="preserve">    objectCode(T-&gt;code);</w:t>
      </w:r>
    </w:p>
    <w:p w:rsidR="00E513D7" w:rsidRPr="00E513D7" w:rsidRDefault="00E513D7" w:rsidP="00E513D7">
      <w:pPr>
        <w:pStyle w:val="af4"/>
        <w:rPr>
          <w:rFonts w:hint="eastAsia"/>
        </w:rPr>
      </w:pPr>
      <w:r>
        <w:t>}</w:t>
      </w:r>
    </w:p>
    <w:sectPr w:rsidR="00E513D7" w:rsidRPr="00E513D7" w:rsidSect="00074358">
      <w:footerReference w:type="default" r:id="rId1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4031" w:rsidRDefault="00FE4031" w:rsidP="00074358">
      <w:r>
        <w:separator/>
      </w:r>
    </w:p>
    <w:p w:rsidR="00FE4031" w:rsidRDefault="00FE4031"/>
  </w:endnote>
  <w:endnote w:type="continuationSeparator" w:id="0">
    <w:p w:rsidR="00FE4031" w:rsidRDefault="00FE4031" w:rsidP="00074358">
      <w:r>
        <w:continuationSeparator/>
      </w:r>
    </w:p>
    <w:p w:rsidR="00FE4031" w:rsidRDefault="00FE40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1E5F" w:rsidRDefault="00F01E5F">
    <w:pPr>
      <w:pStyle w:val="a5"/>
      <w:ind w:firstLine="360"/>
      <w:jc w:val="right"/>
    </w:pPr>
    <w:r>
      <w:fldChar w:fldCharType="begin"/>
    </w:r>
    <w:r>
      <w:instrText>PAGE   \* MERGEFORMAT</w:instrText>
    </w:r>
    <w:r>
      <w:fldChar w:fldCharType="separate"/>
    </w:r>
    <w:r w:rsidRPr="003940FC">
      <w:rPr>
        <w:noProof/>
        <w:lang w:val="zh-CN"/>
      </w:rPr>
      <w:t>7</w:t>
    </w:r>
    <w:r>
      <w:fldChar w:fldCharType="end"/>
    </w:r>
  </w:p>
  <w:p w:rsidR="00F01E5F" w:rsidRDefault="00F01E5F">
    <w:pPr>
      <w:pStyle w:val="a5"/>
      <w:ind w:firstLine="360"/>
    </w:pPr>
  </w:p>
  <w:p w:rsidR="00F01E5F" w:rsidRDefault="00F01E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4031" w:rsidRDefault="00FE4031" w:rsidP="00074358">
      <w:r>
        <w:separator/>
      </w:r>
    </w:p>
    <w:p w:rsidR="00FE4031" w:rsidRDefault="00FE4031"/>
  </w:footnote>
  <w:footnote w:type="continuationSeparator" w:id="0">
    <w:p w:rsidR="00FE4031" w:rsidRDefault="00FE4031" w:rsidP="00074358">
      <w:r>
        <w:continuationSeparator/>
      </w:r>
    </w:p>
    <w:p w:rsidR="00FE4031" w:rsidRDefault="00FE403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lvl w:ilvl="0">
      <w:start w:val="1"/>
      <w:numFmt w:val="decimal"/>
      <w:lvlText w:val="3.1.%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7"/>
    <w:multiLevelType w:val="multilevel"/>
    <w:tmpl w:val="00000007"/>
    <w:lvl w:ilvl="0">
      <w:start w:val="1"/>
      <w:numFmt w:val="decimal"/>
      <w:lvlText w:val="3.2.%1 "/>
      <w:lvlJc w:val="left"/>
      <w:pPr>
        <w:ind w:left="1742" w:hanging="420"/>
      </w:pPr>
      <w:rPr>
        <w:rFonts w:hint="eastAsia"/>
      </w:rPr>
    </w:lvl>
    <w:lvl w:ilvl="1">
      <w:start w:val="1"/>
      <w:numFmt w:val="decimal"/>
      <w:lvlText w:val="3.2.%2 "/>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C"/>
    <w:multiLevelType w:val="multilevel"/>
    <w:tmpl w:val="0000000C"/>
    <w:lvl w:ilvl="0">
      <w:start w:val="1"/>
      <w:numFmt w:val="decimal"/>
      <w:lvlText w:val="%1 "/>
      <w:lvlJc w:val="center"/>
      <w:pPr>
        <w:ind w:left="840" w:hanging="420"/>
      </w:pPr>
      <w:rPr>
        <w:rFonts w:ascii="Times New Roman" w:hAnsi="Times New Roman"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000000D"/>
    <w:multiLevelType w:val="multilevel"/>
    <w:tmpl w:val="0000000D"/>
    <w:lvl w:ilvl="0">
      <w:start w:val="1"/>
      <w:numFmt w:val="decimal"/>
      <w:lvlText w:val="3.%1 "/>
      <w:lvlJc w:val="left"/>
      <w:pPr>
        <w:ind w:left="420" w:hanging="420"/>
      </w:pPr>
      <w:rPr>
        <w:rFonts w:ascii="Times New Roman" w:hAnsi="Times New Roman" w:cs="Times New Roman" w:hint="default"/>
      </w:rPr>
    </w:lvl>
    <w:lvl w:ilvl="1">
      <w:start w:val="1"/>
      <w:numFmt w:val="lowerLetter"/>
      <w:lvlText w:val="%2)"/>
      <w:lvlJc w:val="left"/>
      <w:pPr>
        <w:ind w:left="554" w:hanging="420"/>
      </w:pPr>
    </w:lvl>
    <w:lvl w:ilvl="2">
      <w:start w:val="1"/>
      <w:numFmt w:val="lowerRoman"/>
      <w:lvlText w:val="%3."/>
      <w:lvlJc w:val="right"/>
      <w:pPr>
        <w:ind w:left="974" w:hanging="420"/>
      </w:pPr>
    </w:lvl>
    <w:lvl w:ilvl="3">
      <w:start w:val="1"/>
      <w:numFmt w:val="decimal"/>
      <w:lvlText w:val="%4."/>
      <w:lvlJc w:val="left"/>
      <w:pPr>
        <w:ind w:left="1394" w:hanging="420"/>
      </w:pPr>
    </w:lvl>
    <w:lvl w:ilvl="4">
      <w:start w:val="1"/>
      <w:numFmt w:val="lowerLetter"/>
      <w:lvlText w:val="%5)"/>
      <w:lvlJc w:val="left"/>
      <w:pPr>
        <w:ind w:left="1814" w:hanging="420"/>
      </w:pPr>
    </w:lvl>
    <w:lvl w:ilvl="5">
      <w:start w:val="1"/>
      <w:numFmt w:val="lowerRoman"/>
      <w:lvlText w:val="%6."/>
      <w:lvlJc w:val="right"/>
      <w:pPr>
        <w:ind w:left="2234" w:hanging="420"/>
      </w:pPr>
    </w:lvl>
    <w:lvl w:ilvl="6">
      <w:start w:val="1"/>
      <w:numFmt w:val="decimal"/>
      <w:lvlText w:val="%7."/>
      <w:lvlJc w:val="left"/>
      <w:pPr>
        <w:ind w:left="2654" w:hanging="420"/>
      </w:pPr>
    </w:lvl>
    <w:lvl w:ilvl="7">
      <w:start w:val="1"/>
      <w:numFmt w:val="lowerLetter"/>
      <w:lvlText w:val="%8)"/>
      <w:lvlJc w:val="left"/>
      <w:pPr>
        <w:ind w:left="3074" w:hanging="420"/>
      </w:pPr>
    </w:lvl>
    <w:lvl w:ilvl="8">
      <w:start w:val="1"/>
      <w:numFmt w:val="lowerRoman"/>
      <w:lvlText w:val="%9."/>
      <w:lvlJc w:val="right"/>
      <w:pPr>
        <w:ind w:left="3494" w:hanging="420"/>
      </w:pPr>
    </w:lvl>
  </w:abstractNum>
  <w:abstractNum w:abstractNumId="4" w15:restartNumberingAfterBreak="0">
    <w:nsid w:val="000A3358"/>
    <w:multiLevelType w:val="multilevel"/>
    <w:tmpl w:val="DA0219BC"/>
    <w:lvl w:ilvl="0">
      <w:start w:val="1"/>
      <w:numFmt w:val="decimal"/>
      <w:lvlText w:val="%1)"/>
      <w:lvlJc w:val="left"/>
      <w:pPr>
        <w:ind w:left="840" w:hanging="420"/>
      </w:pPr>
      <w:rPr>
        <w:rFonts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2D26B47"/>
    <w:multiLevelType w:val="hybridMultilevel"/>
    <w:tmpl w:val="55B097F4"/>
    <w:lvl w:ilvl="0" w:tplc="4E72F9E4">
      <w:start w:val="1"/>
      <w:numFmt w:val="decimal"/>
      <w:lvlText w:val="3.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79424C"/>
    <w:multiLevelType w:val="multilevel"/>
    <w:tmpl w:val="DA0219BC"/>
    <w:lvl w:ilvl="0">
      <w:start w:val="1"/>
      <w:numFmt w:val="decimal"/>
      <w:lvlText w:val="%1)"/>
      <w:lvlJc w:val="left"/>
      <w:pPr>
        <w:ind w:left="840" w:hanging="420"/>
      </w:pPr>
      <w:rPr>
        <w:rFonts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A1C14EC"/>
    <w:multiLevelType w:val="hybridMultilevel"/>
    <w:tmpl w:val="8C6C7990"/>
    <w:lvl w:ilvl="0" w:tplc="FC04BB6E">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C12D88"/>
    <w:multiLevelType w:val="hybridMultilevel"/>
    <w:tmpl w:val="CE3C8598"/>
    <w:lvl w:ilvl="0" w:tplc="5DAE629A">
      <w:start w:val="1"/>
      <w:numFmt w:val="decimal"/>
      <w:lvlText w:val="3.3.%1 "/>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2C671F"/>
    <w:multiLevelType w:val="multilevel"/>
    <w:tmpl w:val="C7A8F4EE"/>
    <w:lvl w:ilvl="0">
      <w:start w:val="1"/>
      <w:numFmt w:val="decimal"/>
      <w:lvlText w:val="5.%1 "/>
      <w:lvlJc w:val="left"/>
      <w:pPr>
        <w:ind w:left="840" w:hanging="420"/>
      </w:pPr>
      <w:rPr>
        <w:rFonts w:cs="Times New Roman" w:hint="eastAsia"/>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31831A7"/>
    <w:multiLevelType w:val="hybridMultilevel"/>
    <w:tmpl w:val="F5405F1A"/>
    <w:lvl w:ilvl="0" w:tplc="04090011">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1" w15:restartNumberingAfterBreak="0">
    <w:nsid w:val="14A1294B"/>
    <w:multiLevelType w:val="hybridMultilevel"/>
    <w:tmpl w:val="A69881B6"/>
    <w:lvl w:ilvl="0" w:tplc="9DA8A7B0">
      <w:start w:val="1"/>
      <w:numFmt w:val="decimal"/>
      <w:lvlText w:val="5.1.%1 "/>
      <w:lvlJc w:val="left"/>
      <w:pPr>
        <w:ind w:left="1679" w:hanging="420"/>
      </w:pPr>
      <w:rPr>
        <w:rFonts w:hint="eastAsia"/>
      </w:rPr>
    </w:lvl>
    <w:lvl w:ilvl="1" w:tplc="9DA8A7B0">
      <w:start w:val="1"/>
      <w:numFmt w:val="decimal"/>
      <w:lvlText w:val="5.1.%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430B24"/>
    <w:multiLevelType w:val="hybridMultilevel"/>
    <w:tmpl w:val="2B14F3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4D36F86"/>
    <w:multiLevelType w:val="hybridMultilevel"/>
    <w:tmpl w:val="7BCCD012"/>
    <w:lvl w:ilvl="0" w:tplc="26F85AC2">
      <w:start w:val="1"/>
      <w:numFmt w:val="decimal"/>
      <w:lvlText w:val="6.1.%1 "/>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763EED"/>
    <w:multiLevelType w:val="hybridMultilevel"/>
    <w:tmpl w:val="6BCCFC10"/>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C84185"/>
    <w:multiLevelType w:val="hybridMultilevel"/>
    <w:tmpl w:val="7CAC47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28C4A0F"/>
    <w:multiLevelType w:val="hybridMultilevel"/>
    <w:tmpl w:val="DAB86DE2"/>
    <w:lvl w:ilvl="0" w:tplc="20AE1732">
      <w:start w:val="1"/>
      <w:numFmt w:val="decimal"/>
      <w:lvlText w:val="3.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A45C2D"/>
    <w:multiLevelType w:val="hybridMultilevel"/>
    <w:tmpl w:val="F77C1A7C"/>
    <w:lvl w:ilvl="0" w:tplc="213A18B2">
      <w:start w:val="1"/>
      <w:numFmt w:val="decimal"/>
      <w:lvlText w:val="4.3.%1 "/>
      <w:lvlJc w:val="left"/>
      <w:pPr>
        <w:ind w:left="900" w:hanging="420"/>
      </w:pPr>
      <w:rPr>
        <w:rFonts w:hint="eastAsia"/>
      </w:rPr>
    </w:lvl>
    <w:lvl w:ilvl="1" w:tplc="213A18B2">
      <w:start w:val="1"/>
      <w:numFmt w:val="decimal"/>
      <w:lvlText w:val="4.3.%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5C3955"/>
    <w:multiLevelType w:val="hybridMultilevel"/>
    <w:tmpl w:val="0F987F4A"/>
    <w:lvl w:ilvl="0" w:tplc="ADC63874">
      <w:start w:val="1"/>
      <w:numFmt w:val="decimal"/>
      <w:lvlText w:val="5.%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77E68A9"/>
    <w:multiLevelType w:val="multilevel"/>
    <w:tmpl w:val="BB6A7B0C"/>
    <w:lvl w:ilvl="0">
      <w:start w:val="1"/>
      <w:numFmt w:val="decimal"/>
      <w:lvlText w:val="4.%1 "/>
      <w:lvlJc w:val="left"/>
      <w:pPr>
        <w:ind w:left="840" w:hanging="420"/>
      </w:pPr>
      <w:rPr>
        <w:rFonts w:cs="Times New Roman" w:hint="eastAsia"/>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50464C3D"/>
    <w:multiLevelType w:val="hybridMultilevel"/>
    <w:tmpl w:val="0C3A76AE"/>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6F66DAA"/>
    <w:multiLevelType w:val="hybridMultilevel"/>
    <w:tmpl w:val="BA7CD80A"/>
    <w:lvl w:ilvl="0" w:tplc="213A18B2">
      <w:start w:val="1"/>
      <w:numFmt w:val="decimal"/>
      <w:lvlText w:val="4.3.%1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813156"/>
    <w:multiLevelType w:val="hybridMultilevel"/>
    <w:tmpl w:val="E52458A0"/>
    <w:lvl w:ilvl="0" w:tplc="9DA8A7B0">
      <w:start w:val="1"/>
      <w:numFmt w:val="decimal"/>
      <w:lvlText w:val="5.1.%1 "/>
      <w:lvlJc w:val="left"/>
      <w:pPr>
        <w:ind w:left="1679"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DC75EA"/>
    <w:multiLevelType w:val="hybridMultilevel"/>
    <w:tmpl w:val="B1802624"/>
    <w:lvl w:ilvl="0" w:tplc="5DAE629A">
      <w:start w:val="1"/>
      <w:numFmt w:val="decimal"/>
      <w:lvlText w:val="3.3.%1 "/>
      <w:lvlJc w:val="left"/>
      <w:pPr>
        <w:ind w:left="840" w:hanging="420"/>
      </w:pPr>
      <w:rPr>
        <w:rFonts w:hint="eastAsia"/>
      </w:rPr>
    </w:lvl>
    <w:lvl w:ilvl="1" w:tplc="5DAE629A">
      <w:start w:val="1"/>
      <w:numFmt w:val="decimal"/>
      <w:lvlText w:val="3.3.%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2A082B"/>
    <w:multiLevelType w:val="hybridMultilevel"/>
    <w:tmpl w:val="EE6435DC"/>
    <w:lvl w:ilvl="0" w:tplc="398AD742">
      <w:start w:val="1"/>
      <w:numFmt w:val="decimal"/>
      <w:lvlText w:val="%1) "/>
      <w:lvlJc w:val="left"/>
      <w:pPr>
        <w:ind w:left="846" w:hanging="420"/>
      </w:pPr>
      <w:rPr>
        <w:rFonts w:ascii="Times New Roman" w:hAnsi="Times New Roman" w:cs="Times New Roman"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15:restartNumberingAfterBreak="0">
    <w:nsid w:val="685F578C"/>
    <w:multiLevelType w:val="hybridMultilevel"/>
    <w:tmpl w:val="95C42322"/>
    <w:lvl w:ilvl="0" w:tplc="FA7293FC">
      <w:start w:val="1"/>
      <w:numFmt w:val="decimal"/>
      <w:lvlText w:val="%1 "/>
      <w:lvlJc w:val="center"/>
      <w:pPr>
        <w:ind w:left="840" w:hanging="420"/>
      </w:pPr>
      <w:rPr>
        <w:rFonts w:ascii="Times New Roman" w:hAnsi="Times New Roman" w:cs="Times New Roman" w:hint="default"/>
      </w:rPr>
    </w:lvl>
    <w:lvl w:ilvl="1" w:tplc="215E6290">
      <w:start w:val="1"/>
      <w:numFmt w:val="decimal"/>
      <w:lvlText w:val="6.%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49140E"/>
    <w:multiLevelType w:val="hybridMultilevel"/>
    <w:tmpl w:val="0F243B82"/>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F5724C3"/>
    <w:multiLevelType w:val="hybridMultilevel"/>
    <w:tmpl w:val="0F58E1EA"/>
    <w:lvl w:ilvl="0" w:tplc="FC04BB6E">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 w:numId="5">
    <w:abstractNumId w:val="8"/>
  </w:num>
  <w:num w:numId="6">
    <w:abstractNumId w:val="23"/>
  </w:num>
  <w:num w:numId="7">
    <w:abstractNumId w:val="18"/>
  </w:num>
  <w:num w:numId="8">
    <w:abstractNumId w:val="19"/>
  </w:num>
  <w:num w:numId="9">
    <w:abstractNumId w:val="12"/>
  </w:num>
  <w:num w:numId="10">
    <w:abstractNumId w:val="15"/>
  </w:num>
  <w:num w:numId="11">
    <w:abstractNumId w:val="13"/>
  </w:num>
  <w:num w:numId="12">
    <w:abstractNumId w:val="9"/>
  </w:num>
  <w:num w:numId="13">
    <w:abstractNumId w:val="22"/>
  </w:num>
  <w:num w:numId="14">
    <w:abstractNumId w:val="11"/>
  </w:num>
  <w:num w:numId="15">
    <w:abstractNumId w:val="10"/>
  </w:num>
  <w:num w:numId="16">
    <w:abstractNumId w:val="7"/>
  </w:num>
  <w:num w:numId="17">
    <w:abstractNumId w:val="25"/>
  </w:num>
  <w:num w:numId="18">
    <w:abstractNumId w:val="24"/>
  </w:num>
  <w:num w:numId="19">
    <w:abstractNumId w:val="4"/>
  </w:num>
  <w:num w:numId="20">
    <w:abstractNumId w:val="6"/>
  </w:num>
  <w:num w:numId="21">
    <w:abstractNumId w:val="27"/>
  </w:num>
  <w:num w:numId="22">
    <w:abstractNumId w:val="26"/>
  </w:num>
  <w:num w:numId="23">
    <w:abstractNumId w:val="14"/>
  </w:num>
  <w:num w:numId="24">
    <w:abstractNumId w:val="20"/>
  </w:num>
  <w:num w:numId="25">
    <w:abstractNumId w:val="16"/>
  </w:num>
  <w:num w:numId="26">
    <w:abstractNumId w:val="5"/>
  </w:num>
  <w:num w:numId="27">
    <w:abstractNumId w:val="2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25A"/>
    <w:rsid w:val="00002876"/>
    <w:rsid w:val="00033EAA"/>
    <w:rsid w:val="00044E60"/>
    <w:rsid w:val="0005038A"/>
    <w:rsid w:val="00070CC1"/>
    <w:rsid w:val="00074358"/>
    <w:rsid w:val="000805E9"/>
    <w:rsid w:val="00091DC1"/>
    <w:rsid w:val="00092873"/>
    <w:rsid w:val="00094F3F"/>
    <w:rsid w:val="000A090E"/>
    <w:rsid w:val="000A369E"/>
    <w:rsid w:val="000A73F4"/>
    <w:rsid w:val="000A7AD9"/>
    <w:rsid w:val="000C2173"/>
    <w:rsid w:val="000C2A9B"/>
    <w:rsid w:val="000C5661"/>
    <w:rsid w:val="000C5C98"/>
    <w:rsid w:val="000E21B2"/>
    <w:rsid w:val="000E7624"/>
    <w:rsid w:val="000F1DE5"/>
    <w:rsid w:val="0012044B"/>
    <w:rsid w:val="00124121"/>
    <w:rsid w:val="001424D0"/>
    <w:rsid w:val="0015282E"/>
    <w:rsid w:val="001727DD"/>
    <w:rsid w:val="00172A27"/>
    <w:rsid w:val="0019267E"/>
    <w:rsid w:val="001B3EA0"/>
    <w:rsid w:val="001B6356"/>
    <w:rsid w:val="00217FA8"/>
    <w:rsid w:val="00224B57"/>
    <w:rsid w:val="002304F7"/>
    <w:rsid w:val="00235E05"/>
    <w:rsid w:val="00236059"/>
    <w:rsid w:val="002604D9"/>
    <w:rsid w:val="002620AD"/>
    <w:rsid w:val="00277E19"/>
    <w:rsid w:val="0029154F"/>
    <w:rsid w:val="002B24D3"/>
    <w:rsid w:val="002C0ED7"/>
    <w:rsid w:val="002C500A"/>
    <w:rsid w:val="002D5DC0"/>
    <w:rsid w:val="002E1BEC"/>
    <w:rsid w:val="002F52B2"/>
    <w:rsid w:val="00300300"/>
    <w:rsid w:val="00322A34"/>
    <w:rsid w:val="0032490C"/>
    <w:rsid w:val="00326FDF"/>
    <w:rsid w:val="00340538"/>
    <w:rsid w:val="00343CF5"/>
    <w:rsid w:val="00365323"/>
    <w:rsid w:val="00370646"/>
    <w:rsid w:val="0038025A"/>
    <w:rsid w:val="003940FC"/>
    <w:rsid w:val="0039496C"/>
    <w:rsid w:val="003965A1"/>
    <w:rsid w:val="003B068C"/>
    <w:rsid w:val="003B5AFE"/>
    <w:rsid w:val="003B68CD"/>
    <w:rsid w:val="003B7347"/>
    <w:rsid w:val="003C3C47"/>
    <w:rsid w:val="003E3895"/>
    <w:rsid w:val="003E692B"/>
    <w:rsid w:val="00411533"/>
    <w:rsid w:val="00421DD5"/>
    <w:rsid w:val="004375B6"/>
    <w:rsid w:val="00462A09"/>
    <w:rsid w:val="0046745D"/>
    <w:rsid w:val="004A1727"/>
    <w:rsid w:val="004B7032"/>
    <w:rsid w:val="004E5422"/>
    <w:rsid w:val="004F1C96"/>
    <w:rsid w:val="00504397"/>
    <w:rsid w:val="00516448"/>
    <w:rsid w:val="00516AD0"/>
    <w:rsid w:val="005245F3"/>
    <w:rsid w:val="00533FC5"/>
    <w:rsid w:val="00534EFF"/>
    <w:rsid w:val="00543531"/>
    <w:rsid w:val="00553AC1"/>
    <w:rsid w:val="0055533A"/>
    <w:rsid w:val="00555C2D"/>
    <w:rsid w:val="005846D1"/>
    <w:rsid w:val="00593896"/>
    <w:rsid w:val="005A40A7"/>
    <w:rsid w:val="005A6149"/>
    <w:rsid w:val="005B288B"/>
    <w:rsid w:val="005B475A"/>
    <w:rsid w:val="005C2B03"/>
    <w:rsid w:val="005D0457"/>
    <w:rsid w:val="005D2388"/>
    <w:rsid w:val="005E5322"/>
    <w:rsid w:val="005F2C8D"/>
    <w:rsid w:val="005F65ED"/>
    <w:rsid w:val="00605238"/>
    <w:rsid w:val="00610A4A"/>
    <w:rsid w:val="00623A08"/>
    <w:rsid w:val="00631EF3"/>
    <w:rsid w:val="006505D2"/>
    <w:rsid w:val="006545E1"/>
    <w:rsid w:val="006654DD"/>
    <w:rsid w:val="00667BC2"/>
    <w:rsid w:val="00677728"/>
    <w:rsid w:val="006B262E"/>
    <w:rsid w:val="006B2E36"/>
    <w:rsid w:val="00701E4E"/>
    <w:rsid w:val="00706030"/>
    <w:rsid w:val="0073286E"/>
    <w:rsid w:val="00784931"/>
    <w:rsid w:val="00794C1C"/>
    <w:rsid w:val="007A7DF0"/>
    <w:rsid w:val="007B407F"/>
    <w:rsid w:val="007B77A0"/>
    <w:rsid w:val="007C3FBE"/>
    <w:rsid w:val="007E0267"/>
    <w:rsid w:val="007E02DA"/>
    <w:rsid w:val="007E08CE"/>
    <w:rsid w:val="008239C4"/>
    <w:rsid w:val="00833F65"/>
    <w:rsid w:val="00847F76"/>
    <w:rsid w:val="00850109"/>
    <w:rsid w:val="008619CF"/>
    <w:rsid w:val="00877029"/>
    <w:rsid w:val="00883C30"/>
    <w:rsid w:val="0088593D"/>
    <w:rsid w:val="008B5EFF"/>
    <w:rsid w:val="008D24BC"/>
    <w:rsid w:val="008E4350"/>
    <w:rsid w:val="00904AE7"/>
    <w:rsid w:val="00904D0F"/>
    <w:rsid w:val="009061E3"/>
    <w:rsid w:val="00916136"/>
    <w:rsid w:val="00917F7D"/>
    <w:rsid w:val="00927B6D"/>
    <w:rsid w:val="00954EF7"/>
    <w:rsid w:val="009721FF"/>
    <w:rsid w:val="00976781"/>
    <w:rsid w:val="00983E4D"/>
    <w:rsid w:val="009C13BC"/>
    <w:rsid w:val="009C7AF0"/>
    <w:rsid w:val="009D2414"/>
    <w:rsid w:val="00A1259B"/>
    <w:rsid w:val="00A32619"/>
    <w:rsid w:val="00A441CC"/>
    <w:rsid w:val="00A764D5"/>
    <w:rsid w:val="00A979AC"/>
    <w:rsid w:val="00AA342F"/>
    <w:rsid w:val="00AB0962"/>
    <w:rsid w:val="00AC6BA7"/>
    <w:rsid w:val="00AD438A"/>
    <w:rsid w:val="00AE556B"/>
    <w:rsid w:val="00AF13D3"/>
    <w:rsid w:val="00AF3597"/>
    <w:rsid w:val="00AF74BA"/>
    <w:rsid w:val="00B1189A"/>
    <w:rsid w:val="00B16B3D"/>
    <w:rsid w:val="00B806A6"/>
    <w:rsid w:val="00B96A81"/>
    <w:rsid w:val="00BA36D8"/>
    <w:rsid w:val="00BA7188"/>
    <w:rsid w:val="00BC109B"/>
    <w:rsid w:val="00BD5769"/>
    <w:rsid w:val="00BE6D32"/>
    <w:rsid w:val="00BE7BD1"/>
    <w:rsid w:val="00C20785"/>
    <w:rsid w:val="00C372D1"/>
    <w:rsid w:val="00C45421"/>
    <w:rsid w:val="00C456D5"/>
    <w:rsid w:val="00C5187D"/>
    <w:rsid w:val="00C70901"/>
    <w:rsid w:val="00C75561"/>
    <w:rsid w:val="00CB315F"/>
    <w:rsid w:val="00CC55D1"/>
    <w:rsid w:val="00CF1311"/>
    <w:rsid w:val="00CF2DFA"/>
    <w:rsid w:val="00CF69E0"/>
    <w:rsid w:val="00D0407B"/>
    <w:rsid w:val="00D15604"/>
    <w:rsid w:val="00D17077"/>
    <w:rsid w:val="00D41EE0"/>
    <w:rsid w:val="00D463C8"/>
    <w:rsid w:val="00D60436"/>
    <w:rsid w:val="00D61532"/>
    <w:rsid w:val="00D72515"/>
    <w:rsid w:val="00D734CB"/>
    <w:rsid w:val="00D85D12"/>
    <w:rsid w:val="00D941B6"/>
    <w:rsid w:val="00DC6CE8"/>
    <w:rsid w:val="00DD0C9A"/>
    <w:rsid w:val="00DE6BD2"/>
    <w:rsid w:val="00DF7E6D"/>
    <w:rsid w:val="00E00436"/>
    <w:rsid w:val="00E06B14"/>
    <w:rsid w:val="00E362DB"/>
    <w:rsid w:val="00E413DF"/>
    <w:rsid w:val="00E43949"/>
    <w:rsid w:val="00E513D7"/>
    <w:rsid w:val="00E963FA"/>
    <w:rsid w:val="00EA0C2B"/>
    <w:rsid w:val="00EA37CE"/>
    <w:rsid w:val="00EE08B7"/>
    <w:rsid w:val="00EE6386"/>
    <w:rsid w:val="00EE79E9"/>
    <w:rsid w:val="00EF4255"/>
    <w:rsid w:val="00F008F0"/>
    <w:rsid w:val="00F01E5F"/>
    <w:rsid w:val="00F82D5C"/>
    <w:rsid w:val="00F96F40"/>
    <w:rsid w:val="00FB00E7"/>
    <w:rsid w:val="00FB6530"/>
    <w:rsid w:val="00FC2BBC"/>
    <w:rsid w:val="00FE4031"/>
    <w:rsid w:val="00FF5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0,0,0,0"/>
    </o:shapedefaults>
    <o:shapelayout v:ext="edit">
      <o:idmap v:ext="edit" data="1"/>
    </o:shapelayout>
  </w:shapeDefaults>
  <w:decimalSymbol w:val="."/>
  <w:listSeparator w:val=","/>
  <w14:docId w14:val="6333069A"/>
  <w15:docId w15:val="{FB88F501-B1EF-4A9D-87AC-C0FA7AD28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45421"/>
    <w:pPr>
      <w:widowControl w:val="0"/>
      <w:jc w:val="both"/>
    </w:pPr>
    <w:rPr>
      <w:kern w:val="2"/>
      <w:sz w:val="21"/>
    </w:rPr>
  </w:style>
  <w:style w:type="paragraph" w:styleId="1">
    <w:name w:val="heading 1"/>
    <w:basedOn w:val="a"/>
    <w:next w:val="a"/>
    <w:link w:val="10"/>
    <w:uiPriority w:val="9"/>
    <w:qFormat/>
    <w:rsid w:val="00976781"/>
    <w:pPr>
      <w:keepNext/>
      <w:keepLines/>
      <w:spacing w:before="340" w:after="330" w:line="578" w:lineRule="auto"/>
      <w:outlineLvl w:val="0"/>
    </w:pPr>
    <w:rPr>
      <w:b/>
      <w:bCs/>
      <w:kern w:val="44"/>
      <w:sz w:val="44"/>
      <w:szCs w:val="44"/>
    </w:rPr>
  </w:style>
  <w:style w:type="paragraph" w:styleId="2">
    <w:name w:val="heading 2"/>
    <w:basedOn w:val="3"/>
    <w:next w:val="a"/>
    <w:link w:val="20"/>
    <w:uiPriority w:val="9"/>
    <w:qFormat/>
    <w:rsid w:val="00224B57"/>
    <w:pPr>
      <w:outlineLvl w:val="1"/>
    </w:pPr>
  </w:style>
  <w:style w:type="paragraph" w:styleId="3">
    <w:name w:val="heading 3"/>
    <w:basedOn w:val="a"/>
    <w:next w:val="a"/>
    <w:link w:val="30"/>
    <w:uiPriority w:val="9"/>
    <w:qFormat/>
    <w:rsid w:val="004375B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paragraph" w:styleId="a4">
    <w:name w:val="caption"/>
    <w:basedOn w:val="a"/>
    <w:next w:val="a"/>
    <w:qFormat/>
    <w:rPr>
      <w:rFonts w:ascii="Cambria" w:eastAsia="黑体" w:hAnsi="Cambria"/>
      <w:sz w:val="20"/>
    </w:rPr>
  </w:style>
  <w:style w:type="paragraph" w:styleId="a5">
    <w:name w:val="footer"/>
    <w:basedOn w:val="a"/>
    <w:link w:val="a6"/>
    <w:uiPriority w:val="99"/>
    <w:pPr>
      <w:tabs>
        <w:tab w:val="center" w:pos="4153"/>
        <w:tab w:val="right" w:pos="8306"/>
      </w:tabs>
      <w:snapToGrid w:val="0"/>
      <w:jc w:val="left"/>
    </w:pPr>
    <w:rPr>
      <w:sz w:val="18"/>
    </w:rPr>
  </w:style>
  <w:style w:type="paragraph" w:styleId="a7">
    <w:name w:val="Normal (Web)"/>
    <w:basedOn w:val="a"/>
    <w:uiPriority w:val="99"/>
    <w:pPr>
      <w:widowControl/>
      <w:spacing w:before="100" w:beforeAutospacing="1" w:after="100" w:afterAutospacing="1"/>
      <w:jc w:val="left"/>
    </w:pPr>
    <w:rPr>
      <w:rFonts w:ascii="宋体" w:hAnsi="宋体" w:cs="宋体"/>
    </w:rPr>
  </w:style>
  <w:style w:type="paragraph" w:styleId="a8">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9">
    <w:name w:val="List Paragraph"/>
    <w:basedOn w:val="a"/>
    <w:uiPriority w:val="34"/>
    <w:qFormat/>
    <w:pPr>
      <w:ind w:firstLineChars="200" w:firstLine="420"/>
    </w:pPr>
  </w:style>
  <w:style w:type="character" w:styleId="aa">
    <w:name w:val="annotation reference"/>
    <w:uiPriority w:val="99"/>
    <w:semiHidden/>
    <w:unhideWhenUsed/>
    <w:rsid w:val="00555C2D"/>
    <w:rPr>
      <w:sz w:val="21"/>
      <w:szCs w:val="21"/>
    </w:rPr>
  </w:style>
  <w:style w:type="paragraph" w:styleId="ab">
    <w:name w:val="annotation text"/>
    <w:basedOn w:val="a"/>
    <w:link w:val="ac"/>
    <w:uiPriority w:val="99"/>
    <w:semiHidden/>
    <w:unhideWhenUsed/>
    <w:rsid w:val="00555C2D"/>
    <w:pPr>
      <w:jc w:val="left"/>
    </w:pPr>
  </w:style>
  <w:style w:type="character" w:customStyle="1" w:styleId="ac">
    <w:name w:val="批注文字 字符"/>
    <w:link w:val="ab"/>
    <w:uiPriority w:val="99"/>
    <w:semiHidden/>
    <w:rsid w:val="00555C2D"/>
    <w:rPr>
      <w:kern w:val="2"/>
      <w:sz w:val="21"/>
    </w:rPr>
  </w:style>
  <w:style w:type="paragraph" w:styleId="ad">
    <w:name w:val="annotation subject"/>
    <w:basedOn w:val="ab"/>
    <w:next w:val="ab"/>
    <w:link w:val="ae"/>
    <w:uiPriority w:val="99"/>
    <w:semiHidden/>
    <w:unhideWhenUsed/>
    <w:rsid w:val="00555C2D"/>
    <w:rPr>
      <w:b/>
      <w:bCs/>
    </w:rPr>
  </w:style>
  <w:style w:type="character" w:customStyle="1" w:styleId="ae">
    <w:name w:val="批注主题 字符"/>
    <w:link w:val="ad"/>
    <w:uiPriority w:val="99"/>
    <w:semiHidden/>
    <w:rsid w:val="00555C2D"/>
    <w:rPr>
      <w:b/>
      <w:bCs/>
      <w:kern w:val="2"/>
      <w:sz w:val="21"/>
    </w:rPr>
  </w:style>
  <w:style w:type="paragraph" w:styleId="af">
    <w:name w:val="Balloon Text"/>
    <w:basedOn w:val="a"/>
    <w:link w:val="af0"/>
    <w:uiPriority w:val="99"/>
    <w:semiHidden/>
    <w:unhideWhenUsed/>
    <w:rsid w:val="00555C2D"/>
    <w:rPr>
      <w:sz w:val="18"/>
      <w:szCs w:val="18"/>
    </w:rPr>
  </w:style>
  <w:style w:type="character" w:customStyle="1" w:styleId="af0">
    <w:name w:val="批注框文本 字符"/>
    <w:link w:val="af"/>
    <w:uiPriority w:val="99"/>
    <w:semiHidden/>
    <w:rsid w:val="00555C2D"/>
    <w:rPr>
      <w:kern w:val="2"/>
      <w:sz w:val="18"/>
      <w:szCs w:val="18"/>
    </w:rPr>
  </w:style>
  <w:style w:type="table" w:styleId="af1">
    <w:name w:val="Table Grid"/>
    <w:basedOn w:val="a1"/>
    <w:uiPriority w:val="39"/>
    <w:rsid w:val="00C20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semiHidden/>
    <w:rsid w:val="004375B6"/>
    <w:rPr>
      <w:b/>
      <w:bCs/>
      <w:kern w:val="2"/>
      <w:sz w:val="32"/>
      <w:szCs w:val="32"/>
    </w:rPr>
  </w:style>
  <w:style w:type="character" w:customStyle="1" w:styleId="a6">
    <w:name w:val="页脚 字符"/>
    <w:link w:val="a5"/>
    <w:uiPriority w:val="99"/>
    <w:rsid w:val="00074358"/>
    <w:rPr>
      <w:kern w:val="2"/>
      <w:sz w:val="18"/>
    </w:rPr>
  </w:style>
  <w:style w:type="character" w:customStyle="1" w:styleId="10">
    <w:name w:val="标题 1 字符"/>
    <w:link w:val="1"/>
    <w:uiPriority w:val="9"/>
    <w:rsid w:val="00976781"/>
    <w:rPr>
      <w:b/>
      <w:bCs/>
      <w:kern w:val="44"/>
      <w:sz w:val="44"/>
      <w:szCs w:val="44"/>
    </w:rPr>
  </w:style>
  <w:style w:type="paragraph" w:styleId="TOC">
    <w:name w:val="TOC Heading"/>
    <w:basedOn w:val="1"/>
    <w:next w:val="a"/>
    <w:uiPriority w:val="39"/>
    <w:qFormat/>
    <w:rsid w:val="00976781"/>
    <w:pPr>
      <w:widowControl/>
      <w:spacing w:before="240" w:after="0" w:line="259" w:lineRule="auto"/>
      <w:jc w:val="left"/>
      <w:outlineLvl w:val="9"/>
    </w:pPr>
    <w:rPr>
      <w:rFonts w:ascii="Calibri Light" w:hAnsi="Calibri Light"/>
      <w:b w:val="0"/>
      <w:bCs w:val="0"/>
      <w:color w:val="2E74B5"/>
      <w:kern w:val="0"/>
      <w:sz w:val="32"/>
      <w:szCs w:val="32"/>
    </w:rPr>
  </w:style>
  <w:style w:type="paragraph" w:styleId="TOC1">
    <w:name w:val="toc 1"/>
    <w:basedOn w:val="a"/>
    <w:next w:val="a"/>
    <w:autoRedefine/>
    <w:uiPriority w:val="39"/>
    <w:unhideWhenUsed/>
    <w:qFormat/>
    <w:rsid w:val="00976781"/>
  </w:style>
  <w:style w:type="paragraph" w:styleId="TOC2">
    <w:name w:val="toc 2"/>
    <w:basedOn w:val="a"/>
    <w:next w:val="a"/>
    <w:autoRedefine/>
    <w:uiPriority w:val="39"/>
    <w:unhideWhenUsed/>
    <w:qFormat/>
    <w:rsid w:val="00976781"/>
    <w:pPr>
      <w:ind w:leftChars="200" w:left="420"/>
    </w:pPr>
  </w:style>
  <w:style w:type="paragraph" w:styleId="TOC3">
    <w:name w:val="toc 3"/>
    <w:basedOn w:val="a"/>
    <w:next w:val="a"/>
    <w:autoRedefine/>
    <w:uiPriority w:val="39"/>
    <w:unhideWhenUsed/>
    <w:qFormat/>
    <w:rsid w:val="00976781"/>
    <w:pPr>
      <w:ind w:leftChars="400" w:left="840"/>
    </w:pPr>
  </w:style>
  <w:style w:type="character" w:customStyle="1" w:styleId="20">
    <w:name w:val="标题 2 字符"/>
    <w:basedOn w:val="a0"/>
    <w:link w:val="2"/>
    <w:uiPriority w:val="9"/>
    <w:rsid w:val="00224B57"/>
    <w:rPr>
      <w:b/>
      <w:bCs/>
      <w:kern w:val="2"/>
      <w:sz w:val="32"/>
      <w:szCs w:val="32"/>
    </w:rPr>
  </w:style>
  <w:style w:type="paragraph" w:customStyle="1" w:styleId="11">
    <w:name w:val="样式1"/>
    <w:basedOn w:val="a"/>
    <w:link w:val="12"/>
    <w:qFormat/>
    <w:rsid w:val="00C45421"/>
    <w:pPr>
      <w:spacing w:line="300" w:lineRule="auto"/>
      <w:ind w:firstLineChars="200" w:firstLine="480"/>
    </w:pPr>
    <w:rPr>
      <w:sz w:val="24"/>
    </w:rPr>
  </w:style>
  <w:style w:type="table" w:customStyle="1" w:styleId="13">
    <w:name w:val="网格型1"/>
    <w:basedOn w:val="a1"/>
    <w:next w:val="af1"/>
    <w:uiPriority w:val="59"/>
    <w:rsid w:val="00F82D5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样式1 字符"/>
    <w:basedOn w:val="a0"/>
    <w:link w:val="11"/>
    <w:rsid w:val="00C45421"/>
    <w:rPr>
      <w:kern w:val="2"/>
      <w:sz w:val="24"/>
    </w:rPr>
  </w:style>
  <w:style w:type="table" w:customStyle="1" w:styleId="21">
    <w:name w:val="网格型2"/>
    <w:basedOn w:val="a1"/>
    <w:next w:val="af1"/>
    <w:uiPriority w:val="59"/>
    <w:rsid w:val="008D24B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正文缩进 字符"/>
    <w:link w:val="af3"/>
    <w:rsid w:val="00370646"/>
    <w:rPr>
      <w:sz w:val="24"/>
      <w:szCs w:val="24"/>
    </w:rPr>
  </w:style>
  <w:style w:type="paragraph" w:styleId="af3">
    <w:name w:val="Normal Indent"/>
    <w:basedOn w:val="a"/>
    <w:link w:val="af2"/>
    <w:rsid w:val="00370646"/>
    <w:pPr>
      <w:ind w:firstLineChars="200" w:firstLine="420"/>
    </w:pPr>
    <w:rPr>
      <w:kern w:val="0"/>
      <w:sz w:val="24"/>
      <w:szCs w:val="24"/>
    </w:rPr>
  </w:style>
  <w:style w:type="paragraph" w:customStyle="1" w:styleId="af4">
    <w:name w:val="代码"/>
    <w:basedOn w:val="11"/>
    <w:link w:val="af5"/>
    <w:qFormat/>
    <w:rsid w:val="00D61532"/>
    <w:pPr>
      <w:spacing w:line="240" w:lineRule="auto"/>
      <w:ind w:firstLine="400"/>
    </w:pPr>
    <w:rPr>
      <w:sz w:val="20"/>
    </w:rPr>
  </w:style>
  <w:style w:type="character" w:customStyle="1" w:styleId="af5">
    <w:name w:val="代码 字符"/>
    <w:basedOn w:val="12"/>
    <w:link w:val="af4"/>
    <w:rsid w:val="00D61532"/>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E:\&#32534;&#35793;&#21407;&#29702;\&#35838;&#35774;\&#32534;&#35793;&#21407;&#29702;&#35838;&#35774;&#25253;&#21578;&#27169;&#26495;-&#24464;&#20029;&#3380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76729-E334-4A38-9C4C-695C1B56D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编译原理课设报告模板-徐丽萍</Template>
  <TotalTime>6829</TotalTime>
  <Pages>63</Pages>
  <Words>10656</Words>
  <Characters>60740</Characters>
  <Application>Microsoft Office Word</Application>
  <DocSecurity>0</DocSecurity>
  <PresentationFormat/>
  <Lines>506</Lines>
  <Paragraphs>142</Paragraphs>
  <Slides>0</Slides>
  <Notes>0</Notes>
  <HiddenSlides>0</HiddenSlides>
  <MMClips>0</MMClips>
  <ScaleCrop>false</ScaleCrop>
  <Company>Sky123.Org</Company>
  <LinksUpToDate>false</LinksUpToDate>
  <CharactersWithSpaces>71254</CharactersWithSpaces>
  <SharedDoc>false</SharedDoc>
  <HLinks>
    <vt:vector size="138" baseType="variant">
      <vt:variant>
        <vt:i4>1245236</vt:i4>
      </vt:variant>
      <vt:variant>
        <vt:i4>134</vt:i4>
      </vt:variant>
      <vt:variant>
        <vt:i4>0</vt:i4>
      </vt:variant>
      <vt:variant>
        <vt:i4>5</vt:i4>
      </vt:variant>
      <vt:variant>
        <vt:lpwstr/>
      </vt:variant>
      <vt:variant>
        <vt:lpwstr>_Toc376773677</vt:lpwstr>
      </vt:variant>
      <vt:variant>
        <vt:i4>1245236</vt:i4>
      </vt:variant>
      <vt:variant>
        <vt:i4>128</vt:i4>
      </vt:variant>
      <vt:variant>
        <vt:i4>0</vt:i4>
      </vt:variant>
      <vt:variant>
        <vt:i4>5</vt:i4>
      </vt:variant>
      <vt:variant>
        <vt:lpwstr/>
      </vt:variant>
      <vt:variant>
        <vt:lpwstr>_Toc376773676</vt:lpwstr>
      </vt:variant>
      <vt:variant>
        <vt:i4>1245236</vt:i4>
      </vt:variant>
      <vt:variant>
        <vt:i4>122</vt:i4>
      </vt:variant>
      <vt:variant>
        <vt:i4>0</vt:i4>
      </vt:variant>
      <vt:variant>
        <vt:i4>5</vt:i4>
      </vt:variant>
      <vt:variant>
        <vt:lpwstr/>
      </vt:variant>
      <vt:variant>
        <vt:lpwstr>_Toc376773675</vt:lpwstr>
      </vt:variant>
      <vt:variant>
        <vt:i4>1245236</vt:i4>
      </vt:variant>
      <vt:variant>
        <vt:i4>116</vt:i4>
      </vt:variant>
      <vt:variant>
        <vt:i4>0</vt:i4>
      </vt:variant>
      <vt:variant>
        <vt:i4>5</vt:i4>
      </vt:variant>
      <vt:variant>
        <vt:lpwstr/>
      </vt:variant>
      <vt:variant>
        <vt:lpwstr>_Toc376773674</vt:lpwstr>
      </vt:variant>
      <vt:variant>
        <vt:i4>1245236</vt:i4>
      </vt:variant>
      <vt:variant>
        <vt:i4>110</vt:i4>
      </vt:variant>
      <vt:variant>
        <vt:i4>0</vt:i4>
      </vt:variant>
      <vt:variant>
        <vt:i4>5</vt:i4>
      </vt:variant>
      <vt:variant>
        <vt:lpwstr/>
      </vt:variant>
      <vt:variant>
        <vt:lpwstr>_Toc376773670</vt:lpwstr>
      </vt:variant>
      <vt:variant>
        <vt:i4>1179700</vt:i4>
      </vt:variant>
      <vt:variant>
        <vt:i4>104</vt:i4>
      </vt:variant>
      <vt:variant>
        <vt:i4>0</vt:i4>
      </vt:variant>
      <vt:variant>
        <vt:i4>5</vt:i4>
      </vt:variant>
      <vt:variant>
        <vt:lpwstr/>
      </vt:variant>
      <vt:variant>
        <vt:lpwstr>_Toc376773669</vt:lpwstr>
      </vt:variant>
      <vt:variant>
        <vt:i4>1179700</vt:i4>
      </vt:variant>
      <vt:variant>
        <vt:i4>98</vt:i4>
      </vt:variant>
      <vt:variant>
        <vt:i4>0</vt:i4>
      </vt:variant>
      <vt:variant>
        <vt:i4>5</vt:i4>
      </vt:variant>
      <vt:variant>
        <vt:lpwstr/>
      </vt:variant>
      <vt:variant>
        <vt:lpwstr>_Toc376773668</vt:lpwstr>
      </vt:variant>
      <vt:variant>
        <vt:i4>1179700</vt:i4>
      </vt:variant>
      <vt:variant>
        <vt:i4>92</vt:i4>
      </vt:variant>
      <vt:variant>
        <vt:i4>0</vt:i4>
      </vt:variant>
      <vt:variant>
        <vt:i4>5</vt:i4>
      </vt:variant>
      <vt:variant>
        <vt:lpwstr/>
      </vt:variant>
      <vt:variant>
        <vt:lpwstr>_Toc376773667</vt:lpwstr>
      </vt:variant>
      <vt:variant>
        <vt:i4>1179700</vt:i4>
      </vt:variant>
      <vt:variant>
        <vt:i4>86</vt:i4>
      </vt:variant>
      <vt:variant>
        <vt:i4>0</vt:i4>
      </vt:variant>
      <vt:variant>
        <vt:i4>5</vt:i4>
      </vt:variant>
      <vt:variant>
        <vt:lpwstr/>
      </vt:variant>
      <vt:variant>
        <vt:lpwstr>_Toc376773666</vt:lpwstr>
      </vt:variant>
      <vt:variant>
        <vt:i4>1179700</vt:i4>
      </vt:variant>
      <vt:variant>
        <vt:i4>80</vt:i4>
      </vt:variant>
      <vt:variant>
        <vt:i4>0</vt:i4>
      </vt:variant>
      <vt:variant>
        <vt:i4>5</vt:i4>
      </vt:variant>
      <vt:variant>
        <vt:lpwstr/>
      </vt:variant>
      <vt:variant>
        <vt:lpwstr>_Toc376773665</vt:lpwstr>
      </vt:variant>
      <vt:variant>
        <vt:i4>1179700</vt:i4>
      </vt:variant>
      <vt:variant>
        <vt:i4>74</vt:i4>
      </vt:variant>
      <vt:variant>
        <vt:i4>0</vt:i4>
      </vt:variant>
      <vt:variant>
        <vt:i4>5</vt:i4>
      </vt:variant>
      <vt:variant>
        <vt:lpwstr/>
      </vt:variant>
      <vt:variant>
        <vt:lpwstr>_Toc376773664</vt:lpwstr>
      </vt:variant>
      <vt:variant>
        <vt:i4>1179700</vt:i4>
      </vt:variant>
      <vt:variant>
        <vt:i4>68</vt:i4>
      </vt:variant>
      <vt:variant>
        <vt:i4>0</vt:i4>
      </vt:variant>
      <vt:variant>
        <vt:i4>5</vt:i4>
      </vt:variant>
      <vt:variant>
        <vt:lpwstr/>
      </vt:variant>
      <vt:variant>
        <vt:lpwstr>_Toc376773663</vt:lpwstr>
      </vt:variant>
      <vt:variant>
        <vt:i4>1179700</vt:i4>
      </vt:variant>
      <vt:variant>
        <vt:i4>62</vt:i4>
      </vt:variant>
      <vt:variant>
        <vt:i4>0</vt:i4>
      </vt:variant>
      <vt:variant>
        <vt:i4>5</vt:i4>
      </vt:variant>
      <vt:variant>
        <vt:lpwstr/>
      </vt:variant>
      <vt:variant>
        <vt:lpwstr>_Toc376773662</vt:lpwstr>
      </vt:variant>
      <vt:variant>
        <vt:i4>1179700</vt:i4>
      </vt:variant>
      <vt:variant>
        <vt:i4>56</vt:i4>
      </vt:variant>
      <vt:variant>
        <vt:i4>0</vt:i4>
      </vt:variant>
      <vt:variant>
        <vt:i4>5</vt:i4>
      </vt:variant>
      <vt:variant>
        <vt:lpwstr/>
      </vt:variant>
      <vt:variant>
        <vt:lpwstr>_Toc376773661</vt:lpwstr>
      </vt:variant>
      <vt:variant>
        <vt:i4>1179700</vt:i4>
      </vt:variant>
      <vt:variant>
        <vt:i4>50</vt:i4>
      </vt:variant>
      <vt:variant>
        <vt:i4>0</vt:i4>
      </vt:variant>
      <vt:variant>
        <vt:i4>5</vt:i4>
      </vt:variant>
      <vt:variant>
        <vt:lpwstr/>
      </vt:variant>
      <vt:variant>
        <vt:lpwstr>_Toc376773660</vt:lpwstr>
      </vt:variant>
      <vt:variant>
        <vt:i4>1114164</vt:i4>
      </vt:variant>
      <vt:variant>
        <vt:i4>44</vt:i4>
      </vt:variant>
      <vt:variant>
        <vt:i4>0</vt:i4>
      </vt:variant>
      <vt:variant>
        <vt:i4>5</vt:i4>
      </vt:variant>
      <vt:variant>
        <vt:lpwstr/>
      </vt:variant>
      <vt:variant>
        <vt:lpwstr>_Toc376773659</vt:lpwstr>
      </vt:variant>
      <vt:variant>
        <vt:i4>1114164</vt:i4>
      </vt:variant>
      <vt:variant>
        <vt:i4>38</vt:i4>
      </vt:variant>
      <vt:variant>
        <vt:i4>0</vt:i4>
      </vt:variant>
      <vt:variant>
        <vt:i4>5</vt:i4>
      </vt:variant>
      <vt:variant>
        <vt:lpwstr/>
      </vt:variant>
      <vt:variant>
        <vt:lpwstr>_Toc376773658</vt:lpwstr>
      </vt:variant>
      <vt:variant>
        <vt:i4>1114164</vt:i4>
      </vt:variant>
      <vt:variant>
        <vt:i4>32</vt:i4>
      </vt:variant>
      <vt:variant>
        <vt:i4>0</vt:i4>
      </vt:variant>
      <vt:variant>
        <vt:i4>5</vt:i4>
      </vt:variant>
      <vt:variant>
        <vt:lpwstr/>
      </vt:variant>
      <vt:variant>
        <vt:lpwstr>_Toc376773657</vt:lpwstr>
      </vt:variant>
      <vt:variant>
        <vt:i4>1114164</vt:i4>
      </vt:variant>
      <vt:variant>
        <vt:i4>26</vt:i4>
      </vt:variant>
      <vt:variant>
        <vt:i4>0</vt:i4>
      </vt:variant>
      <vt:variant>
        <vt:i4>5</vt:i4>
      </vt:variant>
      <vt:variant>
        <vt:lpwstr/>
      </vt:variant>
      <vt:variant>
        <vt:lpwstr>_Toc376773656</vt:lpwstr>
      </vt:variant>
      <vt:variant>
        <vt:i4>1114164</vt:i4>
      </vt:variant>
      <vt:variant>
        <vt:i4>20</vt:i4>
      </vt:variant>
      <vt:variant>
        <vt:i4>0</vt:i4>
      </vt:variant>
      <vt:variant>
        <vt:i4>5</vt:i4>
      </vt:variant>
      <vt:variant>
        <vt:lpwstr/>
      </vt:variant>
      <vt:variant>
        <vt:lpwstr>_Toc376773655</vt:lpwstr>
      </vt:variant>
      <vt:variant>
        <vt:i4>1114164</vt:i4>
      </vt:variant>
      <vt:variant>
        <vt:i4>14</vt:i4>
      </vt:variant>
      <vt:variant>
        <vt:i4>0</vt:i4>
      </vt:variant>
      <vt:variant>
        <vt:i4>5</vt:i4>
      </vt:variant>
      <vt:variant>
        <vt:lpwstr/>
      </vt:variant>
      <vt:variant>
        <vt:lpwstr>_Toc376773654</vt:lpwstr>
      </vt:variant>
      <vt:variant>
        <vt:i4>1114164</vt:i4>
      </vt:variant>
      <vt:variant>
        <vt:i4>8</vt:i4>
      </vt:variant>
      <vt:variant>
        <vt:i4>0</vt:i4>
      </vt:variant>
      <vt:variant>
        <vt:i4>5</vt:i4>
      </vt:variant>
      <vt:variant>
        <vt:lpwstr/>
      </vt:variant>
      <vt:variant>
        <vt:lpwstr>_Toc376773653</vt:lpwstr>
      </vt:variant>
      <vt:variant>
        <vt:i4>1114164</vt:i4>
      </vt:variant>
      <vt:variant>
        <vt:i4>2</vt:i4>
      </vt:variant>
      <vt:variant>
        <vt:i4>0</vt:i4>
      </vt:variant>
      <vt:variant>
        <vt:i4>5</vt:i4>
      </vt:variant>
      <vt:variant>
        <vt:lpwstr/>
      </vt:variant>
      <vt:variant>
        <vt:lpwstr>_Toc376773652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编译原理课程设计任务书</dc:title>
  <dc:subject/>
  <dc:creator>Administrator</dc:creator>
  <cp:keywords/>
  <dc:description/>
  <cp:lastModifiedBy>Chloe Yu</cp:lastModifiedBy>
  <cp:revision>4</cp:revision>
  <cp:lastPrinted>2013-01-07T03:28:00Z</cp:lastPrinted>
  <dcterms:created xsi:type="dcterms:W3CDTF">2019-05-29T10:36:00Z</dcterms:created>
  <dcterms:modified xsi:type="dcterms:W3CDTF">2019-06-23T01:21:00Z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